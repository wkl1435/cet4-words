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A6B4B">
      <w:pPr>
        <w:spacing w:before="2200" w:after="280"/>
        <w:jc w:val="center"/>
      </w:pPr>
      <w:r>
        <w:rPr>
          <w:rFonts w:ascii="Cambria" w:hAnsi="Cambria" w:eastAsia="等线"/>
          <w:b/>
          <w:i w:val="0"/>
          <w:color w:val="1F3864"/>
          <w:sz w:val="48"/>
        </w:rPr>
        <w:t>四级（CET-4）高频核心词汇 · 分类记忆手册</w:t>
      </w:r>
    </w:p>
    <w:p w14:paraId="28106231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覆盖四级考纲最高频的核心词条，按「主题场景 → 词根族群 → 易混辨析 → 熟词僻义 → 高频词组」五层编排。 目标不是"背完 4500"，而是</w:t>
      </w:r>
      <w:r>
        <w:rPr>
          <w:rFonts w:ascii="Cambria" w:hAnsi="Cambria" w:eastAsia="等线"/>
          <w:b/>
          <w:i w:val="0"/>
          <w:sz w:val="20"/>
        </w:rPr>
        <w:t>背完会考的 1500</w:t>
      </w:r>
      <w:r>
        <w:rPr>
          <w:rFonts w:ascii="Cambria" w:hAnsi="Cambria" w:eastAsia="等线"/>
          <w:b w:val="0"/>
          <w:i w:val="0"/>
          <w:sz w:val="20"/>
        </w:rPr>
        <w:t>，并且形成可检索的网络，而不是一列孤立的单词。</w:t>
      </w:r>
    </w:p>
    <w:p w14:paraId="172D2483">
      <w:pPr>
        <w:pageBreakBefore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目　录</w:t>
      </w:r>
    </w:p>
    <w:p w14:paraId="032E25EF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_Toc28995 </w:instrText>
      </w:r>
      <w:r>
        <w:fldChar w:fldCharType="separate"/>
      </w:r>
      <w:r>
        <w:rPr>
          <w:rFonts w:ascii="Cambria" w:hAnsi="Cambria" w:eastAsia="等线"/>
          <w:i w:val="0"/>
        </w:rPr>
        <w:t>0. 使用说明</w:t>
      </w:r>
      <w:r>
        <w:tab/>
      </w:r>
      <w:r>
        <w:fldChar w:fldCharType="begin"/>
      </w:r>
      <w:r>
        <w:instrText xml:space="preserve"> PAGEREF _Toc28995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39DC826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_Toc9473 </w:instrText>
      </w:r>
      <w:r>
        <w:fldChar w:fldCharType="separate"/>
      </w:r>
      <w:r>
        <w:rPr>
          <w:rFonts w:ascii="Cambria" w:hAnsi="Cambria" w:eastAsia="等线"/>
          <w:i w:val="0"/>
        </w:rPr>
        <w:t>第一部分 · 主题词群（约 1200 词）</w:t>
      </w:r>
      <w:r>
        <w:tab/>
      </w:r>
      <w:r>
        <w:fldChar w:fldCharType="begin"/>
      </w:r>
      <w:r>
        <w:instrText xml:space="preserve"> PAGEREF _Toc9473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4583090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_Toc32646 </w:instrText>
      </w:r>
      <w:r>
        <w:fldChar w:fldCharType="separate"/>
      </w:r>
      <w:r>
        <w:rPr>
          <w:rFonts w:ascii="Cambria" w:hAnsi="Cambria" w:eastAsia="等线"/>
          <w:i w:val="0"/>
        </w:rPr>
        <w:t>1. 校园与学习</w:t>
      </w:r>
      <w:r>
        <w:tab/>
      </w:r>
      <w:r>
        <w:fldChar w:fldCharType="begin"/>
      </w:r>
      <w:r>
        <w:instrText xml:space="preserve"> PAGEREF _Toc32646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5B09FB4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_Toc4453 </w:instrText>
      </w:r>
      <w:r>
        <w:fldChar w:fldCharType="separate"/>
      </w:r>
      <w:r>
        <w:rPr>
          <w:rFonts w:ascii="Cambria" w:hAnsi="Cambria" w:eastAsia="等线"/>
          <w:i w:val="0"/>
        </w:rPr>
        <w:t>2. 工作与职业</w:t>
      </w:r>
      <w:r>
        <w:tab/>
      </w:r>
      <w:r>
        <w:fldChar w:fldCharType="begin"/>
      </w:r>
      <w:r>
        <w:instrText xml:space="preserve"> PAGEREF _Toc4453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34516F9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_Toc12144 </w:instrText>
      </w:r>
      <w:r>
        <w:fldChar w:fldCharType="separate"/>
      </w:r>
      <w:r>
        <w:rPr>
          <w:rFonts w:ascii="Cambria" w:hAnsi="Cambria" w:eastAsia="等线"/>
          <w:i w:val="0"/>
        </w:rPr>
        <w:t>3. 经济与商业</w:t>
      </w:r>
      <w:r>
        <w:tab/>
      </w:r>
      <w:r>
        <w:fldChar w:fldCharType="begin"/>
      </w:r>
      <w:r>
        <w:instrText xml:space="preserve"> PAGEREF _Toc12144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8D4D1EE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_Toc29320 </w:instrText>
      </w:r>
      <w:r>
        <w:fldChar w:fldCharType="separate"/>
      </w:r>
      <w:r>
        <w:rPr>
          <w:rFonts w:ascii="Cambria" w:hAnsi="Cambria" w:eastAsia="等线"/>
          <w:i w:val="0"/>
        </w:rPr>
        <w:t>4. 科技、网络与科学</w:t>
      </w:r>
      <w:r>
        <w:tab/>
      </w:r>
      <w:r>
        <w:fldChar w:fldCharType="begin"/>
      </w:r>
      <w:r>
        <w:instrText xml:space="preserve"> PAGEREF _Toc29320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5331C73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_Toc18698 </w:instrText>
      </w:r>
      <w:r>
        <w:fldChar w:fldCharType="separate"/>
      </w:r>
      <w:r>
        <w:rPr>
          <w:rFonts w:ascii="Cambria" w:hAnsi="Cambria" w:eastAsia="等线"/>
          <w:i w:val="0"/>
        </w:rPr>
        <w:t>5. 环境与自然</w:t>
      </w:r>
      <w:r>
        <w:tab/>
      </w:r>
      <w:r>
        <w:fldChar w:fldCharType="begin"/>
      </w:r>
      <w:r>
        <w:instrText xml:space="preserve"> PAGEREF _Toc18698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9C43B24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_Toc16340 </w:instrText>
      </w:r>
      <w:r>
        <w:fldChar w:fldCharType="separate"/>
      </w:r>
      <w:r>
        <w:rPr>
          <w:rFonts w:ascii="Cambria" w:hAnsi="Cambria" w:eastAsia="等线"/>
          <w:i w:val="0"/>
        </w:rPr>
        <w:t>6. 健康与医疗</w:t>
      </w:r>
      <w:r>
        <w:tab/>
      </w:r>
      <w:r>
        <w:fldChar w:fldCharType="begin"/>
      </w:r>
      <w:r>
        <w:instrText xml:space="preserve"> PAGEREF _Toc16340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46BFEAE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_Toc8054 </w:instrText>
      </w:r>
      <w:r>
        <w:fldChar w:fldCharType="separate"/>
      </w:r>
      <w:r>
        <w:rPr>
          <w:rFonts w:ascii="Cambria" w:hAnsi="Cambria" w:eastAsia="等线"/>
          <w:i w:val="0"/>
        </w:rPr>
        <w:t>7. 社会与政治</w:t>
      </w:r>
      <w:r>
        <w:tab/>
      </w:r>
      <w:r>
        <w:fldChar w:fldCharType="begin"/>
      </w:r>
      <w:r>
        <w:instrText xml:space="preserve"> PAGEREF _Toc8054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B456FF6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_Toc23488 </w:instrText>
      </w:r>
      <w:r>
        <w:fldChar w:fldCharType="separate"/>
      </w:r>
      <w:r>
        <w:rPr>
          <w:rFonts w:ascii="Cambria" w:hAnsi="Cambria" w:eastAsia="等线"/>
          <w:i w:val="0"/>
        </w:rPr>
        <w:t>8. 心理与情绪</w:t>
      </w:r>
      <w:r>
        <w:tab/>
      </w:r>
      <w:r>
        <w:fldChar w:fldCharType="begin"/>
      </w:r>
      <w:r>
        <w:instrText xml:space="preserve"> PAGEREF _Toc23488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8510A58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_Toc24514 </w:instrText>
      </w:r>
      <w:r>
        <w:fldChar w:fldCharType="separate"/>
      </w:r>
      <w:r>
        <w:rPr>
          <w:rFonts w:ascii="Cambria" w:hAnsi="Cambria" w:eastAsia="等线"/>
          <w:i w:val="0"/>
        </w:rPr>
        <w:t>9. 人际与沟通</w:t>
      </w:r>
      <w:r>
        <w:tab/>
      </w:r>
      <w:r>
        <w:fldChar w:fldCharType="begin"/>
      </w:r>
      <w:r>
        <w:instrText xml:space="preserve"> PAGEREF _Toc24514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1C98A339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_Toc2506 </w:instrText>
      </w:r>
      <w:r>
        <w:fldChar w:fldCharType="separate"/>
      </w:r>
      <w:r>
        <w:rPr>
          <w:rFonts w:ascii="Cambria" w:hAnsi="Cambria" w:eastAsia="等线"/>
          <w:i w:val="0"/>
        </w:rPr>
        <w:t>10. 交通、城市与住房</w:t>
      </w:r>
      <w:r>
        <w:tab/>
      </w:r>
      <w:r>
        <w:fldChar w:fldCharType="begin"/>
      </w:r>
      <w:r>
        <w:instrText xml:space="preserve"> PAGEREF _Toc2506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0D23D16B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_Toc1911 </w:instrText>
      </w:r>
      <w:r>
        <w:fldChar w:fldCharType="separate"/>
      </w:r>
      <w:r>
        <w:rPr>
          <w:rFonts w:ascii="Cambria" w:hAnsi="Cambria" w:eastAsia="等线"/>
          <w:i w:val="0"/>
        </w:rPr>
        <w:t>11. 文化与传媒</w:t>
      </w:r>
      <w:r>
        <w:tab/>
      </w:r>
      <w:r>
        <w:fldChar w:fldCharType="begin"/>
      </w:r>
      <w:r>
        <w:instrText xml:space="preserve"> PAGEREF _Toc1911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1E27F036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_Toc341 </w:instrText>
      </w:r>
      <w:r>
        <w:fldChar w:fldCharType="separate"/>
      </w:r>
      <w:r>
        <w:rPr>
          <w:rFonts w:ascii="Cambria" w:hAnsi="Cambria" w:eastAsia="等线"/>
          <w:i w:val="0"/>
        </w:rPr>
        <w:t>12. 法律与犯罪</w:t>
      </w:r>
      <w:r>
        <w:tab/>
      </w:r>
      <w:r>
        <w:fldChar w:fldCharType="begin"/>
      </w:r>
      <w:r>
        <w:instrText xml:space="preserve"> PAGEREF _Toc341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4A248F7D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_Toc18557 </w:instrText>
      </w:r>
      <w:r>
        <w:fldChar w:fldCharType="separate"/>
      </w:r>
      <w:r>
        <w:rPr>
          <w:rFonts w:ascii="Cambria" w:hAnsi="Cambria" w:eastAsia="等线"/>
          <w:i w:val="0"/>
        </w:rPr>
        <w:t>13. 饮食、消费与生活</w:t>
      </w:r>
      <w:r>
        <w:tab/>
      </w:r>
      <w:r>
        <w:fldChar w:fldCharType="begin"/>
      </w:r>
      <w:r>
        <w:instrText xml:space="preserve"> PAGEREF _Toc18557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67EBBC6E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_Toc27758 </w:instrText>
      </w:r>
      <w:r>
        <w:fldChar w:fldCharType="separate"/>
      </w:r>
      <w:r>
        <w:rPr>
          <w:rFonts w:ascii="Cambria" w:hAnsi="Cambria" w:eastAsia="等线"/>
          <w:i w:val="0"/>
        </w:rPr>
        <w:t>14. 时间、数量与程度</w:t>
      </w:r>
      <w:r>
        <w:tab/>
      </w:r>
      <w:r>
        <w:fldChar w:fldCharType="begin"/>
      </w:r>
      <w:r>
        <w:instrText xml:space="preserve"> PAGEREF _Toc27758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469B3B12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_Toc3405 </w:instrText>
      </w:r>
      <w:r>
        <w:fldChar w:fldCharType="separate"/>
      </w:r>
      <w:r>
        <w:rPr>
          <w:rFonts w:ascii="Cambria" w:hAnsi="Cambria" w:eastAsia="等线"/>
          <w:i w:val="0"/>
        </w:rPr>
        <w:t>15. 通用动词（写作/翻译万能）</w:t>
      </w:r>
      <w:r>
        <w:tab/>
      </w:r>
      <w:r>
        <w:fldChar w:fldCharType="begin"/>
      </w:r>
      <w:r>
        <w:instrText xml:space="preserve"> PAGEREF _Toc3405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5E1B3C4E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_Toc22982 </w:instrText>
      </w:r>
      <w:r>
        <w:fldChar w:fldCharType="separate"/>
      </w:r>
      <w:r>
        <w:rPr>
          <w:rFonts w:ascii="Cambria" w:hAnsi="Cambria" w:eastAsia="等线"/>
          <w:i w:val="0"/>
        </w:rPr>
        <w:t>16. 通用形容词与副词</w:t>
      </w:r>
      <w:r>
        <w:tab/>
      </w:r>
      <w:r>
        <w:fldChar w:fldCharType="begin"/>
      </w:r>
      <w:r>
        <w:instrText xml:space="preserve"> PAGEREF _Toc22982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71F8FBC6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_Toc10122 </w:instrText>
      </w:r>
      <w:r>
        <w:fldChar w:fldCharType="separate"/>
      </w:r>
      <w:r>
        <w:rPr>
          <w:rFonts w:ascii="Cambria" w:hAnsi="Cambria" w:eastAsia="等线"/>
          <w:i w:val="0"/>
        </w:rPr>
        <w:t>第二部分 · 词根词缀族（约 290 词）</w:t>
      </w:r>
      <w:r>
        <w:tab/>
      </w:r>
      <w:r>
        <w:fldChar w:fldCharType="begin"/>
      </w:r>
      <w:r>
        <w:instrText xml:space="preserve"> PAGEREF _Toc10122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0D6AA27C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_Toc9055 </w:instrText>
      </w:r>
      <w:r>
        <w:fldChar w:fldCharType="separate"/>
      </w:r>
      <w:r>
        <w:rPr>
          <w:rFonts w:ascii="Cambria" w:hAnsi="Cambria" w:eastAsia="等线"/>
          <w:i w:val="0"/>
        </w:rPr>
        <w:t>17. 40 个高频词根</w:t>
      </w:r>
      <w:r>
        <w:tab/>
      </w:r>
      <w:r>
        <w:fldChar w:fldCharType="begin"/>
      </w:r>
      <w:r>
        <w:instrText xml:space="preserve"> PAGEREF _Toc9055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67FBA519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_Toc17521 </w:instrText>
      </w:r>
      <w:r>
        <w:fldChar w:fldCharType="separate"/>
      </w:r>
      <w:r>
        <w:rPr>
          <w:rFonts w:ascii="Cambria" w:hAnsi="Cambria" w:eastAsia="等线"/>
          <w:i w:val="0"/>
        </w:rPr>
        <w:t>17.41 高频前缀表（判断态度正负的钥匙）</w:t>
      </w:r>
      <w:r>
        <w:tab/>
      </w:r>
      <w:r>
        <w:fldChar w:fldCharType="begin"/>
      </w:r>
      <w:r>
        <w:instrText xml:space="preserve"> PAGEREF _Toc17521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43D943D9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_Toc6077 </w:instrText>
      </w:r>
      <w:r>
        <w:fldChar w:fldCharType="separate"/>
      </w:r>
      <w:r>
        <w:rPr>
          <w:rFonts w:ascii="Cambria" w:hAnsi="Cambria" w:eastAsia="等线"/>
          <w:i w:val="0"/>
        </w:rPr>
        <w:t>17.42 高频后缀表（判断词性，做语法填空）</w:t>
      </w:r>
      <w:r>
        <w:tab/>
      </w:r>
      <w:r>
        <w:fldChar w:fldCharType="begin"/>
      </w:r>
      <w:r>
        <w:instrText xml:space="preserve"> PAGEREF _Toc6077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5BC26C1F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_Toc24003 </w:instrText>
      </w:r>
      <w:r>
        <w:fldChar w:fldCharType="separate"/>
      </w:r>
      <w:r>
        <w:rPr>
          <w:rFonts w:ascii="Cambria" w:hAnsi="Cambria" w:eastAsia="等线"/>
          <w:i w:val="0"/>
        </w:rPr>
        <w:t>第三部分 · 易混词辨析（50 组）</w:t>
      </w:r>
      <w:r>
        <w:tab/>
      </w:r>
      <w:r>
        <w:fldChar w:fldCharType="begin"/>
      </w:r>
      <w:r>
        <w:instrText xml:space="preserve"> PAGEREF _Toc24003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325F84E8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_Toc24995 </w:instrText>
      </w:r>
      <w:r>
        <w:fldChar w:fldCharType="separate"/>
      </w:r>
      <w:r>
        <w:rPr>
          <w:rFonts w:ascii="Cambria" w:hAnsi="Cambria" w:eastAsia="等线"/>
          <w:i w:val="0"/>
        </w:rPr>
        <w:t>18. 形近/义近词对照表</w:t>
      </w:r>
      <w:r>
        <w:tab/>
      </w:r>
      <w:r>
        <w:fldChar w:fldCharType="begin"/>
      </w:r>
      <w:r>
        <w:instrText xml:space="preserve"> PAGEREF _Toc24995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12DFC486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_Toc21275 </w:instrText>
      </w:r>
      <w:r>
        <w:fldChar w:fldCharType="separate"/>
      </w:r>
      <w:r>
        <w:rPr>
          <w:rFonts w:ascii="Cambria" w:hAnsi="Cambria" w:eastAsia="等线"/>
          <w:i w:val="0"/>
        </w:rPr>
        <w:t>第四部分 · 熟词僻义（90 词）</w:t>
      </w:r>
      <w:r>
        <w:tab/>
      </w:r>
      <w:r>
        <w:fldChar w:fldCharType="begin"/>
      </w:r>
      <w:r>
        <w:instrText xml:space="preserve"> PAGEREF _Toc21275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7FCAC8BF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_Toc19100 </w:instrText>
      </w:r>
      <w:r>
        <w:fldChar w:fldCharType="separate"/>
      </w:r>
      <w:r>
        <w:rPr>
          <w:rFonts w:ascii="Cambria" w:hAnsi="Cambria" w:eastAsia="等线"/>
          <w:i w:val="0"/>
        </w:rPr>
        <w:t>19. 一词多义清单</w:t>
      </w:r>
      <w:r>
        <w:tab/>
      </w:r>
      <w:r>
        <w:fldChar w:fldCharType="begin"/>
      </w:r>
      <w:r>
        <w:instrText xml:space="preserve"> PAGEREF _Toc19100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3C28D8DF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_Toc30411 </w:instrText>
      </w:r>
      <w:r>
        <w:fldChar w:fldCharType="separate"/>
      </w:r>
      <w:r>
        <w:rPr>
          <w:rFonts w:ascii="Cambria" w:hAnsi="Cambria" w:eastAsia="等线"/>
          <w:i w:val="0"/>
        </w:rPr>
        <w:t>第五部分 · 高频词组（约 190 条）</w:t>
      </w:r>
      <w:r>
        <w:tab/>
      </w:r>
      <w:r>
        <w:fldChar w:fldCharType="begin"/>
      </w:r>
      <w:r>
        <w:instrText xml:space="preserve"> PAGEREF _Toc30411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22DC785A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_Toc5856 </w:instrText>
      </w:r>
      <w:r>
        <w:fldChar w:fldCharType="separate"/>
      </w:r>
      <w:r>
        <w:rPr>
          <w:rFonts w:ascii="Cambria" w:hAnsi="Cambria" w:eastAsia="等线"/>
          <w:i w:val="0"/>
        </w:rPr>
        <w:t>20. 动词 + 介词 / 副词（80 条）</w:t>
      </w:r>
      <w:r>
        <w:tab/>
      </w:r>
      <w:r>
        <w:fldChar w:fldCharType="begin"/>
      </w:r>
      <w:r>
        <w:instrText xml:space="preserve"> PAGEREF _Toc5856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46106673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_Toc29355 </w:instrText>
      </w:r>
      <w:r>
        <w:fldChar w:fldCharType="separate"/>
      </w:r>
      <w:r>
        <w:rPr>
          <w:rFonts w:ascii="Cambria" w:hAnsi="Cambria" w:eastAsia="等线"/>
          <w:i w:val="0"/>
        </w:rPr>
        <w:t>21. 介词短语与固定搭配（60 条）</w:t>
      </w:r>
      <w:r>
        <w:tab/>
      </w:r>
      <w:r>
        <w:fldChar w:fldCharType="begin"/>
      </w:r>
      <w:r>
        <w:instrText xml:space="preserve"> PAGEREF _Toc29355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7E143ADD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_Toc27992 </w:instrText>
      </w:r>
      <w:r>
        <w:fldChar w:fldCharType="separate"/>
      </w:r>
      <w:r>
        <w:rPr>
          <w:rFonts w:ascii="Cambria" w:hAnsi="Cambria" w:eastAsia="等线"/>
          <w:i w:val="0"/>
        </w:rPr>
        <w:t>第六部分 · 怎么背（30 天落地计划）</w:t>
      </w:r>
      <w:r>
        <w:tab/>
      </w:r>
      <w:r>
        <w:fldChar w:fldCharType="begin"/>
      </w:r>
      <w:r>
        <w:instrText xml:space="preserve"> PAGEREF _Toc27992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737A5BEA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_Toc19603 </w:instrText>
      </w:r>
      <w:r>
        <w:fldChar w:fldCharType="separate"/>
      </w:r>
      <w:r>
        <w:rPr>
          <w:rFonts w:ascii="Cambria" w:hAnsi="Cambria" w:eastAsia="等线"/>
          <w:i w:val="0"/>
        </w:rPr>
        <w:t>22. 记忆原理：为什么你背了就忘</w:t>
      </w:r>
      <w:r>
        <w:tab/>
      </w:r>
      <w:r>
        <w:fldChar w:fldCharType="begin"/>
      </w:r>
      <w:r>
        <w:instrText xml:space="preserve"> PAGEREF _Toc19603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38F9E47C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_Toc5326 </w:instrText>
      </w:r>
      <w:r>
        <w:fldChar w:fldCharType="separate"/>
      </w:r>
      <w:r>
        <w:rPr>
          <w:rFonts w:ascii="Cambria" w:hAnsi="Cambria" w:eastAsia="等线"/>
          <w:i w:val="0"/>
        </w:rPr>
        <w:t>23. 五轮法（每轮目标不同）</w:t>
      </w:r>
      <w:r>
        <w:tab/>
      </w:r>
      <w:r>
        <w:fldChar w:fldCharType="begin"/>
      </w:r>
      <w:r>
        <w:instrText xml:space="preserve"> PAGEREF _Toc5326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2056C33D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_Toc20296 </w:instrText>
      </w:r>
      <w:r>
        <w:fldChar w:fldCharType="separate"/>
      </w:r>
      <w:r>
        <w:rPr>
          <w:rFonts w:ascii="Cambria" w:hAnsi="Cambria" w:eastAsia="等线"/>
          <w:i w:val="0"/>
        </w:rPr>
        <w:t>24. 30 天日程表</w:t>
      </w:r>
      <w:r>
        <w:tab/>
      </w:r>
      <w:r>
        <w:fldChar w:fldCharType="begin"/>
      </w:r>
      <w:r>
        <w:instrText xml:space="preserve"> PAGEREF _Toc20296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791B13DF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_Toc22410 </w:instrText>
      </w:r>
      <w:r>
        <w:fldChar w:fldCharType="separate"/>
      </w:r>
      <w:r>
        <w:rPr>
          <w:rFonts w:ascii="Cambria" w:hAnsi="Cambria" w:eastAsia="等线"/>
          <w:i w:val="0"/>
        </w:rPr>
        <w:t>25. 每日 40 分钟标准流程</w:t>
      </w:r>
      <w:r>
        <w:tab/>
      </w:r>
      <w:r>
        <w:fldChar w:fldCharType="begin"/>
      </w:r>
      <w:r>
        <w:instrText xml:space="preserve"> PAGEREF _Toc22410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16152C44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_Toc1059 </w:instrText>
      </w:r>
      <w:r>
        <w:fldChar w:fldCharType="separate"/>
      </w:r>
      <w:r>
        <w:rPr>
          <w:rFonts w:ascii="Cambria" w:hAnsi="Cambria" w:eastAsia="等线"/>
          <w:i w:val="0"/>
        </w:rPr>
        <w:t>26. 三个必做的自测动作</w:t>
      </w:r>
      <w:r>
        <w:tab/>
      </w:r>
      <w:r>
        <w:fldChar w:fldCharType="begin"/>
      </w:r>
      <w:r>
        <w:instrText xml:space="preserve"> PAGEREF _Toc1059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2B1E9870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_Toc10476 </w:instrText>
      </w:r>
      <w:r>
        <w:fldChar w:fldCharType="separate"/>
      </w:r>
      <w:r>
        <w:rPr>
          <w:rFonts w:ascii="Cambria" w:hAnsi="Cambria" w:eastAsia="等线"/>
          <w:i w:val="0"/>
        </w:rPr>
        <w:t>27. 五个常见误区</w:t>
      </w:r>
      <w:r>
        <w:tab/>
      </w:r>
      <w:r>
        <w:fldChar w:fldCharType="begin"/>
      </w:r>
      <w:r>
        <w:instrText xml:space="preserve"> PAGEREF _Toc10476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5580E793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_Toc2759 </w:instrText>
      </w:r>
      <w:r>
        <w:fldChar w:fldCharType="separate"/>
      </w:r>
      <w:r>
        <w:rPr>
          <w:rFonts w:ascii="Cambria" w:hAnsi="Cambria" w:eastAsia="等线"/>
          <w:i w:val="0"/>
        </w:rPr>
        <w:t>附录</w:t>
      </w:r>
      <w:r>
        <w:tab/>
      </w:r>
      <w:r>
        <w:fldChar w:fldCharType="begin"/>
      </w:r>
      <w:r>
        <w:instrText xml:space="preserve"> PAGEREF _Toc2759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650EB577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_Toc17603 </w:instrText>
      </w:r>
      <w:r>
        <w:fldChar w:fldCharType="separate"/>
      </w:r>
      <w:r>
        <w:rPr>
          <w:rFonts w:ascii="Cambria" w:hAnsi="Cambria" w:eastAsia="等线"/>
          <w:i w:val="0"/>
        </w:rPr>
        <w:t>附录 A · 写作/翻译高频替换表</w:t>
      </w:r>
      <w:r>
        <w:tab/>
      </w:r>
      <w:r>
        <w:fldChar w:fldCharType="begin"/>
      </w:r>
      <w:r>
        <w:instrText xml:space="preserve"> PAGEREF _Toc17603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52DC51A6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_Toc18327 </w:instrText>
      </w:r>
      <w:r>
        <w:fldChar w:fldCharType="separate"/>
      </w:r>
      <w:r>
        <w:rPr>
          <w:rFonts w:ascii="Cambria" w:hAnsi="Cambria" w:eastAsia="等线"/>
          <w:i w:val="0"/>
        </w:rPr>
        <w:t>附录 B · 数字与数量表达（翻译易错）</w:t>
      </w:r>
      <w:r>
        <w:tab/>
      </w:r>
      <w:r>
        <w:fldChar w:fldCharType="begin"/>
      </w:r>
      <w:r>
        <w:instrText xml:space="preserve"> PAGEREF _Toc18327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6ADA0E5E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_Toc32370 </w:instrText>
      </w:r>
      <w:r>
        <w:fldChar w:fldCharType="separate"/>
      </w:r>
      <w:r>
        <w:rPr>
          <w:rFonts w:ascii="Cambria" w:hAnsi="Cambria" w:eastAsia="等线"/>
          <w:i w:val="0"/>
        </w:rPr>
        <w:t>附录 C · 自测记录表（可复制到 Excel）</w:t>
      </w:r>
      <w:r>
        <w:tab/>
      </w:r>
      <w:r>
        <w:fldChar w:fldCharType="begin"/>
      </w:r>
      <w:r>
        <w:instrText xml:space="preserve"> PAGEREF _Toc32370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5A902EE4">
      <w:pPr>
        <w:pStyle w:val="29"/>
        <w:tabs>
          <w:tab w:val="right" w:leader="dot" w:pos="9412"/>
        </w:tabs>
      </w:pPr>
      <w:r>
        <w:fldChar w:fldCharType="begin"/>
      </w:r>
      <w:r>
        <w:instrText xml:space="preserve"> HYPERLINK \l _Toc26318 </w:instrText>
      </w:r>
      <w:r>
        <w:fldChar w:fldCharType="separate"/>
      </w:r>
      <w:r>
        <w:rPr>
          <w:rFonts w:ascii="Cambria" w:hAnsi="Cambria" w:eastAsia="等线"/>
          <w:i w:val="0"/>
        </w:rPr>
        <w:t>附录 D · 本手册使用顺序建议</w:t>
      </w:r>
      <w:r>
        <w:tab/>
      </w:r>
      <w:r>
        <w:fldChar w:fldCharType="begin"/>
      </w:r>
      <w:r>
        <w:instrText xml:space="preserve"> PAGEREF _Toc26318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7D7C4C3F">
      <w:r>
        <w:fldChar w:fldCharType="end"/>
      </w:r>
    </w:p>
    <w:p w14:paraId="369CB1A1">
      <w:r>
        <w:br w:type="page"/>
      </w:r>
      <w:bookmarkStart w:id="41" w:name="_GoBack"/>
      <w:bookmarkEnd w:id="41"/>
    </w:p>
    <w:p w14:paraId="2A78E1CF">
      <w:pPr>
        <w:pStyle w:val="4"/>
      </w:pPr>
      <w:bookmarkStart w:id="0" w:name="_Toc28995"/>
      <w:r>
        <w:rPr>
          <w:rFonts w:ascii="Cambria" w:hAnsi="Cambria" w:eastAsia="等线"/>
          <w:b/>
          <w:i w:val="0"/>
          <w:color w:val="2E5A88"/>
          <w:sz w:val="30"/>
        </w:rPr>
        <w:t>0. 使用说明</w:t>
      </w:r>
      <w:bookmarkEnd w:id="0"/>
    </w:p>
    <w:p w14:paraId="4E7A63A9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0.1 四级词汇到底有多少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70C20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37" w:type="dxa"/>
            <w:shd w:val="clear" w:color="auto" w:fill="D9E2F3"/>
          </w:tcPr>
          <w:p w14:paraId="66345863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项目</w:t>
            </w:r>
          </w:p>
        </w:tc>
        <w:tc>
          <w:tcPr>
            <w:tcW w:w="3137" w:type="dxa"/>
            <w:shd w:val="clear" w:color="auto" w:fill="D9E2F3"/>
          </w:tcPr>
          <w:p w14:paraId="27365B8F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数量</w:t>
            </w:r>
          </w:p>
        </w:tc>
        <w:tc>
          <w:tcPr>
            <w:tcW w:w="3137" w:type="dxa"/>
            <w:shd w:val="clear" w:color="auto" w:fill="D9E2F3"/>
          </w:tcPr>
          <w:p w14:paraId="78B5A6DF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说明</w:t>
            </w:r>
          </w:p>
        </w:tc>
      </w:tr>
      <w:tr w14:paraId="47343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3EE340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考纲总词汇</w:t>
            </w:r>
          </w:p>
        </w:tc>
        <w:tc>
          <w:tcPr>
            <w:tcW w:w="3137" w:type="dxa"/>
          </w:tcPr>
          <w:p w14:paraId="527981E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约 4500</w:t>
            </w:r>
          </w:p>
        </w:tc>
        <w:tc>
          <w:tcPr>
            <w:tcW w:w="3137" w:type="dxa"/>
          </w:tcPr>
          <w:p w14:paraId="03E52C3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4200 单词 + 300 词组</w:t>
            </w:r>
          </w:p>
        </w:tc>
      </w:tr>
      <w:tr w14:paraId="73C7D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C39B17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真题高频核心</w:t>
            </w:r>
          </w:p>
        </w:tc>
        <w:tc>
          <w:tcPr>
            <w:tcW w:w="3137" w:type="dxa"/>
          </w:tcPr>
          <w:p w14:paraId="60FA341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约 1500</w:t>
            </w:r>
          </w:p>
        </w:tc>
        <w:tc>
          <w:tcPr>
            <w:tcW w:w="3137" w:type="dxa"/>
          </w:tcPr>
          <w:p w14:paraId="1217BE8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覆盖阅读/听力的主要关键信息</w:t>
            </w:r>
          </w:p>
        </w:tc>
      </w:tr>
      <w:tr w14:paraId="26006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79EAEC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写作翻译主动词</w:t>
            </w:r>
          </w:p>
        </w:tc>
        <w:tc>
          <w:tcPr>
            <w:tcW w:w="3137" w:type="dxa"/>
          </w:tcPr>
          <w:p w14:paraId="5DFB51F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约 300</w:t>
            </w:r>
          </w:p>
        </w:tc>
        <w:tc>
          <w:tcPr>
            <w:tcW w:w="3137" w:type="dxa"/>
          </w:tcPr>
          <w:p w14:paraId="508BE4A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必须能拼能用的"输出词"</w:t>
            </w:r>
          </w:p>
        </w:tc>
      </w:tr>
      <w:tr w14:paraId="03165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2D16799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认知即可（阅读认识就行）</w:t>
            </w:r>
          </w:p>
        </w:tc>
        <w:tc>
          <w:tcPr>
            <w:tcW w:w="3137" w:type="dxa"/>
          </w:tcPr>
          <w:p w14:paraId="56DA7AC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约 1200</w:t>
            </w:r>
          </w:p>
        </w:tc>
        <w:tc>
          <w:tcPr>
            <w:tcW w:w="3137" w:type="dxa"/>
          </w:tcPr>
          <w:p w14:paraId="3921F6C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不必会拼，见到能反应</w:t>
            </w:r>
          </w:p>
        </w:tc>
      </w:tr>
    </w:tbl>
    <w:p w14:paraId="07D66BAC">
      <w:pPr>
        <w:spacing w:after="80"/>
      </w:pPr>
    </w:p>
    <w:p w14:paraId="5F663C55">
      <w:r>
        <w:rPr>
          <w:rFonts w:ascii="Cambria" w:hAnsi="Cambria" w:eastAsia="等线"/>
          <w:b/>
          <w:i w:val="0"/>
          <w:sz w:val="21"/>
        </w:rPr>
        <w:t>结论</w:t>
      </w:r>
      <w:r>
        <w:rPr>
          <w:rFonts w:ascii="Cambria" w:hAnsi="Cambria" w:eastAsia="等线"/>
          <w:b w:val="0"/>
          <w:i w:val="0"/>
          <w:sz w:val="21"/>
        </w:rPr>
        <w:t>：先把 1500 核心词做到"看到秒懂、听到能抓"，写作再精练 300 个主动词，剩下的是阅读时的边际收益。</w:t>
      </w:r>
    </w:p>
    <w:p w14:paraId="3C81044C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0.2 本手册的五层结构</w:t>
      </w:r>
    </w:p>
    <w:p w14:paraId="05B46594">
      <w:pPr>
        <w:shd w:val="clear" w:color="auto" w:fill="F4F4F4"/>
        <w:spacing w:after="0" w:line="276" w:lineRule="auto"/>
        <w:ind w:left="283"/>
      </w:pPr>
      <w:r>
        <w:rPr>
          <w:rFonts w:ascii="Consolas" w:hAnsi="Consolas" w:eastAsia="等线"/>
          <w:sz w:val="18"/>
        </w:rPr>
        <w:t>第 1—16 章  主题词群   ← 按"场景"聚类，最适合第一遍建立画面感</w:t>
      </w:r>
    </w:p>
    <w:p w14:paraId="658B507F">
      <w:pPr>
        <w:shd w:val="clear" w:color="auto" w:fill="F4F4F4"/>
        <w:spacing w:after="0" w:line="276" w:lineRule="auto"/>
        <w:ind w:left="283"/>
      </w:pPr>
      <w:r>
        <w:rPr>
          <w:rFonts w:ascii="Consolas" w:hAnsi="Consolas" w:eastAsia="等线"/>
          <w:sz w:val="18"/>
        </w:rPr>
        <w:t>第 17 章     词根词缀   ← 按"构词"聚类，最适合第二遍批量扩张</w:t>
      </w:r>
    </w:p>
    <w:p w14:paraId="11B0A6CA">
      <w:pPr>
        <w:shd w:val="clear" w:color="auto" w:fill="F4F4F4"/>
        <w:spacing w:after="0" w:line="276" w:lineRule="auto"/>
        <w:ind w:left="283"/>
      </w:pPr>
      <w:r>
        <w:rPr>
          <w:rFonts w:ascii="Consolas" w:hAnsi="Consolas" w:eastAsia="等线"/>
          <w:sz w:val="18"/>
        </w:rPr>
        <w:t>第 18 章     易混辨析   ← 专治"看着都认识、一选就错"</w:t>
      </w:r>
    </w:p>
    <w:p w14:paraId="5ECC43F1">
      <w:pPr>
        <w:shd w:val="clear" w:color="auto" w:fill="F4F4F4"/>
        <w:spacing w:after="0" w:line="276" w:lineRule="auto"/>
        <w:ind w:left="283"/>
      </w:pPr>
      <w:r>
        <w:rPr>
          <w:rFonts w:ascii="Consolas" w:hAnsi="Consolas" w:eastAsia="等线"/>
          <w:sz w:val="18"/>
        </w:rPr>
        <w:t>第 19 章     熟词僻义   ← 专治"每个词都认识，句子还是读不懂"</w:t>
      </w:r>
    </w:p>
    <w:p w14:paraId="539C1390">
      <w:pPr>
        <w:shd w:val="clear" w:color="auto" w:fill="F4F4F4"/>
        <w:spacing w:after="0" w:line="276" w:lineRule="auto"/>
        <w:ind w:left="283"/>
      </w:pPr>
      <w:r>
        <w:rPr>
          <w:rFonts w:ascii="Consolas" w:hAnsi="Consolas" w:eastAsia="等线"/>
          <w:sz w:val="18"/>
        </w:rPr>
        <w:t>第 20—21 章  高频词组   ← 完形、翻译、写作直接得分点</w:t>
      </w:r>
    </w:p>
    <w:p w14:paraId="1652085E">
      <w:pPr>
        <w:shd w:val="clear" w:color="auto" w:fill="F4F4F4"/>
        <w:spacing w:after="0" w:line="276" w:lineRule="auto"/>
        <w:ind w:left="283"/>
      </w:pPr>
      <w:r>
        <w:rPr>
          <w:rFonts w:ascii="Consolas" w:hAnsi="Consolas" w:eastAsia="等线"/>
          <w:sz w:val="18"/>
        </w:rPr>
        <w:t>第 22—27 章  复习计划   ← 30 天落地排期</w:t>
      </w:r>
    </w:p>
    <w:p w14:paraId="7705DEB5">
      <w:pPr>
        <w:spacing w:after="40"/>
      </w:pPr>
    </w:p>
    <w:p w14:paraId="0D8820DE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0.3 标记约定</w:t>
      </w:r>
    </w:p>
    <w:p w14:paraId="3AAD206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加粗词条</w:t>
      </w:r>
      <w:r>
        <w:rPr>
          <w:rFonts w:ascii="Cambria" w:hAnsi="Cambria" w:eastAsia="等线"/>
          <w:b w:val="0"/>
          <w:i w:val="0"/>
          <w:sz w:val="21"/>
        </w:rPr>
        <w:t xml:space="preserve"> = 本节必背</w:t>
      </w:r>
    </w:p>
    <w:p w14:paraId="057DD984">
      <w:pPr>
        <w:pStyle w:val="16"/>
        <w:spacing w:after="40"/>
        <w:ind w:left="425" w:hanging="198"/>
      </w:pPr>
      <w:r>
        <w:rPr>
          <w:rFonts w:ascii="Cambria" w:hAnsi="Cambria" w:eastAsia="等线"/>
          <w:b w:val="0"/>
          <w:i/>
          <w:sz w:val="21"/>
        </w:rPr>
        <w:t>斜体</w:t>
      </w:r>
      <w:r>
        <w:rPr>
          <w:rFonts w:ascii="Cambria" w:hAnsi="Cambria" w:eastAsia="等线"/>
          <w:b w:val="0"/>
          <w:i w:val="0"/>
          <w:sz w:val="21"/>
        </w:rPr>
        <w:t xml:space="preserve"> = 高频搭配，必须整块记，不要拆开背</w:t>
      </w:r>
    </w:p>
    <w:p w14:paraId="09F75511">
      <w:pPr>
        <w:pStyle w:val="16"/>
        <w:spacing w:after="40"/>
        <w:ind w:left="425" w:hanging="198"/>
      </w:pPr>
      <w:r>
        <w:rPr>
          <w:rFonts w:ascii="Cambria" w:hAnsi="Cambria" w:eastAsia="等线"/>
          <w:b w:val="0"/>
          <w:i w:val="0"/>
          <w:sz w:val="21"/>
        </w:rPr>
        <w:t>⭐ = 真题反复出现，优先级最高</w:t>
      </w:r>
    </w:p>
    <w:p w14:paraId="1921F6C3">
      <w:pPr>
        <w:pStyle w:val="16"/>
        <w:spacing w:after="40"/>
        <w:ind w:left="425" w:hanging="198"/>
      </w:pPr>
      <w:r>
        <w:rPr>
          <w:rFonts w:ascii="Cambria" w:hAnsi="Cambria" w:eastAsia="等线"/>
          <w:b w:val="0"/>
          <w:i w:val="0"/>
          <w:sz w:val="21"/>
        </w:rPr>
        <w:t>🔁 = 一词多义，重点看第 19 章</w:t>
      </w:r>
    </w:p>
    <w:p w14:paraId="41B95F53">
      <w:pPr>
        <w:pStyle w:val="16"/>
        <w:spacing w:after="40"/>
        <w:ind w:left="425" w:hanging="198"/>
      </w:pPr>
      <w:r>
        <w:rPr>
          <w:rFonts w:ascii="Cambria" w:hAnsi="Cambria" w:eastAsia="等线"/>
          <w:b w:val="0"/>
          <w:i w:val="0"/>
          <w:sz w:val="21"/>
        </w:rPr>
        <w:t>「链」= 记忆链，把一组词串成一个场景，按顺序回忆</w:t>
      </w:r>
    </w:p>
    <w:p w14:paraId="7AEF2759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0.4 三条使用原则</w:t>
      </w:r>
    </w:p>
    <w:p w14:paraId="0353FDE8">
      <w:r>
        <w:rPr>
          <w:rFonts w:ascii="Cambria" w:hAnsi="Cambria" w:eastAsia="等线"/>
          <w:b w:val="0"/>
          <w:i w:val="0"/>
          <w:sz w:val="21"/>
        </w:rPr>
        <w:t xml:space="preserve">1. </w:t>
      </w:r>
      <w:r>
        <w:rPr>
          <w:rFonts w:ascii="Cambria" w:hAnsi="Cambria" w:eastAsia="等线"/>
          <w:b/>
          <w:i w:val="0"/>
          <w:sz w:val="21"/>
        </w:rPr>
        <w:t>先词群，后字母序</w:t>
      </w:r>
      <w:r>
        <w:rPr>
          <w:rFonts w:ascii="Cambria" w:hAnsi="Cambria" w:eastAsia="等线"/>
          <w:b w:val="0"/>
          <w:i w:val="0"/>
          <w:sz w:val="21"/>
        </w:rPr>
        <w:t>。人脑记"场景"的效率远高于记"abandon, abate, abbreviate"。</w:t>
      </w:r>
    </w:p>
    <w:p w14:paraId="53D4A7BC">
      <w:r>
        <w:rPr>
          <w:rFonts w:ascii="Cambria" w:hAnsi="Cambria" w:eastAsia="等线"/>
          <w:b w:val="0"/>
          <w:i w:val="0"/>
          <w:sz w:val="21"/>
        </w:rPr>
        <w:t xml:space="preserve">2. </w:t>
      </w:r>
      <w:r>
        <w:rPr>
          <w:rFonts w:ascii="Cambria" w:hAnsi="Cambria" w:eastAsia="等线"/>
          <w:b/>
          <w:i w:val="0"/>
          <w:sz w:val="21"/>
        </w:rPr>
        <w:t>搭配大于释义</w:t>
      </w:r>
      <w:r>
        <w:rPr>
          <w:rFonts w:ascii="Cambria" w:hAnsi="Cambria" w:eastAsia="等线"/>
          <w:b w:val="0"/>
          <w:i w:val="0"/>
          <w:sz w:val="21"/>
        </w:rPr>
        <w:t xml:space="preserve">。四级不考"请写出 abandon 的意思"，考的是 </w:t>
      </w:r>
      <w:r>
        <w:rPr>
          <w:rFonts w:ascii="Cambria" w:hAnsi="Cambria" w:eastAsia="等线"/>
          <w:b w:val="0"/>
          <w:i/>
          <w:sz w:val="21"/>
        </w:rPr>
        <w:t>abandon the plan</w:t>
      </w:r>
      <w:r>
        <w:rPr>
          <w:rFonts w:ascii="Cambria" w:hAnsi="Cambria" w:eastAsia="等线"/>
          <w:b w:val="0"/>
          <w:i w:val="0"/>
          <w:sz w:val="21"/>
        </w:rPr>
        <w:t xml:space="preserve"> 你能不能秒懂。</w:t>
      </w:r>
    </w:p>
    <w:p w14:paraId="7916C9F9">
      <w:r>
        <w:rPr>
          <w:rFonts w:ascii="Cambria" w:hAnsi="Cambria" w:eastAsia="等线"/>
          <w:b w:val="0"/>
          <w:i w:val="0"/>
          <w:sz w:val="21"/>
        </w:rPr>
        <w:t xml:space="preserve">3. </w:t>
      </w:r>
      <w:r>
        <w:rPr>
          <w:rFonts w:ascii="Cambria" w:hAnsi="Cambria" w:eastAsia="等线"/>
          <w:b/>
          <w:i w:val="0"/>
          <w:sz w:val="21"/>
        </w:rPr>
        <w:t>每个词群只记一条链</w:t>
      </w:r>
      <w:r>
        <w:rPr>
          <w:rFonts w:ascii="Cambria" w:hAnsi="Cambria" w:eastAsia="等线"/>
          <w:b w:val="0"/>
          <w:i w:val="0"/>
          <w:sz w:val="21"/>
        </w:rPr>
        <w:t>。链条是钩子，钩住之后细节自己会挂上去。</w:t>
      </w:r>
    </w:p>
    <w:p w14:paraId="52677692">
      <w:pPr>
        <w:pStyle w:val="3"/>
        <w:jc w:val="left"/>
      </w:pPr>
      <w:bookmarkStart w:id="1" w:name="_Toc9473"/>
      <w:r>
        <w:rPr>
          <w:rFonts w:ascii="Cambria" w:hAnsi="Cambria" w:eastAsia="等线"/>
          <w:b/>
          <w:i w:val="0"/>
          <w:color w:val="1F3864"/>
          <w:sz w:val="36"/>
        </w:rPr>
        <w:t>第一部分 · 主题词群（约 1200 词）</w:t>
      </w:r>
      <w:bookmarkEnd w:id="1"/>
    </w:p>
    <w:p w14:paraId="3F75E400">
      <w:pPr>
        <w:pStyle w:val="4"/>
      </w:pPr>
      <w:bookmarkStart w:id="2" w:name="_Toc32646"/>
      <w:r>
        <w:rPr>
          <w:rFonts w:ascii="Cambria" w:hAnsi="Cambria" w:eastAsia="等线"/>
          <w:b/>
          <w:i w:val="0"/>
          <w:color w:val="2E5A88"/>
          <w:sz w:val="30"/>
        </w:rPr>
        <w:t>1. 校园与学习</w:t>
      </w:r>
      <w:bookmarkEnd w:id="2"/>
    </w:p>
    <w:p w14:paraId="6448F16F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四级阅读和听力最密集的场景，也是写作"建议信/申请信"的语料库。</w:t>
      </w:r>
    </w:p>
    <w:p w14:paraId="2E9BC373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链：报到 → 上课 → 考试 → 毕业</w:t>
      </w:r>
    </w:p>
    <w:p w14:paraId="7ACA6B64">
      <w:r>
        <w:rPr>
          <w:rFonts w:ascii="Cambria" w:hAnsi="Cambria" w:eastAsia="等线"/>
          <w:b/>
          <w:i w:val="0"/>
          <w:sz w:val="21"/>
        </w:rPr>
        <w:t>enroll → admission → register → tuition → scholarship → dormitory → curriculum → assignment → deadline → thesis → graduate</w:t>
      </w:r>
    </w:p>
    <w:p w14:paraId="35F9826C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1.1 入学与学籍</w:t>
      </w:r>
    </w:p>
    <w:p w14:paraId="687E576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enroll</w:t>
      </w:r>
      <w:r>
        <w:rPr>
          <w:rFonts w:ascii="Cambria" w:hAnsi="Cambria" w:eastAsia="等线"/>
          <w:b w:val="0"/>
          <w:i w:val="0"/>
          <w:sz w:val="21"/>
        </w:rPr>
        <w:t xml:space="preserve"> v. 注册；招收 — </w:t>
      </w:r>
      <w:r>
        <w:rPr>
          <w:rFonts w:ascii="Cambria" w:hAnsi="Cambria" w:eastAsia="等线"/>
          <w:b w:val="0"/>
          <w:i/>
          <w:sz w:val="21"/>
        </w:rPr>
        <w:t>enroll in a course</w:t>
      </w:r>
      <w:r>
        <w:rPr>
          <w:rFonts w:ascii="Cambria" w:hAnsi="Cambria" w:eastAsia="等线"/>
          <w:b w:val="0"/>
          <w:i w:val="0"/>
          <w:sz w:val="21"/>
        </w:rPr>
        <w:t xml:space="preserve"> 选修一门课</w:t>
      </w:r>
    </w:p>
    <w:p w14:paraId="2FFA89F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admission</w:t>
      </w:r>
      <w:r>
        <w:rPr>
          <w:rFonts w:ascii="Cambria" w:hAnsi="Cambria" w:eastAsia="等线"/>
          <w:b w:val="0"/>
          <w:i w:val="0"/>
          <w:sz w:val="21"/>
        </w:rPr>
        <w:t xml:space="preserve"> n. 录取；入场 — </w:t>
      </w:r>
      <w:r>
        <w:rPr>
          <w:rFonts w:ascii="Cambria" w:hAnsi="Cambria" w:eastAsia="等线"/>
          <w:b w:val="0"/>
          <w:i/>
          <w:sz w:val="21"/>
        </w:rPr>
        <w:t>admission requirements</w:t>
      </w:r>
      <w:r>
        <w:rPr>
          <w:rFonts w:ascii="Cambria" w:hAnsi="Cambria" w:eastAsia="等线"/>
          <w:b w:val="0"/>
          <w:i w:val="0"/>
          <w:sz w:val="21"/>
        </w:rPr>
        <w:t xml:space="preserve"> 录取要求</w:t>
      </w:r>
    </w:p>
    <w:p w14:paraId="166E754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applicant</w:t>
      </w:r>
      <w:r>
        <w:rPr>
          <w:rFonts w:ascii="Cambria" w:hAnsi="Cambria" w:eastAsia="等线"/>
          <w:b w:val="0"/>
          <w:i w:val="0"/>
          <w:sz w:val="21"/>
        </w:rPr>
        <w:t xml:space="preserve"> n. 申请人</w:t>
      </w:r>
    </w:p>
    <w:p w14:paraId="3AD2A1C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register</w:t>
      </w:r>
      <w:r>
        <w:rPr>
          <w:rFonts w:ascii="Cambria" w:hAnsi="Cambria" w:eastAsia="等线"/>
          <w:b w:val="0"/>
          <w:i w:val="0"/>
          <w:sz w:val="21"/>
        </w:rPr>
        <w:t xml:space="preserve"> v. 登记；注册 — </w:t>
      </w:r>
      <w:r>
        <w:rPr>
          <w:rFonts w:ascii="Cambria" w:hAnsi="Cambria" w:eastAsia="等线"/>
          <w:b w:val="0"/>
          <w:i/>
          <w:sz w:val="21"/>
        </w:rPr>
        <w:t>register for the exam</w:t>
      </w:r>
      <w:r>
        <w:rPr>
          <w:rFonts w:ascii="Cambria" w:hAnsi="Cambria" w:eastAsia="等线"/>
          <w:b w:val="0"/>
          <w:i w:val="0"/>
          <w:sz w:val="21"/>
        </w:rPr>
        <w:t xml:space="preserve"> 报名考试</w:t>
      </w:r>
    </w:p>
    <w:p w14:paraId="6B609AC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freshman / sophomore / junior / senior</w:t>
      </w:r>
      <w:r>
        <w:rPr>
          <w:rFonts w:ascii="Cambria" w:hAnsi="Cambria" w:eastAsia="等线"/>
          <w:b w:val="0"/>
          <w:i w:val="0"/>
          <w:sz w:val="21"/>
        </w:rPr>
        <w:t xml:space="preserve"> n. 大一 / 大二 / 大三 / 大四</w:t>
      </w:r>
    </w:p>
    <w:p w14:paraId="4E4616F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undergraduate</w:t>
      </w:r>
      <w:r>
        <w:rPr>
          <w:rFonts w:ascii="Cambria" w:hAnsi="Cambria" w:eastAsia="等线"/>
          <w:b w:val="0"/>
          <w:i w:val="0"/>
          <w:sz w:val="21"/>
        </w:rPr>
        <w:t xml:space="preserve"> n. 本科生</w:t>
      </w:r>
    </w:p>
    <w:p w14:paraId="297D552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graduate</w:t>
      </w:r>
      <w:r>
        <w:rPr>
          <w:rFonts w:ascii="Cambria" w:hAnsi="Cambria" w:eastAsia="等线"/>
          <w:b w:val="0"/>
          <w:i w:val="0"/>
          <w:sz w:val="21"/>
        </w:rPr>
        <w:t xml:space="preserve"> n. 毕业生 v. 毕业 — </w:t>
      </w:r>
      <w:r>
        <w:rPr>
          <w:rFonts w:ascii="Cambria" w:hAnsi="Cambria" w:eastAsia="等线"/>
          <w:b w:val="0"/>
          <w:i/>
          <w:sz w:val="21"/>
        </w:rPr>
        <w:t>graduate from</w:t>
      </w:r>
      <w:r>
        <w:rPr>
          <w:rFonts w:ascii="Cambria" w:hAnsi="Cambria" w:eastAsia="等线"/>
          <w:b w:val="0"/>
          <w:i w:val="0"/>
          <w:sz w:val="21"/>
        </w:rPr>
        <w:t xml:space="preserve"> 毕业于</w:t>
      </w:r>
    </w:p>
    <w:p w14:paraId="3170F13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postgraduate</w:t>
      </w:r>
      <w:r>
        <w:rPr>
          <w:rFonts w:ascii="Cambria" w:hAnsi="Cambria" w:eastAsia="等线"/>
          <w:b w:val="0"/>
          <w:i w:val="0"/>
          <w:sz w:val="21"/>
        </w:rPr>
        <w:t xml:space="preserve"> n. 研究生</w:t>
      </w:r>
    </w:p>
    <w:p w14:paraId="2C56712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tuition</w:t>
      </w:r>
      <w:r>
        <w:rPr>
          <w:rFonts w:ascii="Cambria" w:hAnsi="Cambria" w:eastAsia="等线"/>
          <w:b w:val="0"/>
          <w:i w:val="0"/>
          <w:sz w:val="21"/>
        </w:rPr>
        <w:t xml:space="preserve"> n. 学费 — </w:t>
      </w:r>
      <w:r>
        <w:rPr>
          <w:rFonts w:ascii="Cambria" w:hAnsi="Cambria" w:eastAsia="等线"/>
          <w:b w:val="0"/>
          <w:i/>
          <w:sz w:val="21"/>
        </w:rPr>
        <w:t>tuition fees</w:t>
      </w:r>
      <w:r>
        <w:rPr>
          <w:rFonts w:ascii="Cambria" w:hAnsi="Cambria" w:eastAsia="等线"/>
          <w:b w:val="0"/>
          <w:i w:val="0"/>
          <w:sz w:val="21"/>
        </w:rPr>
        <w:t xml:space="preserve"> 学费</w:t>
      </w:r>
    </w:p>
    <w:p w14:paraId="4AA0FAF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scholarship</w:t>
      </w:r>
      <w:r>
        <w:rPr>
          <w:rFonts w:ascii="Cambria" w:hAnsi="Cambria" w:eastAsia="等线"/>
          <w:b w:val="0"/>
          <w:i w:val="0"/>
          <w:sz w:val="21"/>
        </w:rPr>
        <w:t xml:space="preserve"> n. 奖学金；学问 — </w:t>
      </w:r>
      <w:r>
        <w:rPr>
          <w:rFonts w:ascii="Cambria" w:hAnsi="Cambria" w:eastAsia="等线"/>
          <w:b w:val="0"/>
          <w:i/>
          <w:sz w:val="21"/>
        </w:rPr>
        <w:t>win a scholarship</w:t>
      </w:r>
    </w:p>
    <w:p w14:paraId="731C627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fellowship</w:t>
      </w:r>
      <w:r>
        <w:rPr>
          <w:rFonts w:ascii="Cambria" w:hAnsi="Cambria" w:eastAsia="等线"/>
          <w:b w:val="0"/>
          <w:i w:val="0"/>
          <w:sz w:val="21"/>
        </w:rPr>
        <w:t xml:space="preserve"> n. 研究员职位；奖学金</w:t>
      </w:r>
    </w:p>
    <w:p w14:paraId="2173369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campus</w:t>
      </w:r>
      <w:r>
        <w:rPr>
          <w:rFonts w:ascii="Cambria" w:hAnsi="Cambria" w:eastAsia="等线"/>
          <w:b w:val="0"/>
          <w:i w:val="0"/>
          <w:sz w:val="21"/>
        </w:rPr>
        <w:t xml:space="preserve"> n. 校园 — </w:t>
      </w:r>
      <w:r>
        <w:rPr>
          <w:rFonts w:ascii="Cambria" w:hAnsi="Cambria" w:eastAsia="等线"/>
          <w:b w:val="0"/>
          <w:i/>
          <w:sz w:val="21"/>
        </w:rPr>
        <w:t>on campus</w:t>
      </w:r>
      <w:r>
        <w:rPr>
          <w:rFonts w:ascii="Cambria" w:hAnsi="Cambria" w:eastAsia="等线"/>
          <w:b w:val="0"/>
          <w:i w:val="0"/>
          <w:sz w:val="21"/>
        </w:rPr>
        <w:t xml:space="preserve"> 在校内</w:t>
      </w:r>
    </w:p>
    <w:p w14:paraId="291A90F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dormitory (dorm)</w:t>
      </w:r>
      <w:r>
        <w:rPr>
          <w:rFonts w:ascii="Cambria" w:hAnsi="Cambria" w:eastAsia="等线"/>
          <w:b w:val="0"/>
          <w:i w:val="0"/>
          <w:sz w:val="21"/>
        </w:rPr>
        <w:t xml:space="preserve"> n. 宿舍</w:t>
      </w:r>
    </w:p>
    <w:p w14:paraId="58E6AA5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faculty</w:t>
      </w:r>
      <w:r>
        <w:rPr>
          <w:rFonts w:ascii="Cambria" w:hAnsi="Cambria" w:eastAsia="等线"/>
          <w:b w:val="0"/>
          <w:i w:val="0"/>
          <w:sz w:val="21"/>
        </w:rPr>
        <w:t xml:space="preserve"> n. 全体教员；（大学的）系/院</w:t>
      </w:r>
    </w:p>
    <w:p w14:paraId="7408889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staff</w:t>
      </w:r>
      <w:r>
        <w:rPr>
          <w:rFonts w:ascii="Cambria" w:hAnsi="Cambria" w:eastAsia="等线"/>
          <w:b w:val="0"/>
          <w:i w:val="0"/>
          <w:sz w:val="21"/>
        </w:rPr>
        <w:t xml:space="preserve"> n. 全体职员</w:t>
      </w:r>
    </w:p>
    <w:p w14:paraId="194B0E3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semester / term</w:t>
      </w:r>
      <w:r>
        <w:rPr>
          <w:rFonts w:ascii="Cambria" w:hAnsi="Cambria" w:eastAsia="等线"/>
          <w:b w:val="0"/>
          <w:i w:val="0"/>
          <w:sz w:val="21"/>
        </w:rPr>
        <w:t xml:space="preserve"> n. 学期</w:t>
      </w:r>
    </w:p>
    <w:p w14:paraId="7DF4DC6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academic</w:t>
      </w:r>
      <w:r>
        <w:rPr>
          <w:rFonts w:ascii="Cambria" w:hAnsi="Cambria" w:eastAsia="等线"/>
          <w:b w:val="0"/>
          <w:i w:val="0"/>
          <w:sz w:val="21"/>
        </w:rPr>
        <w:t xml:space="preserve"> adj. 学术的 — </w:t>
      </w:r>
      <w:r>
        <w:rPr>
          <w:rFonts w:ascii="Cambria" w:hAnsi="Cambria" w:eastAsia="等线"/>
          <w:b w:val="0"/>
          <w:i/>
          <w:sz w:val="21"/>
        </w:rPr>
        <w:t>academic performance</w:t>
      </w:r>
      <w:r>
        <w:rPr>
          <w:rFonts w:ascii="Cambria" w:hAnsi="Cambria" w:eastAsia="等线"/>
          <w:b w:val="0"/>
          <w:i w:val="0"/>
          <w:sz w:val="21"/>
        </w:rPr>
        <w:t xml:space="preserve"> 学业表现</w:t>
      </w:r>
    </w:p>
    <w:p w14:paraId="48C7667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curriculum</w:t>
      </w:r>
      <w:r>
        <w:rPr>
          <w:rFonts w:ascii="Cambria" w:hAnsi="Cambria" w:eastAsia="等线"/>
          <w:b w:val="0"/>
          <w:i w:val="0"/>
          <w:sz w:val="21"/>
        </w:rPr>
        <w:t xml:space="preserve"> n. 课程体系（复数 curricula）</w:t>
      </w:r>
    </w:p>
    <w:p w14:paraId="75D362A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syllabus</w:t>
      </w:r>
      <w:r>
        <w:rPr>
          <w:rFonts w:ascii="Cambria" w:hAnsi="Cambria" w:eastAsia="等线"/>
          <w:b w:val="0"/>
          <w:i w:val="0"/>
          <w:sz w:val="21"/>
        </w:rPr>
        <w:t xml:space="preserve"> n. 教学大纲</w:t>
      </w:r>
    </w:p>
    <w:p w14:paraId="2F32C0C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major</w:t>
      </w:r>
      <w:r>
        <w:rPr>
          <w:rFonts w:ascii="Cambria" w:hAnsi="Cambria" w:eastAsia="等线"/>
          <w:b w:val="0"/>
          <w:i w:val="0"/>
          <w:sz w:val="21"/>
        </w:rPr>
        <w:t xml:space="preserve"> n. 专业 v. 主修 — </w:t>
      </w:r>
      <w:r>
        <w:rPr>
          <w:rFonts w:ascii="Cambria" w:hAnsi="Cambria" w:eastAsia="等线"/>
          <w:b w:val="0"/>
          <w:i/>
          <w:sz w:val="21"/>
        </w:rPr>
        <w:t>major in economics</w:t>
      </w:r>
      <w:r>
        <w:rPr>
          <w:rFonts w:ascii="Cambria" w:hAnsi="Cambria" w:eastAsia="等线"/>
          <w:b w:val="0"/>
          <w:i w:val="0"/>
          <w:sz w:val="21"/>
        </w:rPr>
        <w:t xml:space="preserve"> 主修经济学</w:t>
      </w:r>
    </w:p>
    <w:p w14:paraId="37D3FC9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minor</w:t>
      </w:r>
      <w:r>
        <w:rPr>
          <w:rFonts w:ascii="Cambria" w:hAnsi="Cambria" w:eastAsia="等线"/>
          <w:b w:val="0"/>
          <w:i w:val="0"/>
          <w:sz w:val="21"/>
        </w:rPr>
        <w:t xml:space="preserve"> n. 辅修</w:t>
      </w:r>
    </w:p>
    <w:p w14:paraId="7817F3B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degree</w:t>
      </w:r>
      <w:r>
        <w:rPr>
          <w:rFonts w:ascii="Cambria" w:hAnsi="Cambria" w:eastAsia="等线"/>
          <w:b w:val="0"/>
          <w:i w:val="0"/>
          <w:sz w:val="21"/>
        </w:rPr>
        <w:t xml:space="preserve"> n. 学位 — </w:t>
      </w:r>
      <w:r>
        <w:rPr>
          <w:rFonts w:ascii="Cambria" w:hAnsi="Cambria" w:eastAsia="等线"/>
          <w:b w:val="0"/>
          <w:i/>
          <w:sz w:val="21"/>
        </w:rPr>
        <w:t>a bachelor's degree</w:t>
      </w:r>
      <w:r>
        <w:rPr>
          <w:rFonts w:ascii="Cambria" w:hAnsi="Cambria" w:eastAsia="等线"/>
          <w:b w:val="0"/>
          <w:i w:val="0"/>
          <w:sz w:val="21"/>
        </w:rPr>
        <w:t xml:space="preserve"> 学士学位</w:t>
      </w:r>
    </w:p>
    <w:p w14:paraId="027A889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bachelor / master / doctorate</w:t>
      </w:r>
      <w:r>
        <w:rPr>
          <w:rFonts w:ascii="Cambria" w:hAnsi="Cambria" w:eastAsia="等线"/>
          <w:b w:val="0"/>
          <w:i w:val="0"/>
          <w:sz w:val="21"/>
        </w:rPr>
        <w:t xml:space="preserve"> n. 学士 / 硕士 / 博士</w:t>
      </w:r>
    </w:p>
    <w:p w14:paraId="7561E42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diploma</w:t>
      </w:r>
      <w:r>
        <w:rPr>
          <w:rFonts w:ascii="Cambria" w:hAnsi="Cambria" w:eastAsia="等线"/>
          <w:b w:val="0"/>
          <w:i w:val="0"/>
          <w:sz w:val="21"/>
        </w:rPr>
        <w:t xml:space="preserve"> n. 毕业证书</w:t>
      </w:r>
    </w:p>
    <w:p w14:paraId="20C3842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certificate</w:t>
      </w:r>
      <w:r>
        <w:rPr>
          <w:rFonts w:ascii="Cambria" w:hAnsi="Cambria" w:eastAsia="等线"/>
          <w:b w:val="0"/>
          <w:i w:val="0"/>
          <w:sz w:val="21"/>
        </w:rPr>
        <w:t xml:space="preserve"> n. 证书</w:t>
      </w:r>
    </w:p>
    <w:p w14:paraId="3AE6E27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transcript</w:t>
      </w:r>
      <w:r>
        <w:rPr>
          <w:rFonts w:ascii="Cambria" w:hAnsi="Cambria" w:eastAsia="等线"/>
          <w:b w:val="0"/>
          <w:i w:val="0"/>
          <w:sz w:val="21"/>
        </w:rPr>
        <w:t xml:space="preserve"> n. 成绩单</w:t>
      </w:r>
    </w:p>
    <w:p w14:paraId="0CE7161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credit</w:t>
      </w:r>
      <w:r>
        <w:rPr>
          <w:rFonts w:ascii="Cambria" w:hAnsi="Cambria" w:eastAsia="等线"/>
          <w:b w:val="0"/>
          <w:i w:val="0"/>
          <w:sz w:val="21"/>
        </w:rPr>
        <w:t xml:space="preserve"> n. 学分；信用 — </w:t>
      </w:r>
      <w:r>
        <w:rPr>
          <w:rFonts w:ascii="Cambria" w:hAnsi="Cambria" w:eastAsia="等线"/>
          <w:b w:val="0"/>
          <w:i/>
          <w:sz w:val="21"/>
        </w:rPr>
        <w:t>earn credits</w:t>
      </w:r>
      <w:r>
        <w:rPr>
          <w:rFonts w:ascii="Cambria" w:hAnsi="Cambria" w:eastAsia="等线"/>
          <w:b w:val="0"/>
          <w:i w:val="0"/>
          <w:sz w:val="21"/>
        </w:rPr>
        <w:t xml:space="preserve"> 修满学分</w:t>
      </w:r>
    </w:p>
    <w:p w14:paraId="51809F0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compulsory</w:t>
      </w:r>
      <w:r>
        <w:rPr>
          <w:rFonts w:ascii="Cambria" w:hAnsi="Cambria" w:eastAsia="等线"/>
          <w:b w:val="0"/>
          <w:i w:val="0"/>
          <w:sz w:val="21"/>
        </w:rPr>
        <w:t xml:space="preserve"> adj. 必修的 — </w:t>
      </w:r>
      <w:r>
        <w:rPr>
          <w:rFonts w:ascii="Cambria" w:hAnsi="Cambria" w:eastAsia="等线"/>
          <w:b w:val="0"/>
          <w:i/>
          <w:sz w:val="21"/>
        </w:rPr>
        <w:t>compulsory courses</w:t>
      </w:r>
      <w:r>
        <w:rPr>
          <w:rFonts w:ascii="Cambria" w:hAnsi="Cambria" w:eastAsia="等线"/>
          <w:b w:val="0"/>
          <w:i w:val="0"/>
          <w:sz w:val="21"/>
        </w:rPr>
        <w:t xml:space="preserve"> 必修课</w:t>
      </w:r>
    </w:p>
    <w:p w14:paraId="510E6BB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elective / optional</w:t>
      </w:r>
      <w:r>
        <w:rPr>
          <w:rFonts w:ascii="Cambria" w:hAnsi="Cambria" w:eastAsia="等线"/>
          <w:b w:val="0"/>
          <w:i w:val="0"/>
          <w:sz w:val="21"/>
        </w:rPr>
        <w:t xml:space="preserve"> adj. 选修的；可选的</w:t>
      </w:r>
    </w:p>
    <w:p w14:paraId="11D3B148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1.2 课程与教学</w:t>
      </w:r>
    </w:p>
    <w:p w14:paraId="4DDCDE7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lecture</w:t>
      </w:r>
      <w:r>
        <w:rPr>
          <w:rFonts w:ascii="Cambria" w:hAnsi="Cambria" w:eastAsia="等线"/>
          <w:b w:val="0"/>
          <w:i w:val="0"/>
          <w:sz w:val="21"/>
        </w:rPr>
        <w:t xml:space="preserve"> n./v. 讲座；讲课</w:t>
      </w:r>
    </w:p>
    <w:p w14:paraId="2603565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seminar</w:t>
      </w:r>
      <w:r>
        <w:rPr>
          <w:rFonts w:ascii="Cambria" w:hAnsi="Cambria" w:eastAsia="等线"/>
          <w:b w:val="0"/>
          <w:i w:val="0"/>
          <w:sz w:val="21"/>
        </w:rPr>
        <w:t xml:space="preserve"> n. 研讨课</w:t>
      </w:r>
    </w:p>
    <w:p w14:paraId="0872D69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tutorial</w:t>
      </w:r>
      <w:r>
        <w:rPr>
          <w:rFonts w:ascii="Cambria" w:hAnsi="Cambria" w:eastAsia="等线"/>
          <w:b w:val="0"/>
          <w:i w:val="0"/>
          <w:sz w:val="21"/>
        </w:rPr>
        <w:t xml:space="preserve"> n. 辅导课</w:t>
      </w:r>
    </w:p>
    <w:p w14:paraId="1D7394C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workshop</w:t>
      </w:r>
      <w:r>
        <w:rPr>
          <w:rFonts w:ascii="Cambria" w:hAnsi="Cambria" w:eastAsia="等线"/>
          <w:b w:val="0"/>
          <w:i w:val="0"/>
          <w:sz w:val="21"/>
        </w:rPr>
        <w:t xml:space="preserve"> n. 工作坊；车间</w:t>
      </w:r>
    </w:p>
    <w:p w14:paraId="2A8EEB4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assignment</w:t>
      </w:r>
      <w:r>
        <w:rPr>
          <w:rFonts w:ascii="Cambria" w:hAnsi="Cambria" w:eastAsia="等线"/>
          <w:b w:val="0"/>
          <w:i w:val="0"/>
          <w:sz w:val="21"/>
        </w:rPr>
        <w:t xml:space="preserve"> n. 作业；任务 — </w:t>
      </w:r>
      <w:r>
        <w:rPr>
          <w:rFonts w:ascii="Cambria" w:hAnsi="Cambria" w:eastAsia="等线"/>
          <w:b w:val="0"/>
          <w:i/>
          <w:sz w:val="21"/>
        </w:rPr>
        <w:t>hand in an assignment</w:t>
      </w:r>
      <w:r>
        <w:rPr>
          <w:rFonts w:ascii="Cambria" w:hAnsi="Cambria" w:eastAsia="等线"/>
          <w:b w:val="0"/>
          <w:i w:val="0"/>
          <w:sz w:val="21"/>
        </w:rPr>
        <w:t xml:space="preserve"> 交作业</w:t>
      </w:r>
    </w:p>
    <w:p w14:paraId="78D715E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coursework</w:t>
      </w:r>
      <w:r>
        <w:rPr>
          <w:rFonts w:ascii="Cambria" w:hAnsi="Cambria" w:eastAsia="等线"/>
          <w:b w:val="0"/>
          <w:i w:val="0"/>
          <w:sz w:val="21"/>
        </w:rPr>
        <w:t xml:space="preserve"> n. 平时作业</w:t>
      </w:r>
    </w:p>
    <w:p w14:paraId="6F753BE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thesis</w:t>
      </w:r>
      <w:r>
        <w:rPr>
          <w:rFonts w:ascii="Cambria" w:hAnsi="Cambria" w:eastAsia="等线"/>
          <w:b w:val="0"/>
          <w:i w:val="0"/>
          <w:sz w:val="21"/>
        </w:rPr>
        <w:t xml:space="preserve"> n. 学位论文（本科/硕士）</w:t>
      </w:r>
    </w:p>
    <w:p w14:paraId="561AB39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dissertation</w:t>
      </w:r>
      <w:r>
        <w:rPr>
          <w:rFonts w:ascii="Cambria" w:hAnsi="Cambria" w:eastAsia="等线"/>
          <w:b w:val="0"/>
          <w:i w:val="0"/>
          <w:sz w:val="21"/>
        </w:rPr>
        <w:t xml:space="preserve"> n. 学位论文（博士）</w:t>
      </w:r>
    </w:p>
    <w:p w14:paraId="07BEC39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essay</w:t>
      </w:r>
      <w:r>
        <w:rPr>
          <w:rFonts w:ascii="Cambria" w:hAnsi="Cambria" w:eastAsia="等线"/>
          <w:b w:val="0"/>
          <w:i w:val="0"/>
          <w:sz w:val="21"/>
        </w:rPr>
        <w:t xml:space="preserve"> n. 短文；议论文</w:t>
      </w:r>
    </w:p>
    <w:p w14:paraId="474BD5D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paper</w:t>
      </w:r>
      <w:r>
        <w:rPr>
          <w:rFonts w:ascii="Cambria" w:hAnsi="Cambria" w:eastAsia="等线"/>
          <w:b w:val="0"/>
          <w:i w:val="0"/>
          <w:sz w:val="21"/>
        </w:rPr>
        <w:t xml:space="preserve"> n. 论文；报纸；试卷</w:t>
      </w:r>
    </w:p>
    <w:p w14:paraId="2448287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research</w:t>
      </w:r>
      <w:r>
        <w:rPr>
          <w:rFonts w:ascii="Cambria" w:hAnsi="Cambria" w:eastAsia="等线"/>
          <w:b w:val="0"/>
          <w:i w:val="0"/>
          <w:sz w:val="21"/>
        </w:rPr>
        <w:t xml:space="preserve"> n./v. 研究 — </w:t>
      </w:r>
      <w:r>
        <w:rPr>
          <w:rFonts w:ascii="Cambria" w:hAnsi="Cambria" w:eastAsia="等线"/>
          <w:b w:val="0"/>
          <w:i/>
          <w:sz w:val="21"/>
        </w:rPr>
        <w:t>conduct research on</w:t>
      </w:r>
    </w:p>
    <w:p w14:paraId="277D652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survey</w:t>
      </w:r>
      <w:r>
        <w:rPr>
          <w:rFonts w:ascii="Cambria" w:hAnsi="Cambria" w:eastAsia="等线"/>
          <w:b w:val="0"/>
          <w:i w:val="0"/>
          <w:sz w:val="21"/>
        </w:rPr>
        <w:t xml:space="preserve"> n./v. 调查 — </w:t>
      </w:r>
      <w:r>
        <w:rPr>
          <w:rFonts w:ascii="Cambria" w:hAnsi="Cambria" w:eastAsia="等线"/>
          <w:b w:val="0"/>
          <w:i/>
          <w:sz w:val="21"/>
        </w:rPr>
        <w:t>a survey of 500 students</w:t>
      </w:r>
    </w:p>
    <w:p w14:paraId="218EFF3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questionnaire</w:t>
      </w:r>
      <w:r>
        <w:rPr>
          <w:rFonts w:ascii="Cambria" w:hAnsi="Cambria" w:eastAsia="等线"/>
          <w:b w:val="0"/>
          <w:i w:val="0"/>
          <w:sz w:val="21"/>
        </w:rPr>
        <w:t xml:space="preserve"> n. 问卷</w:t>
      </w:r>
    </w:p>
    <w:p w14:paraId="5A89EB8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experiment</w:t>
      </w:r>
      <w:r>
        <w:rPr>
          <w:rFonts w:ascii="Cambria" w:hAnsi="Cambria" w:eastAsia="等线"/>
          <w:b w:val="0"/>
          <w:i w:val="0"/>
          <w:sz w:val="21"/>
        </w:rPr>
        <w:t xml:space="preserve"> n./v. 实验</w:t>
      </w:r>
    </w:p>
    <w:p w14:paraId="3640AAA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laboratory (lab)</w:t>
      </w:r>
      <w:r>
        <w:rPr>
          <w:rFonts w:ascii="Cambria" w:hAnsi="Cambria" w:eastAsia="等线"/>
          <w:b w:val="0"/>
          <w:i w:val="0"/>
          <w:sz w:val="21"/>
        </w:rPr>
        <w:t xml:space="preserve"> n. 实验室</w:t>
      </w:r>
    </w:p>
    <w:p w14:paraId="5339CA1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fieldwork</w:t>
      </w:r>
      <w:r>
        <w:rPr>
          <w:rFonts w:ascii="Cambria" w:hAnsi="Cambria" w:eastAsia="等线"/>
          <w:b w:val="0"/>
          <w:i w:val="0"/>
          <w:sz w:val="21"/>
        </w:rPr>
        <w:t xml:space="preserve"> n. 实地考察</w:t>
      </w:r>
    </w:p>
    <w:p w14:paraId="60946D9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internship</w:t>
      </w:r>
      <w:r>
        <w:rPr>
          <w:rFonts w:ascii="Cambria" w:hAnsi="Cambria" w:eastAsia="等线"/>
          <w:b w:val="0"/>
          <w:i w:val="0"/>
          <w:sz w:val="21"/>
        </w:rPr>
        <w:t xml:space="preserve"> n. 实习</w:t>
      </w:r>
    </w:p>
    <w:p w14:paraId="707638F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apprentice</w:t>
      </w:r>
      <w:r>
        <w:rPr>
          <w:rFonts w:ascii="Cambria" w:hAnsi="Cambria" w:eastAsia="等线"/>
          <w:b w:val="0"/>
          <w:i w:val="0"/>
          <w:sz w:val="21"/>
        </w:rPr>
        <w:t xml:space="preserve"> n. 学徒</w:t>
      </w:r>
    </w:p>
    <w:p w14:paraId="4FF2BF5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tutor</w:t>
      </w:r>
      <w:r>
        <w:rPr>
          <w:rFonts w:ascii="Cambria" w:hAnsi="Cambria" w:eastAsia="等线"/>
          <w:b w:val="0"/>
          <w:i w:val="0"/>
          <w:sz w:val="21"/>
        </w:rPr>
        <w:t xml:space="preserve"> n. 导师；家教 v. 辅导</w:t>
      </w:r>
    </w:p>
    <w:p w14:paraId="21BD37D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instructor</w:t>
      </w:r>
      <w:r>
        <w:rPr>
          <w:rFonts w:ascii="Cambria" w:hAnsi="Cambria" w:eastAsia="等线"/>
          <w:b w:val="0"/>
          <w:i w:val="0"/>
          <w:sz w:val="21"/>
        </w:rPr>
        <w:t xml:space="preserve"> n. 讲师；教练</w:t>
      </w:r>
    </w:p>
    <w:p w14:paraId="71A2F38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professor</w:t>
      </w:r>
      <w:r>
        <w:rPr>
          <w:rFonts w:ascii="Cambria" w:hAnsi="Cambria" w:eastAsia="等线"/>
          <w:b w:val="0"/>
          <w:i w:val="0"/>
          <w:sz w:val="21"/>
        </w:rPr>
        <w:t xml:space="preserve"> n. 教授</w:t>
      </w:r>
    </w:p>
    <w:p w14:paraId="64E345D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lecturer</w:t>
      </w:r>
      <w:r>
        <w:rPr>
          <w:rFonts w:ascii="Cambria" w:hAnsi="Cambria" w:eastAsia="等线"/>
          <w:b w:val="0"/>
          <w:i w:val="0"/>
          <w:sz w:val="21"/>
        </w:rPr>
        <w:t xml:space="preserve"> n. 讲师</w:t>
      </w:r>
    </w:p>
    <w:p w14:paraId="48E42B8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supervise</w:t>
      </w:r>
      <w:r>
        <w:rPr>
          <w:rFonts w:ascii="Cambria" w:hAnsi="Cambria" w:eastAsia="等线"/>
          <w:b w:val="0"/>
          <w:i w:val="0"/>
          <w:sz w:val="21"/>
        </w:rPr>
        <w:t xml:space="preserve"> v. 监督；指导 — </w:t>
      </w:r>
      <w:r>
        <w:rPr>
          <w:rFonts w:ascii="Cambria" w:hAnsi="Cambria" w:eastAsia="等线"/>
          <w:b w:val="0"/>
          <w:i/>
          <w:sz w:val="21"/>
        </w:rPr>
        <w:t>supervise a project</w:t>
      </w:r>
    </w:p>
    <w:p w14:paraId="2A16FF2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instruct</w:t>
      </w:r>
      <w:r>
        <w:rPr>
          <w:rFonts w:ascii="Cambria" w:hAnsi="Cambria" w:eastAsia="等线"/>
          <w:b w:val="0"/>
          <w:i w:val="0"/>
          <w:sz w:val="21"/>
        </w:rPr>
        <w:t xml:space="preserve"> v. 指导；命令</w:t>
      </w:r>
    </w:p>
    <w:p w14:paraId="355104F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coach</w:t>
      </w:r>
      <w:r>
        <w:rPr>
          <w:rFonts w:ascii="Cambria" w:hAnsi="Cambria" w:eastAsia="等线"/>
          <w:b w:val="0"/>
          <w:i w:val="0"/>
          <w:sz w:val="21"/>
        </w:rPr>
        <w:t xml:space="preserve"> n. 教练；长途汽车 v. 辅导</w:t>
      </w:r>
    </w:p>
    <w:p w14:paraId="142B479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drill</w:t>
      </w:r>
      <w:r>
        <w:rPr>
          <w:rFonts w:ascii="Cambria" w:hAnsi="Cambria" w:eastAsia="等线"/>
          <w:b w:val="0"/>
          <w:i w:val="0"/>
          <w:sz w:val="21"/>
        </w:rPr>
        <w:t xml:space="preserve"> n. 操练；钻头 v. 反复训练</w:t>
      </w:r>
    </w:p>
    <w:p w14:paraId="1CE58EB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revise</w:t>
      </w:r>
      <w:r>
        <w:rPr>
          <w:rFonts w:ascii="Cambria" w:hAnsi="Cambria" w:eastAsia="等线"/>
          <w:b w:val="0"/>
          <w:i w:val="0"/>
          <w:sz w:val="21"/>
        </w:rPr>
        <w:t xml:space="preserve"> v. 修订；复习（英式）</w:t>
      </w:r>
    </w:p>
    <w:p w14:paraId="3AC203C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review</w:t>
      </w:r>
      <w:r>
        <w:rPr>
          <w:rFonts w:ascii="Cambria" w:hAnsi="Cambria" w:eastAsia="等线"/>
          <w:b w:val="0"/>
          <w:i w:val="0"/>
          <w:sz w:val="21"/>
        </w:rPr>
        <w:t xml:space="preserve"> v. 复习；评论；回顾</w:t>
      </w:r>
    </w:p>
    <w:p w14:paraId="53CD81A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preview</w:t>
      </w:r>
      <w:r>
        <w:rPr>
          <w:rFonts w:ascii="Cambria" w:hAnsi="Cambria" w:eastAsia="等线"/>
          <w:b w:val="0"/>
          <w:i w:val="0"/>
          <w:sz w:val="21"/>
        </w:rPr>
        <w:t xml:space="preserve"> v. 预习</w:t>
      </w:r>
    </w:p>
    <w:p w14:paraId="33B83D3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recite</w:t>
      </w:r>
      <w:r>
        <w:rPr>
          <w:rFonts w:ascii="Cambria" w:hAnsi="Cambria" w:eastAsia="等线"/>
          <w:b w:val="0"/>
          <w:i w:val="0"/>
          <w:sz w:val="21"/>
        </w:rPr>
        <w:t xml:space="preserve"> v. 背诵</w:t>
      </w:r>
    </w:p>
    <w:p w14:paraId="4C6B247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memorize</w:t>
      </w:r>
      <w:r>
        <w:rPr>
          <w:rFonts w:ascii="Cambria" w:hAnsi="Cambria" w:eastAsia="等线"/>
          <w:b w:val="0"/>
          <w:i w:val="0"/>
          <w:sz w:val="21"/>
        </w:rPr>
        <w:t xml:space="preserve"> v. 记住</w:t>
      </w:r>
    </w:p>
    <w:p w14:paraId="14B212A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comprehend</w:t>
      </w:r>
      <w:r>
        <w:rPr>
          <w:rFonts w:ascii="Cambria" w:hAnsi="Cambria" w:eastAsia="等线"/>
          <w:b w:val="0"/>
          <w:i w:val="0"/>
          <w:sz w:val="21"/>
        </w:rPr>
        <w:t xml:space="preserve"> v. 理解</w:t>
      </w:r>
    </w:p>
    <w:p w14:paraId="56BCCE4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grasp</w:t>
      </w:r>
      <w:r>
        <w:rPr>
          <w:rFonts w:ascii="Cambria" w:hAnsi="Cambria" w:eastAsia="等线"/>
          <w:b w:val="0"/>
          <w:i w:val="0"/>
          <w:sz w:val="21"/>
        </w:rPr>
        <w:t xml:space="preserve"> v. 抓住；领会 — </w:t>
      </w:r>
      <w:r>
        <w:rPr>
          <w:rFonts w:ascii="Cambria" w:hAnsi="Cambria" w:eastAsia="等线"/>
          <w:b w:val="0"/>
          <w:i/>
          <w:sz w:val="21"/>
        </w:rPr>
        <w:t>grasp the concept</w:t>
      </w:r>
      <w:r>
        <w:rPr>
          <w:rFonts w:ascii="Cambria" w:hAnsi="Cambria" w:eastAsia="等线"/>
          <w:b w:val="0"/>
          <w:i w:val="0"/>
          <w:sz w:val="21"/>
        </w:rPr>
        <w:t xml:space="preserve"> 理解这个概念</w:t>
      </w:r>
    </w:p>
    <w:p w14:paraId="25AF400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master</w:t>
      </w:r>
      <w:r>
        <w:rPr>
          <w:rFonts w:ascii="Cambria" w:hAnsi="Cambria" w:eastAsia="等线"/>
          <w:b w:val="0"/>
          <w:i w:val="0"/>
          <w:sz w:val="21"/>
        </w:rPr>
        <w:t xml:space="preserve"> v. 掌握 n. 大师</w:t>
      </w:r>
    </w:p>
    <w:p w14:paraId="29715B3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acquire</w:t>
      </w:r>
      <w:r>
        <w:rPr>
          <w:rFonts w:ascii="Cambria" w:hAnsi="Cambria" w:eastAsia="等线"/>
          <w:b w:val="0"/>
          <w:i w:val="0"/>
          <w:sz w:val="21"/>
        </w:rPr>
        <w:t xml:space="preserve"> v. 获得（知识/技能） — </w:t>
      </w:r>
      <w:r>
        <w:rPr>
          <w:rFonts w:ascii="Cambria" w:hAnsi="Cambria" w:eastAsia="等线"/>
          <w:b w:val="0"/>
          <w:i/>
          <w:sz w:val="21"/>
        </w:rPr>
        <w:t>acquire a skill</w:t>
      </w:r>
    </w:p>
    <w:p w14:paraId="6F5705DF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1.3 考试与评价</w:t>
      </w:r>
    </w:p>
    <w:p w14:paraId="0819283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examination (exam)</w:t>
      </w:r>
      <w:r>
        <w:rPr>
          <w:rFonts w:ascii="Cambria" w:hAnsi="Cambria" w:eastAsia="等线"/>
          <w:b w:val="0"/>
          <w:i w:val="0"/>
          <w:sz w:val="21"/>
        </w:rPr>
        <w:t xml:space="preserve"> n. 考试；检查</w:t>
      </w:r>
    </w:p>
    <w:p w14:paraId="3EF0EB2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quiz</w:t>
      </w:r>
      <w:r>
        <w:rPr>
          <w:rFonts w:ascii="Cambria" w:hAnsi="Cambria" w:eastAsia="等线"/>
          <w:b w:val="0"/>
          <w:i w:val="0"/>
          <w:sz w:val="21"/>
        </w:rPr>
        <w:t xml:space="preserve"> n. 小测验</w:t>
      </w:r>
    </w:p>
    <w:p w14:paraId="2E933C5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assess</w:t>
      </w:r>
      <w:r>
        <w:rPr>
          <w:rFonts w:ascii="Cambria" w:hAnsi="Cambria" w:eastAsia="等线"/>
          <w:b w:val="0"/>
          <w:i w:val="0"/>
          <w:sz w:val="21"/>
        </w:rPr>
        <w:t xml:space="preserve"> v. 评估 — </w:t>
      </w:r>
      <w:r>
        <w:rPr>
          <w:rFonts w:ascii="Cambria" w:hAnsi="Cambria" w:eastAsia="等线"/>
          <w:b w:val="0"/>
          <w:i/>
          <w:sz w:val="21"/>
        </w:rPr>
        <w:t>assess the impact</w:t>
      </w:r>
      <w:r>
        <w:rPr>
          <w:rFonts w:ascii="Cambria" w:hAnsi="Cambria" w:eastAsia="等线"/>
          <w:b w:val="0"/>
          <w:i w:val="0"/>
          <w:sz w:val="21"/>
        </w:rPr>
        <w:t xml:space="preserve"> 评估影响</w:t>
      </w:r>
    </w:p>
    <w:p w14:paraId="1832167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evaluation</w:t>
      </w:r>
      <w:r>
        <w:rPr>
          <w:rFonts w:ascii="Cambria" w:hAnsi="Cambria" w:eastAsia="等线"/>
          <w:b w:val="0"/>
          <w:i w:val="0"/>
          <w:sz w:val="21"/>
        </w:rPr>
        <w:t xml:space="preserve"> n. 评价</w:t>
      </w:r>
    </w:p>
    <w:p w14:paraId="112CDDF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score</w:t>
      </w:r>
      <w:r>
        <w:rPr>
          <w:rFonts w:ascii="Cambria" w:hAnsi="Cambria" w:eastAsia="等线"/>
          <w:b w:val="0"/>
          <w:i w:val="0"/>
          <w:sz w:val="21"/>
        </w:rPr>
        <w:t xml:space="preserve"> n./v. 分数；得分</w:t>
      </w:r>
    </w:p>
    <w:p w14:paraId="2A37E74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grade</w:t>
      </w:r>
      <w:r>
        <w:rPr>
          <w:rFonts w:ascii="Cambria" w:hAnsi="Cambria" w:eastAsia="等线"/>
          <w:b w:val="0"/>
          <w:i w:val="0"/>
          <w:sz w:val="21"/>
        </w:rPr>
        <w:t xml:space="preserve"> n. 成绩；年级 v. 评分</w:t>
      </w:r>
    </w:p>
    <w:p w14:paraId="2E05C4F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mark</w:t>
      </w:r>
      <w:r>
        <w:rPr>
          <w:rFonts w:ascii="Cambria" w:hAnsi="Cambria" w:eastAsia="等线"/>
          <w:b w:val="0"/>
          <w:i w:val="0"/>
          <w:sz w:val="21"/>
        </w:rPr>
        <w:t xml:space="preserve"> n. 分数；标记 v. 标记</w:t>
      </w:r>
    </w:p>
    <w:p w14:paraId="1592A71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pass / fail</w:t>
      </w:r>
      <w:r>
        <w:rPr>
          <w:rFonts w:ascii="Cambria" w:hAnsi="Cambria" w:eastAsia="等线"/>
          <w:b w:val="0"/>
          <w:i w:val="0"/>
          <w:sz w:val="21"/>
        </w:rPr>
        <w:t xml:space="preserve"> v. 通过 / 不及格</w:t>
      </w:r>
    </w:p>
    <w:p w14:paraId="255EC1D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flunk</w:t>
      </w:r>
      <w:r>
        <w:rPr>
          <w:rFonts w:ascii="Cambria" w:hAnsi="Cambria" w:eastAsia="等线"/>
          <w:b w:val="0"/>
          <w:i w:val="0"/>
          <w:sz w:val="21"/>
        </w:rPr>
        <w:t xml:space="preserve"> v. 不及格（口语）</w:t>
      </w:r>
    </w:p>
    <w:p w14:paraId="4468890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cheat</w:t>
      </w:r>
      <w:r>
        <w:rPr>
          <w:rFonts w:ascii="Cambria" w:hAnsi="Cambria" w:eastAsia="等线"/>
          <w:b w:val="0"/>
          <w:i w:val="0"/>
          <w:sz w:val="21"/>
        </w:rPr>
        <w:t xml:space="preserve"> v. 作弊；欺骗 — </w:t>
      </w:r>
      <w:r>
        <w:rPr>
          <w:rFonts w:ascii="Cambria" w:hAnsi="Cambria" w:eastAsia="等线"/>
          <w:b w:val="0"/>
          <w:i/>
          <w:sz w:val="21"/>
        </w:rPr>
        <w:t>cheat in an exam</w:t>
      </w:r>
    </w:p>
    <w:p w14:paraId="0388CB9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plagiarism</w:t>
      </w:r>
      <w:r>
        <w:rPr>
          <w:rFonts w:ascii="Cambria" w:hAnsi="Cambria" w:eastAsia="等线"/>
          <w:b w:val="0"/>
          <w:i w:val="0"/>
          <w:sz w:val="21"/>
        </w:rPr>
        <w:t xml:space="preserve"> n. 抄袭</w:t>
      </w:r>
    </w:p>
    <w:p w14:paraId="3A6B4E5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deadline</w:t>
      </w:r>
      <w:r>
        <w:rPr>
          <w:rFonts w:ascii="Cambria" w:hAnsi="Cambria" w:eastAsia="等线"/>
          <w:b w:val="0"/>
          <w:i w:val="0"/>
          <w:sz w:val="21"/>
        </w:rPr>
        <w:t xml:space="preserve"> n. 截止日期 — </w:t>
      </w:r>
      <w:r>
        <w:rPr>
          <w:rFonts w:ascii="Cambria" w:hAnsi="Cambria" w:eastAsia="等线"/>
          <w:b w:val="0"/>
          <w:i/>
          <w:sz w:val="21"/>
        </w:rPr>
        <w:t>meet the deadline</w:t>
      </w:r>
      <w:r>
        <w:rPr>
          <w:rFonts w:ascii="Cambria" w:hAnsi="Cambria" w:eastAsia="等线"/>
          <w:b w:val="0"/>
          <w:i w:val="0"/>
          <w:sz w:val="21"/>
        </w:rPr>
        <w:t xml:space="preserve"> 赶上截止</w:t>
      </w:r>
    </w:p>
    <w:p w14:paraId="056558D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extension</w:t>
      </w:r>
      <w:r>
        <w:rPr>
          <w:rFonts w:ascii="Cambria" w:hAnsi="Cambria" w:eastAsia="等线"/>
          <w:b w:val="0"/>
          <w:i w:val="0"/>
          <w:sz w:val="21"/>
        </w:rPr>
        <w:t xml:space="preserve"> n. 延期；扩展 — </w:t>
      </w:r>
      <w:r>
        <w:rPr>
          <w:rFonts w:ascii="Cambria" w:hAnsi="Cambria" w:eastAsia="等线"/>
          <w:b w:val="0"/>
          <w:i/>
          <w:sz w:val="21"/>
        </w:rPr>
        <w:t>ask for an extension</w:t>
      </w:r>
    </w:p>
    <w:p w14:paraId="602E5BB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attendance</w:t>
      </w:r>
      <w:r>
        <w:rPr>
          <w:rFonts w:ascii="Cambria" w:hAnsi="Cambria" w:eastAsia="等线"/>
          <w:b w:val="0"/>
          <w:i w:val="0"/>
          <w:sz w:val="21"/>
        </w:rPr>
        <w:t xml:space="preserve"> n. 出勤；出席人数</w:t>
      </w:r>
    </w:p>
    <w:p w14:paraId="563837F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absence</w:t>
      </w:r>
      <w:r>
        <w:rPr>
          <w:rFonts w:ascii="Cambria" w:hAnsi="Cambria" w:eastAsia="等线"/>
          <w:b w:val="0"/>
          <w:i w:val="0"/>
          <w:sz w:val="21"/>
        </w:rPr>
        <w:t xml:space="preserve"> n. 缺席 — </w:t>
      </w:r>
      <w:r>
        <w:rPr>
          <w:rFonts w:ascii="Cambria" w:hAnsi="Cambria" w:eastAsia="等线"/>
          <w:b w:val="0"/>
          <w:i/>
          <w:sz w:val="21"/>
        </w:rPr>
        <w:t>in the absence of</w:t>
      </w:r>
      <w:r>
        <w:rPr>
          <w:rFonts w:ascii="Cambria" w:hAnsi="Cambria" w:eastAsia="等线"/>
          <w:b w:val="0"/>
          <w:i w:val="0"/>
          <w:sz w:val="21"/>
        </w:rPr>
        <w:t xml:space="preserve"> 缺乏…时</w:t>
      </w:r>
    </w:p>
    <w:p w14:paraId="1AFB938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qualify</w:t>
      </w:r>
      <w:r>
        <w:rPr>
          <w:rFonts w:ascii="Cambria" w:hAnsi="Cambria" w:eastAsia="等线"/>
          <w:b w:val="0"/>
          <w:i w:val="0"/>
          <w:sz w:val="21"/>
        </w:rPr>
        <w:t xml:space="preserve"> v. 使合格；取得资格 — </w:t>
      </w:r>
      <w:r>
        <w:rPr>
          <w:rFonts w:ascii="Cambria" w:hAnsi="Cambria" w:eastAsia="等线"/>
          <w:b w:val="0"/>
          <w:i/>
          <w:sz w:val="21"/>
        </w:rPr>
        <w:t>qualify for</w:t>
      </w:r>
    </w:p>
    <w:p w14:paraId="0124AD6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distinction</w:t>
      </w:r>
      <w:r>
        <w:rPr>
          <w:rFonts w:ascii="Cambria" w:hAnsi="Cambria" w:eastAsia="等线"/>
          <w:b w:val="0"/>
          <w:i w:val="0"/>
          <w:sz w:val="21"/>
        </w:rPr>
        <w:t xml:space="preserve"> n. 优异；区别 — </w:t>
      </w:r>
      <w:r>
        <w:rPr>
          <w:rFonts w:ascii="Cambria" w:hAnsi="Cambria" w:eastAsia="等线"/>
          <w:b w:val="0"/>
          <w:i/>
          <w:sz w:val="21"/>
        </w:rPr>
        <w:t>graduate with distinction</w:t>
      </w:r>
    </w:p>
    <w:p w14:paraId="3A83C98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outstanding</w:t>
      </w:r>
      <w:r>
        <w:rPr>
          <w:rFonts w:ascii="Cambria" w:hAnsi="Cambria" w:eastAsia="等线"/>
          <w:b w:val="0"/>
          <w:i w:val="0"/>
          <w:sz w:val="21"/>
        </w:rPr>
        <w:t xml:space="preserve"> adj. 杰出的</w:t>
      </w:r>
    </w:p>
    <w:p w14:paraId="034A385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satisfactory</w:t>
      </w:r>
      <w:r>
        <w:rPr>
          <w:rFonts w:ascii="Cambria" w:hAnsi="Cambria" w:eastAsia="等线"/>
          <w:b w:val="0"/>
          <w:i w:val="0"/>
          <w:sz w:val="21"/>
        </w:rPr>
        <w:t xml:space="preserve"> adj. 令人满意的</w:t>
      </w:r>
    </w:p>
    <w:p w14:paraId="3EBA005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average</w:t>
      </w:r>
      <w:r>
        <w:rPr>
          <w:rFonts w:ascii="Cambria" w:hAnsi="Cambria" w:eastAsia="等线"/>
          <w:b w:val="0"/>
          <w:i w:val="0"/>
          <w:sz w:val="21"/>
        </w:rPr>
        <w:t xml:space="preserve"> adj. 平均的；普通的 n. 平均数</w:t>
      </w:r>
    </w:p>
    <w:p w14:paraId="0076E5B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remedial</w:t>
      </w:r>
      <w:r>
        <w:rPr>
          <w:rFonts w:ascii="Cambria" w:hAnsi="Cambria" w:eastAsia="等线"/>
          <w:b w:val="0"/>
          <w:i w:val="0"/>
          <w:sz w:val="21"/>
        </w:rPr>
        <w:t xml:space="preserve"> adj. 补救的；辅导的</w:t>
      </w:r>
    </w:p>
    <w:p w14:paraId="0483989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retake</w:t>
      </w:r>
      <w:r>
        <w:rPr>
          <w:rFonts w:ascii="Cambria" w:hAnsi="Cambria" w:eastAsia="等线"/>
          <w:b w:val="0"/>
          <w:i w:val="0"/>
          <w:sz w:val="21"/>
        </w:rPr>
        <w:t xml:space="preserve"> v. 重考；重修</w:t>
      </w:r>
    </w:p>
    <w:p w14:paraId="30DCABA6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1.4 学习状态</w:t>
      </w:r>
    </w:p>
    <w:p w14:paraId="6FC23D8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diligent</w:t>
      </w:r>
      <w:r>
        <w:rPr>
          <w:rFonts w:ascii="Cambria" w:hAnsi="Cambria" w:eastAsia="等线"/>
          <w:b w:val="0"/>
          <w:i w:val="0"/>
          <w:sz w:val="21"/>
        </w:rPr>
        <w:t xml:space="preserve"> adj. 勤奋的</w:t>
      </w:r>
    </w:p>
    <w:p w14:paraId="5031332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industrious</w:t>
      </w:r>
      <w:r>
        <w:rPr>
          <w:rFonts w:ascii="Cambria" w:hAnsi="Cambria" w:eastAsia="等线"/>
          <w:b w:val="0"/>
          <w:i w:val="0"/>
          <w:sz w:val="21"/>
        </w:rPr>
        <w:t xml:space="preserve"> adj. 勤劳的</w:t>
      </w:r>
    </w:p>
    <w:p w14:paraId="53247FC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conscientious</w:t>
      </w:r>
      <w:r>
        <w:rPr>
          <w:rFonts w:ascii="Cambria" w:hAnsi="Cambria" w:eastAsia="等线"/>
          <w:b w:val="0"/>
          <w:i w:val="0"/>
          <w:sz w:val="21"/>
        </w:rPr>
        <w:t xml:space="preserve"> adj. 认真的；尽责的</w:t>
      </w:r>
    </w:p>
    <w:p w14:paraId="5D008F3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lazy / idle</w:t>
      </w:r>
      <w:r>
        <w:rPr>
          <w:rFonts w:ascii="Cambria" w:hAnsi="Cambria" w:eastAsia="等线"/>
          <w:b w:val="0"/>
          <w:i w:val="0"/>
          <w:sz w:val="21"/>
        </w:rPr>
        <w:t xml:space="preserve"> adj. 懒惰的 / 闲置的</w:t>
      </w:r>
    </w:p>
    <w:p w14:paraId="4EF11C4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concentrate</w:t>
      </w:r>
      <w:r>
        <w:rPr>
          <w:rFonts w:ascii="Cambria" w:hAnsi="Cambria" w:eastAsia="等线"/>
          <w:b w:val="0"/>
          <w:i w:val="0"/>
          <w:sz w:val="21"/>
        </w:rPr>
        <w:t xml:space="preserve"> v. 集中（注意力） — </w:t>
      </w:r>
      <w:r>
        <w:rPr>
          <w:rFonts w:ascii="Cambria" w:hAnsi="Cambria" w:eastAsia="等线"/>
          <w:b w:val="0"/>
          <w:i/>
          <w:sz w:val="21"/>
        </w:rPr>
        <w:t>concentrate on</w:t>
      </w:r>
    </w:p>
    <w:p w14:paraId="42B18D7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distract</w:t>
      </w:r>
      <w:r>
        <w:rPr>
          <w:rFonts w:ascii="Cambria" w:hAnsi="Cambria" w:eastAsia="等线"/>
          <w:b w:val="0"/>
          <w:i w:val="0"/>
          <w:sz w:val="21"/>
        </w:rPr>
        <w:t xml:space="preserve"> v. 分散（注意力） — </w:t>
      </w:r>
      <w:r>
        <w:rPr>
          <w:rFonts w:ascii="Cambria" w:hAnsi="Cambria" w:eastAsia="等线"/>
          <w:b w:val="0"/>
          <w:i/>
          <w:sz w:val="21"/>
        </w:rPr>
        <w:t>be distracted by</w:t>
      </w:r>
    </w:p>
    <w:p w14:paraId="01B6403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attentive</w:t>
      </w:r>
      <w:r>
        <w:rPr>
          <w:rFonts w:ascii="Cambria" w:hAnsi="Cambria" w:eastAsia="等线"/>
          <w:b w:val="0"/>
          <w:i w:val="0"/>
          <w:sz w:val="21"/>
        </w:rPr>
        <w:t xml:space="preserve"> adj. 专注的；体贴的</w:t>
      </w:r>
    </w:p>
    <w:p w14:paraId="2105B91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motivated</w:t>
      </w:r>
      <w:r>
        <w:rPr>
          <w:rFonts w:ascii="Cambria" w:hAnsi="Cambria" w:eastAsia="等线"/>
          <w:b w:val="0"/>
          <w:i w:val="0"/>
          <w:sz w:val="21"/>
        </w:rPr>
        <w:t xml:space="preserve"> adj. 有动力的</w:t>
      </w:r>
    </w:p>
    <w:p w14:paraId="624E901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ambition</w:t>
      </w:r>
      <w:r>
        <w:rPr>
          <w:rFonts w:ascii="Cambria" w:hAnsi="Cambria" w:eastAsia="等线"/>
          <w:b w:val="0"/>
          <w:i w:val="0"/>
          <w:sz w:val="21"/>
        </w:rPr>
        <w:t xml:space="preserve"> n. 抱负；野心</w:t>
      </w:r>
    </w:p>
    <w:p w14:paraId="6CDE5F9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curiosity</w:t>
      </w:r>
      <w:r>
        <w:rPr>
          <w:rFonts w:ascii="Cambria" w:hAnsi="Cambria" w:eastAsia="等线"/>
          <w:b w:val="0"/>
          <w:i w:val="0"/>
          <w:sz w:val="21"/>
        </w:rPr>
        <w:t xml:space="preserve"> n. 好奇心</w:t>
      </w:r>
    </w:p>
    <w:p w14:paraId="0A76F2D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initiative</w:t>
      </w:r>
      <w:r>
        <w:rPr>
          <w:rFonts w:ascii="Cambria" w:hAnsi="Cambria" w:eastAsia="等线"/>
          <w:b w:val="0"/>
          <w:i w:val="0"/>
          <w:sz w:val="21"/>
        </w:rPr>
        <w:t xml:space="preserve"> n. 主动性；倡议 — </w:t>
      </w:r>
      <w:r>
        <w:rPr>
          <w:rFonts w:ascii="Cambria" w:hAnsi="Cambria" w:eastAsia="等线"/>
          <w:b w:val="0"/>
          <w:i/>
          <w:sz w:val="21"/>
        </w:rPr>
        <w:t>take the initiative</w:t>
      </w:r>
      <w:r>
        <w:rPr>
          <w:rFonts w:ascii="Cambria" w:hAnsi="Cambria" w:eastAsia="等线"/>
          <w:b w:val="0"/>
          <w:i w:val="0"/>
          <w:sz w:val="21"/>
        </w:rPr>
        <w:t xml:space="preserve"> 主动出击</w:t>
      </w:r>
    </w:p>
    <w:p w14:paraId="728A502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potential</w:t>
      </w:r>
      <w:r>
        <w:rPr>
          <w:rFonts w:ascii="Cambria" w:hAnsi="Cambria" w:eastAsia="等线"/>
          <w:b w:val="0"/>
          <w:i w:val="0"/>
          <w:sz w:val="21"/>
        </w:rPr>
        <w:t xml:space="preserve"> n. 潜力 adj. 潜在的</w:t>
      </w:r>
    </w:p>
    <w:p w14:paraId="042261C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talent</w:t>
      </w:r>
      <w:r>
        <w:rPr>
          <w:rFonts w:ascii="Cambria" w:hAnsi="Cambria" w:eastAsia="等线"/>
          <w:b w:val="0"/>
          <w:i w:val="0"/>
          <w:sz w:val="21"/>
        </w:rPr>
        <w:t xml:space="preserve"> n. 天赋；人才</w:t>
      </w:r>
    </w:p>
    <w:p w14:paraId="7C462B2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aptitude</w:t>
      </w:r>
      <w:r>
        <w:rPr>
          <w:rFonts w:ascii="Cambria" w:hAnsi="Cambria" w:eastAsia="等线"/>
          <w:b w:val="0"/>
          <w:i w:val="0"/>
          <w:sz w:val="21"/>
        </w:rPr>
        <w:t xml:space="preserve"> n. 天资；倾向</w:t>
      </w:r>
    </w:p>
    <w:p w14:paraId="53D434F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intelligence</w:t>
      </w:r>
      <w:r>
        <w:rPr>
          <w:rFonts w:ascii="Cambria" w:hAnsi="Cambria" w:eastAsia="等线"/>
          <w:b w:val="0"/>
          <w:i w:val="0"/>
          <w:sz w:val="21"/>
        </w:rPr>
        <w:t xml:space="preserve"> n. 智力；情报</w:t>
      </w:r>
    </w:p>
    <w:p w14:paraId="3989E50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genius</w:t>
      </w:r>
      <w:r>
        <w:rPr>
          <w:rFonts w:ascii="Cambria" w:hAnsi="Cambria" w:eastAsia="等线"/>
          <w:b w:val="0"/>
          <w:i w:val="0"/>
          <w:sz w:val="21"/>
        </w:rPr>
        <w:t xml:space="preserve"> n. 天才</w:t>
      </w:r>
    </w:p>
    <w:p w14:paraId="78BE4D5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prodigy</w:t>
      </w:r>
      <w:r>
        <w:rPr>
          <w:rFonts w:ascii="Cambria" w:hAnsi="Cambria" w:eastAsia="等线"/>
          <w:b w:val="0"/>
          <w:i w:val="0"/>
          <w:sz w:val="21"/>
        </w:rPr>
        <w:t xml:space="preserve"> n. 神童；奇才</w:t>
      </w:r>
    </w:p>
    <w:p w14:paraId="2FA8254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struggle</w:t>
      </w:r>
      <w:r>
        <w:rPr>
          <w:rFonts w:ascii="Cambria" w:hAnsi="Cambria" w:eastAsia="等线"/>
          <w:b w:val="0"/>
          <w:i w:val="0"/>
          <w:sz w:val="21"/>
        </w:rPr>
        <w:t xml:space="preserve"> v./n. 奋斗；挣扎 — </w:t>
      </w:r>
      <w:r>
        <w:rPr>
          <w:rFonts w:ascii="Cambria" w:hAnsi="Cambria" w:eastAsia="等线"/>
          <w:b w:val="0"/>
          <w:i/>
          <w:sz w:val="21"/>
        </w:rPr>
        <w:t>struggle with</w:t>
      </w:r>
    </w:p>
    <w:p w14:paraId="7B4FCCC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overcome</w:t>
      </w:r>
      <w:r>
        <w:rPr>
          <w:rFonts w:ascii="Cambria" w:hAnsi="Cambria" w:eastAsia="等线"/>
          <w:b w:val="0"/>
          <w:i w:val="0"/>
          <w:sz w:val="21"/>
        </w:rPr>
        <w:t xml:space="preserve"> v. 克服 — </w:t>
      </w:r>
      <w:r>
        <w:rPr>
          <w:rFonts w:ascii="Cambria" w:hAnsi="Cambria" w:eastAsia="等线"/>
          <w:b w:val="0"/>
          <w:i/>
          <w:sz w:val="21"/>
        </w:rPr>
        <w:t>overcome difficulties</w:t>
      </w:r>
    </w:p>
    <w:p w14:paraId="017E334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progress</w:t>
      </w:r>
      <w:r>
        <w:rPr>
          <w:rFonts w:ascii="Cambria" w:hAnsi="Cambria" w:eastAsia="等线"/>
          <w:b w:val="0"/>
          <w:i w:val="0"/>
          <w:sz w:val="21"/>
        </w:rPr>
        <w:t xml:space="preserve"> n./v. 进步</w:t>
      </w:r>
    </w:p>
    <w:p w14:paraId="492FB91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improve</w:t>
      </w:r>
      <w:r>
        <w:rPr>
          <w:rFonts w:ascii="Cambria" w:hAnsi="Cambria" w:eastAsia="等线"/>
          <w:b w:val="0"/>
          <w:i w:val="0"/>
          <w:sz w:val="21"/>
        </w:rPr>
        <w:t xml:space="preserve"> v. 改善</w:t>
      </w:r>
    </w:p>
    <w:p w14:paraId="0754916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decline</w:t>
      </w:r>
      <w:r>
        <w:rPr>
          <w:rFonts w:ascii="Cambria" w:hAnsi="Cambria" w:eastAsia="等线"/>
          <w:b w:val="0"/>
          <w:i w:val="0"/>
          <w:sz w:val="21"/>
        </w:rPr>
        <w:t xml:space="preserve"> v./n. 下降；衰退；婉拒 🔁</w:t>
      </w:r>
    </w:p>
    <w:p w14:paraId="0E35477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drop out</w:t>
      </w:r>
      <w:r>
        <w:rPr>
          <w:rFonts w:ascii="Cambria" w:hAnsi="Cambria" w:eastAsia="等线"/>
          <w:b w:val="0"/>
          <w:i w:val="0"/>
          <w:sz w:val="21"/>
        </w:rPr>
        <w:t xml:space="preserve"> 辍学</w:t>
      </w:r>
    </w:p>
    <w:p w14:paraId="108D5C8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skip</w:t>
      </w:r>
      <w:r>
        <w:rPr>
          <w:rFonts w:ascii="Cambria" w:hAnsi="Cambria" w:eastAsia="等线"/>
          <w:b w:val="0"/>
          <w:i w:val="0"/>
          <w:sz w:val="21"/>
        </w:rPr>
        <w:t xml:space="preserve"> v. 跳过；逃（课）</w:t>
      </w:r>
    </w:p>
    <w:p w14:paraId="787F771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truant</w:t>
      </w:r>
      <w:r>
        <w:rPr>
          <w:rFonts w:ascii="Cambria" w:hAnsi="Cambria" w:eastAsia="等线"/>
          <w:b w:val="0"/>
          <w:i w:val="0"/>
          <w:sz w:val="21"/>
        </w:rPr>
        <w:t xml:space="preserve"> n. 逃学者 — </w:t>
      </w:r>
      <w:r>
        <w:rPr>
          <w:rFonts w:ascii="Cambria" w:hAnsi="Cambria" w:eastAsia="等线"/>
          <w:b w:val="0"/>
          <w:i/>
          <w:sz w:val="21"/>
        </w:rPr>
        <w:t>play truant</w:t>
      </w:r>
      <w:r>
        <w:rPr>
          <w:rFonts w:ascii="Cambria" w:hAnsi="Cambria" w:eastAsia="等线"/>
          <w:b w:val="0"/>
          <w:i w:val="0"/>
          <w:sz w:val="21"/>
        </w:rPr>
        <w:t xml:space="preserve"> 逃课</w:t>
      </w:r>
    </w:p>
    <w:p w14:paraId="3AFD6C4C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记忆钩子</w:t>
      </w:r>
      <w:r>
        <w:rPr>
          <w:rFonts w:ascii="Cambria" w:hAnsi="Cambria" w:eastAsia="等线"/>
          <w:b w:val="0"/>
          <w:i w:val="0"/>
          <w:sz w:val="20"/>
        </w:rPr>
        <w:t>：</w:t>
      </w:r>
      <w:r>
        <w:rPr>
          <w:rFonts w:ascii="Consolas" w:hAnsi="Consolas" w:eastAsia="等线"/>
          <w:b w:val="0"/>
          <w:i w:val="0"/>
          <w:color w:val="8B3A3A"/>
          <w:sz w:val="19"/>
        </w:rPr>
        <w:t>credit</w:t>
      </w:r>
      <w:r>
        <w:rPr>
          <w:rFonts w:ascii="Cambria" w:hAnsi="Cambria" w:eastAsia="等线"/>
          <w:b w:val="0"/>
          <w:i w:val="0"/>
          <w:sz w:val="20"/>
        </w:rPr>
        <w:t xml:space="preserve"> 一个词串起"学分—信用卡—信用—赞扬"，四级至少考三个义项。凡是"能积累的东西"英语都爱用 credit。</w:t>
      </w:r>
    </w:p>
    <w:p w14:paraId="2AAC1CCA">
      <w:pPr>
        <w:pStyle w:val="4"/>
      </w:pPr>
      <w:bookmarkStart w:id="3" w:name="_Toc4453"/>
      <w:r>
        <w:rPr>
          <w:rFonts w:ascii="Cambria" w:hAnsi="Cambria" w:eastAsia="等线"/>
          <w:b/>
          <w:i w:val="0"/>
          <w:color w:val="2E5A88"/>
          <w:sz w:val="30"/>
        </w:rPr>
        <w:t>2. 工作与职业</w:t>
      </w:r>
      <w:bookmarkEnd w:id="3"/>
    </w:p>
    <w:p w14:paraId="59BE1955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听力长对话、阅读"职场趋势"、写作"职业规划"三处通吃。</w:t>
      </w:r>
    </w:p>
    <w:p w14:paraId="49182890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链：求职 → 面试 → 入职 → 升迁 → 离职</w:t>
      </w:r>
    </w:p>
    <w:p w14:paraId="7D901D67">
      <w:r>
        <w:rPr>
          <w:rFonts w:ascii="Cambria" w:hAnsi="Cambria" w:eastAsia="等线"/>
          <w:b/>
          <w:i w:val="0"/>
          <w:sz w:val="21"/>
        </w:rPr>
        <w:t>vacancy → apply → resume → interview → recruit → contract → salary → promotion → resign → retire</w:t>
      </w:r>
    </w:p>
    <w:p w14:paraId="743080E2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2.1 职业与身份</w:t>
      </w:r>
    </w:p>
    <w:p w14:paraId="6C605AB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career</w:t>
      </w:r>
      <w:r>
        <w:rPr>
          <w:rFonts w:ascii="Cambria" w:hAnsi="Cambria" w:eastAsia="等线"/>
          <w:b w:val="0"/>
          <w:i w:val="0"/>
          <w:sz w:val="21"/>
        </w:rPr>
        <w:t xml:space="preserve"> n. 职业生涯</w:t>
      </w:r>
    </w:p>
    <w:p w14:paraId="0EBC4F6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profession</w:t>
      </w:r>
      <w:r>
        <w:rPr>
          <w:rFonts w:ascii="Cambria" w:hAnsi="Cambria" w:eastAsia="等线"/>
          <w:b w:val="0"/>
          <w:i w:val="0"/>
          <w:sz w:val="21"/>
        </w:rPr>
        <w:t xml:space="preserve"> n. 职业（需专业训练）</w:t>
      </w:r>
    </w:p>
    <w:p w14:paraId="3DC8BD6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occupation</w:t>
      </w:r>
      <w:r>
        <w:rPr>
          <w:rFonts w:ascii="Cambria" w:hAnsi="Cambria" w:eastAsia="等线"/>
          <w:b w:val="0"/>
          <w:i w:val="0"/>
          <w:sz w:val="21"/>
        </w:rPr>
        <w:t xml:space="preserve"> n. 职业；占领</w:t>
      </w:r>
    </w:p>
    <w:p w14:paraId="03825D1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vocation</w:t>
      </w:r>
      <w:r>
        <w:rPr>
          <w:rFonts w:ascii="Cambria" w:hAnsi="Cambria" w:eastAsia="等线"/>
          <w:b w:val="0"/>
          <w:i w:val="0"/>
          <w:sz w:val="21"/>
        </w:rPr>
        <w:t xml:space="preserve"> n. 职业；使命感</w:t>
      </w:r>
    </w:p>
    <w:p w14:paraId="51A47B6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employment</w:t>
      </w:r>
      <w:r>
        <w:rPr>
          <w:rFonts w:ascii="Cambria" w:hAnsi="Cambria" w:eastAsia="等线"/>
          <w:b w:val="0"/>
          <w:i w:val="0"/>
          <w:sz w:val="21"/>
        </w:rPr>
        <w:t xml:space="preserve"> n. 就业 — </w:t>
      </w:r>
      <w:r>
        <w:rPr>
          <w:rFonts w:ascii="Cambria" w:hAnsi="Cambria" w:eastAsia="等线"/>
          <w:b w:val="0"/>
          <w:i/>
          <w:sz w:val="21"/>
        </w:rPr>
        <w:t>full employment</w:t>
      </w:r>
      <w:r>
        <w:rPr>
          <w:rFonts w:ascii="Cambria" w:hAnsi="Cambria" w:eastAsia="等线"/>
          <w:b w:val="0"/>
          <w:i w:val="0"/>
          <w:sz w:val="21"/>
        </w:rPr>
        <w:t xml:space="preserve"> 充分就业</w:t>
      </w:r>
    </w:p>
    <w:p w14:paraId="37277FF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unemployment</w:t>
      </w:r>
      <w:r>
        <w:rPr>
          <w:rFonts w:ascii="Cambria" w:hAnsi="Cambria" w:eastAsia="等线"/>
          <w:b w:val="0"/>
          <w:i w:val="0"/>
          <w:sz w:val="21"/>
        </w:rPr>
        <w:t xml:space="preserve"> n. 失业 — </w:t>
      </w:r>
      <w:r>
        <w:rPr>
          <w:rFonts w:ascii="Cambria" w:hAnsi="Cambria" w:eastAsia="等线"/>
          <w:b w:val="0"/>
          <w:i/>
          <w:sz w:val="21"/>
        </w:rPr>
        <w:t>unemployment rate</w:t>
      </w:r>
      <w:r>
        <w:rPr>
          <w:rFonts w:ascii="Cambria" w:hAnsi="Cambria" w:eastAsia="等线"/>
          <w:b w:val="0"/>
          <w:i w:val="0"/>
          <w:sz w:val="21"/>
        </w:rPr>
        <w:t xml:space="preserve"> 失业率</w:t>
      </w:r>
    </w:p>
    <w:p w14:paraId="5B90285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employer / employee</w:t>
      </w:r>
      <w:r>
        <w:rPr>
          <w:rFonts w:ascii="Cambria" w:hAnsi="Cambria" w:eastAsia="等线"/>
          <w:b w:val="0"/>
          <w:i w:val="0"/>
          <w:sz w:val="21"/>
        </w:rPr>
        <w:t xml:space="preserve"> n. 雇主 / 雇员</w:t>
      </w:r>
    </w:p>
    <w:p w14:paraId="23B2DFE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staff / personnel</w:t>
      </w:r>
      <w:r>
        <w:rPr>
          <w:rFonts w:ascii="Cambria" w:hAnsi="Cambria" w:eastAsia="等线"/>
          <w:b w:val="0"/>
          <w:i w:val="0"/>
          <w:sz w:val="21"/>
        </w:rPr>
        <w:t xml:space="preserve"> n. 全体员工 / 人事（部门）</w:t>
      </w:r>
    </w:p>
    <w:p w14:paraId="026D1B0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colleague</w:t>
      </w:r>
      <w:r>
        <w:rPr>
          <w:rFonts w:ascii="Cambria" w:hAnsi="Cambria" w:eastAsia="等线"/>
          <w:b w:val="0"/>
          <w:i w:val="0"/>
          <w:sz w:val="21"/>
        </w:rPr>
        <w:t xml:space="preserve"> n. 同事</w:t>
      </w:r>
    </w:p>
    <w:p w14:paraId="64379ED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subordinate</w:t>
      </w:r>
      <w:r>
        <w:rPr>
          <w:rFonts w:ascii="Cambria" w:hAnsi="Cambria" w:eastAsia="等线"/>
          <w:b w:val="0"/>
          <w:i w:val="0"/>
          <w:sz w:val="21"/>
        </w:rPr>
        <w:t xml:space="preserve"> n. 下属 adj. 从属的</w:t>
      </w:r>
    </w:p>
    <w:p w14:paraId="3C36DBD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superior</w:t>
      </w:r>
      <w:r>
        <w:rPr>
          <w:rFonts w:ascii="Cambria" w:hAnsi="Cambria" w:eastAsia="等线"/>
          <w:b w:val="0"/>
          <w:i w:val="0"/>
          <w:sz w:val="21"/>
        </w:rPr>
        <w:t xml:space="preserve"> n. 上级 adj. 更好的 — </w:t>
      </w:r>
      <w:r>
        <w:rPr>
          <w:rFonts w:ascii="Cambria" w:hAnsi="Cambria" w:eastAsia="等线"/>
          <w:b w:val="0"/>
          <w:i/>
          <w:sz w:val="21"/>
        </w:rPr>
        <w:t>superior to</w:t>
      </w:r>
      <w:r>
        <w:rPr>
          <w:rFonts w:ascii="Cambria" w:hAnsi="Cambria" w:eastAsia="等线"/>
          <w:b w:val="0"/>
          <w:i w:val="0"/>
          <w:sz w:val="21"/>
        </w:rPr>
        <w:t xml:space="preserve"> 优于</w:t>
      </w:r>
    </w:p>
    <w:p w14:paraId="635A331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labor</w:t>
      </w:r>
      <w:r>
        <w:rPr>
          <w:rFonts w:ascii="Cambria" w:hAnsi="Cambria" w:eastAsia="等线"/>
          <w:b w:val="0"/>
          <w:i w:val="0"/>
          <w:sz w:val="21"/>
        </w:rPr>
        <w:t xml:space="preserve"> n. 劳动；劳动力</w:t>
      </w:r>
    </w:p>
    <w:p w14:paraId="7150888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union</w:t>
      </w:r>
      <w:r>
        <w:rPr>
          <w:rFonts w:ascii="Cambria" w:hAnsi="Cambria" w:eastAsia="等线"/>
          <w:b w:val="0"/>
          <w:i w:val="0"/>
          <w:sz w:val="21"/>
        </w:rPr>
        <w:t xml:space="preserve"> n. 工会；联盟</w:t>
      </w:r>
    </w:p>
    <w:p w14:paraId="4F38CC0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entrepreneur</w:t>
      </w:r>
      <w:r>
        <w:rPr>
          <w:rFonts w:ascii="Cambria" w:hAnsi="Cambria" w:eastAsia="等线"/>
          <w:b w:val="0"/>
          <w:i w:val="0"/>
          <w:sz w:val="21"/>
        </w:rPr>
        <w:t xml:space="preserve"> n. 企业家；创业者</w:t>
      </w:r>
    </w:p>
    <w:p w14:paraId="18DCC23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freelance</w:t>
      </w:r>
      <w:r>
        <w:rPr>
          <w:rFonts w:ascii="Cambria" w:hAnsi="Cambria" w:eastAsia="等线"/>
          <w:b w:val="0"/>
          <w:i w:val="0"/>
          <w:sz w:val="21"/>
        </w:rPr>
        <w:t xml:space="preserve"> adj./v. 自由职业的</w:t>
      </w:r>
    </w:p>
    <w:p w14:paraId="4021E4A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self-employed</w:t>
      </w:r>
      <w:r>
        <w:rPr>
          <w:rFonts w:ascii="Cambria" w:hAnsi="Cambria" w:eastAsia="等线"/>
          <w:b w:val="0"/>
          <w:i w:val="0"/>
          <w:sz w:val="21"/>
        </w:rPr>
        <w:t xml:space="preserve"> adj. 自雇的</w:t>
      </w:r>
    </w:p>
    <w:p w14:paraId="7CA358D7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2.2 招聘与求职</w:t>
      </w:r>
    </w:p>
    <w:p w14:paraId="6195E52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recruit</w:t>
      </w:r>
      <w:r>
        <w:rPr>
          <w:rFonts w:ascii="Cambria" w:hAnsi="Cambria" w:eastAsia="等线"/>
          <w:b w:val="0"/>
          <w:i w:val="0"/>
          <w:sz w:val="21"/>
        </w:rPr>
        <w:t xml:space="preserve"> v. 招聘 n. 新员工</w:t>
      </w:r>
    </w:p>
    <w:p w14:paraId="759E3E0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recruitment</w:t>
      </w:r>
      <w:r>
        <w:rPr>
          <w:rFonts w:ascii="Cambria" w:hAnsi="Cambria" w:eastAsia="等线"/>
          <w:b w:val="0"/>
          <w:i w:val="0"/>
          <w:sz w:val="21"/>
        </w:rPr>
        <w:t xml:space="preserve"> n. 招聘</w:t>
      </w:r>
    </w:p>
    <w:p w14:paraId="7F65361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hire</w:t>
      </w:r>
      <w:r>
        <w:rPr>
          <w:rFonts w:ascii="Cambria" w:hAnsi="Cambria" w:eastAsia="等线"/>
          <w:b w:val="0"/>
          <w:i w:val="0"/>
          <w:sz w:val="21"/>
        </w:rPr>
        <w:t xml:space="preserve"> v. 雇用；租用</w:t>
      </w:r>
    </w:p>
    <w:p w14:paraId="73EED61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dismiss</w:t>
      </w:r>
      <w:r>
        <w:rPr>
          <w:rFonts w:ascii="Cambria" w:hAnsi="Cambria" w:eastAsia="等线"/>
          <w:b w:val="0"/>
          <w:i w:val="0"/>
          <w:sz w:val="21"/>
        </w:rPr>
        <w:t xml:space="preserve"> v. 解雇；驳回</w:t>
      </w:r>
    </w:p>
    <w:p w14:paraId="299AFA4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fire</w:t>
      </w:r>
      <w:r>
        <w:rPr>
          <w:rFonts w:ascii="Cambria" w:hAnsi="Cambria" w:eastAsia="等线"/>
          <w:b w:val="0"/>
          <w:i w:val="0"/>
          <w:sz w:val="21"/>
        </w:rPr>
        <w:t xml:space="preserve"> v. 解雇</w:t>
      </w:r>
    </w:p>
    <w:p w14:paraId="3223A73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lay off</w:t>
      </w:r>
      <w:r>
        <w:rPr>
          <w:rFonts w:ascii="Cambria" w:hAnsi="Cambria" w:eastAsia="等线"/>
          <w:b w:val="0"/>
          <w:i w:val="0"/>
          <w:sz w:val="21"/>
        </w:rPr>
        <w:t xml:space="preserve"> 裁员</w:t>
      </w:r>
    </w:p>
    <w:p w14:paraId="4BEF265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resign</w:t>
      </w:r>
      <w:r>
        <w:rPr>
          <w:rFonts w:ascii="Cambria" w:hAnsi="Cambria" w:eastAsia="等线"/>
          <w:b w:val="0"/>
          <w:i w:val="0"/>
          <w:sz w:val="21"/>
        </w:rPr>
        <w:t xml:space="preserve"> v. 辞职 — </w:t>
      </w:r>
      <w:r>
        <w:rPr>
          <w:rFonts w:ascii="Cambria" w:hAnsi="Cambria" w:eastAsia="等线"/>
          <w:b w:val="0"/>
          <w:i/>
          <w:sz w:val="21"/>
        </w:rPr>
        <w:t>resign from a post</w:t>
      </w:r>
    </w:p>
    <w:p w14:paraId="0F2E7C0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retire</w:t>
      </w:r>
      <w:r>
        <w:rPr>
          <w:rFonts w:ascii="Cambria" w:hAnsi="Cambria" w:eastAsia="等线"/>
          <w:b w:val="0"/>
          <w:i w:val="0"/>
          <w:sz w:val="21"/>
        </w:rPr>
        <w:t xml:space="preserve"> v. 退休</w:t>
      </w:r>
    </w:p>
    <w:p w14:paraId="13DB482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quit</w:t>
      </w:r>
      <w:r>
        <w:rPr>
          <w:rFonts w:ascii="Cambria" w:hAnsi="Cambria" w:eastAsia="等线"/>
          <w:b w:val="0"/>
          <w:i w:val="0"/>
          <w:sz w:val="21"/>
        </w:rPr>
        <w:t xml:space="preserve"> v. 放弃；辞职</w:t>
      </w:r>
    </w:p>
    <w:p w14:paraId="7D8EBDC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apply</w:t>
      </w:r>
      <w:r>
        <w:rPr>
          <w:rFonts w:ascii="Cambria" w:hAnsi="Cambria" w:eastAsia="等线"/>
          <w:b w:val="0"/>
          <w:i w:val="0"/>
          <w:sz w:val="21"/>
        </w:rPr>
        <w:t xml:space="preserve"> v. 申请；应用 — </w:t>
      </w:r>
      <w:r>
        <w:rPr>
          <w:rFonts w:ascii="Cambria" w:hAnsi="Cambria" w:eastAsia="等线"/>
          <w:b w:val="0"/>
          <w:i/>
          <w:sz w:val="21"/>
        </w:rPr>
        <w:t>apply for a position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 w:val="0"/>
          <w:i/>
          <w:sz w:val="21"/>
        </w:rPr>
        <w:t>apply to</w:t>
      </w:r>
      <w:r>
        <w:rPr>
          <w:rFonts w:ascii="Cambria" w:hAnsi="Cambria" w:eastAsia="等线"/>
          <w:b w:val="0"/>
          <w:i w:val="0"/>
          <w:sz w:val="21"/>
        </w:rPr>
        <w:t xml:space="preserve"> 适用于</w:t>
      </w:r>
    </w:p>
    <w:p w14:paraId="549DFB7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candidate</w:t>
      </w:r>
      <w:r>
        <w:rPr>
          <w:rFonts w:ascii="Cambria" w:hAnsi="Cambria" w:eastAsia="等线"/>
          <w:b w:val="0"/>
          <w:i w:val="0"/>
          <w:sz w:val="21"/>
        </w:rPr>
        <w:t xml:space="preserve"> n. 候选人；应聘者</w:t>
      </w:r>
    </w:p>
    <w:p w14:paraId="2C21FE3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interview</w:t>
      </w:r>
      <w:r>
        <w:rPr>
          <w:rFonts w:ascii="Cambria" w:hAnsi="Cambria" w:eastAsia="等线"/>
          <w:b w:val="0"/>
          <w:i w:val="0"/>
          <w:sz w:val="21"/>
        </w:rPr>
        <w:t xml:space="preserve"> n./v. 面试；采访</w:t>
      </w:r>
    </w:p>
    <w:p w14:paraId="171A809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resume</w:t>
      </w:r>
      <w:r>
        <w:rPr>
          <w:rFonts w:ascii="Cambria" w:hAnsi="Cambria" w:eastAsia="等线"/>
          <w:b w:val="0"/>
          <w:i w:val="0"/>
          <w:sz w:val="21"/>
        </w:rPr>
        <w:t xml:space="preserve"> n. 简历 [ˈrezəmeɪ]；v. 恢复 [rɪˈzjuːm] 🔁（同形异音）</w:t>
      </w:r>
    </w:p>
    <w:p w14:paraId="493C971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qualification</w:t>
      </w:r>
      <w:r>
        <w:rPr>
          <w:rFonts w:ascii="Cambria" w:hAnsi="Cambria" w:eastAsia="等线"/>
          <w:b w:val="0"/>
          <w:i w:val="0"/>
          <w:sz w:val="21"/>
        </w:rPr>
        <w:t xml:space="preserve"> n. 资格；学历</w:t>
      </w:r>
    </w:p>
    <w:p w14:paraId="505E955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competence</w:t>
      </w:r>
      <w:r>
        <w:rPr>
          <w:rFonts w:ascii="Cambria" w:hAnsi="Cambria" w:eastAsia="等线"/>
          <w:b w:val="0"/>
          <w:i w:val="0"/>
          <w:sz w:val="21"/>
        </w:rPr>
        <w:t xml:space="preserve"> n. 能力；胜任</w:t>
      </w:r>
    </w:p>
    <w:p w14:paraId="52B646E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expertise</w:t>
      </w:r>
      <w:r>
        <w:rPr>
          <w:rFonts w:ascii="Cambria" w:hAnsi="Cambria" w:eastAsia="等线"/>
          <w:b w:val="0"/>
          <w:i w:val="0"/>
          <w:sz w:val="21"/>
        </w:rPr>
        <w:t xml:space="preserve"> n. 专业知识</w:t>
      </w:r>
    </w:p>
    <w:p w14:paraId="6FEAF74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proficiency</w:t>
      </w:r>
      <w:r>
        <w:rPr>
          <w:rFonts w:ascii="Cambria" w:hAnsi="Cambria" w:eastAsia="等线"/>
          <w:b w:val="0"/>
          <w:i w:val="0"/>
          <w:sz w:val="21"/>
        </w:rPr>
        <w:t xml:space="preserve"> n. 熟练程度 — </w:t>
      </w:r>
      <w:r>
        <w:rPr>
          <w:rFonts w:ascii="Cambria" w:hAnsi="Cambria" w:eastAsia="等线"/>
          <w:b w:val="0"/>
          <w:i/>
          <w:sz w:val="21"/>
        </w:rPr>
        <w:t>language proficiency</w:t>
      </w:r>
    </w:p>
    <w:p w14:paraId="514FC35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vacancy</w:t>
      </w:r>
      <w:r>
        <w:rPr>
          <w:rFonts w:ascii="Cambria" w:hAnsi="Cambria" w:eastAsia="等线"/>
          <w:b w:val="0"/>
          <w:i w:val="0"/>
          <w:sz w:val="21"/>
        </w:rPr>
        <w:t xml:space="preserve"> n. 空缺；空房</w:t>
      </w:r>
    </w:p>
    <w:p w14:paraId="1F6FB96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position / post</w:t>
      </w:r>
      <w:r>
        <w:rPr>
          <w:rFonts w:ascii="Cambria" w:hAnsi="Cambria" w:eastAsia="等线"/>
          <w:b w:val="0"/>
          <w:i w:val="0"/>
          <w:sz w:val="21"/>
        </w:rPr>
        <w:t xml:space="preserve"> n. 职位</w:t>
      </w:r>
    </w:p>
    <w:p w14:paraId="7B3C54E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promotion</w:t>
      </w:r>
      <w:r>
        <w:rPr>
          <w:rFonts w:ascii="Cambria" w:hAnsi="Cambria" w:eastAsia="等线"/>
          <w:b w:val="0"/>
          <w:i w:val="0"/>
          <w:sz w:val="21"/>
        </w:rPr>
        <w:t xml:space="preserve"> n. 晋升；促销</w:t>
      </w:r>
    </w:p>
    <w:p w14:paraId="36DE72D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demote</w:t>
      </w:r>
      <w:r>
        <w:rPr>
          <w:rFonts w:ascii="Cambria" w:hAnsi="Cambria" w:eastAsia="等线"/>
          <w:b w:val="0"/>
          <w:i w:val="0"/>
          <w:sz w:val="21"/>
        </w:rPr>
        <w:t xml:space="preserve"> v. 降职</w:t>
      </w:r>
    </w:p>
    <w:p w14:paraId="222646A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transfer</w:t>
      </w:r>
      <w:r>
        <w:rPr>
          <w:rFonts w:ascii="Cambria" w:hAnsi="Cambria" w:eastAsia="等线"/>
          <w:b w:val="0"/>
          <w:i w:val="0"/>
          <w:sz w:val="21"/>
        </w:rPr>
        <w:t xml:space="preserve"> v./n. 调动；转移</w:t>
      </w:r>
    </w:p>
    <w:p w14:paraId="0C7E5E4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contract</w:t>
      </w:r>
      <w:r>
        <w:rPr>
          <w:rFonts w:ascii="Cambria" w:hAnsi="Cambria" w:eastAsia="等线"/>
          <w:b w:val="0"/>
          <w:i w:val="0"/>
          <w:sz w:val="21"/>
        </w:rPr>
        <w:t xml:space="preserve"> n. 合同 v. 收缩；签约 🔁 — </w:t>
      </w:r>
      <w:r>
        <w:rPr>
          <w:rFonts w:ascii="Cambria" w:hAnsi="Cambria" w:eastAsia="等线"/>
          <w:b w:val="0"/>
          <w:i/>
          <w:sz w:val="21"/>
        </w:rPr>
        <w:t>sign a contract</w:t>
      </w:r>
    </w:p>
    <w:p w14:paraId="4E3D7033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2.3 薪酬与待遇</w:t>
      </w:r>
    </w:p>
    <w:p w14:paraId="2CD54A9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salary</w:t>
      </w:r>
      <w:r>
        <w:rPr>
          <w:rFonts w:ascii="Cambria" w:hAnsi="Cambria" w:eastAsia="等线"/>
          <w:b w:val="0"/>
          <w:i w:val="0"/>
          <w:sz w:val="21"/>
        </w:rPr>
        <w:t xml:space="preserve"> n. 月薪/年薪（白领）</w:t>
      </w:r>
    </w:p>
    <w:p w14:paraId="484BCC0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wage</w:t>
      </w:r>
      <w:r>
        <w:rPr>
          <w:rFonts w:ascii="Cambria" w:hAnsi="Cambria" w:eastAsia="等线"/>
          <w:b w:val="0"/>
          <w:i w:val="0"/>
          <w:sz w:val="21"/>
        </w:rPr>
        <w:t xml:space="preserve"> n. 工资（计时/计件）</w:t>
      </w:r>
    </w:p>
    <w:p w14:paraId="1018918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income</w:t>
      </w:r>
      <w:r>
        <w:rPr>
          <w:rFonts w:ascii="Cambria" w:hAnsi="Cambria" w:eastAsia="等线"/>
          <w:b w:val="0"/>
          <w:i w:val="0"/>
          <w:sz w:val="21"/>
        </w:rPr>
        <w:t xml:space="preserve"> n. 收入</w:t>
      </w:r>
    </w:p>
    <w:p w14:paraId="670F798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bonus</w:t>
      </w:r>
      <w:r>
        <w:rPr>
          <w:rFonts w:ascii="Cambria" w:hAnsi="Cambria" w:eastAsia="等线"/>
          <w:b w:val="0"/>
          <w:i w:val="0"/>
          <w:sz w:val="21"/>
        </w:rPr>
        <w:t xml:space="preserve"> n. 奖金</w:t>
      </w:r>
    </w:p>
    <w:p w14:paraId="44124AA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allowance</w:t>
      </w:r>
      <w:r>
        <w:rPr>
          <w:rFonts w:ascii="Cambria" w:hAnsi="Cambria" w:eastAsia="等线"/>
          <w:b w:val="0"/>
          <w:i w:val="0"/>
          <w:sz w:val="21"/>
        </w:rPr>
        <w:t xml:space="preserve"> n. 津贴；零花钱</w:t>
      </w:r>
    </w:p>
    <w:p w14:paraId="6A6016D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pension</w:t>
      </w:r>
      <w:r>
        <w:rPr>
          <w:rFonts w:ascii="Cambria" w:hAnsi="Cambria" w:eastAsia="等线"/>
          <w:b w:val="0"/>
          <w:i w:val="0"/>
          <w:sz w:val="21"/>
        </w:rPr>
        <w:t xml:space="preserve"> n. 养老金</w:t>
      </w:r>
    </w:p>
    <w:p w14:paraId="567E5AB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welfare</w:t>
      </w:r>
      <w:r>
        <w:rPr>
          <w:rFonts w:ascii="Cambria" w:hAnsi="Cambria" w:eastAsia="等线"/>
          <w:b w:val="0"/>
          <w:i w:val="0"/>
          <w:sz w:val="21"/>
        </w:rPr>
        <w:t xml:space="preserve"> n. 福利；福祉</w:t>
      </w:r>
    </w:p>
    <w:p w14:paraId="7407854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benefit</w:t>
      </w:r>
      <w:r>
        <w:rPr>
          <w:rFonts w:ascii="Cambria" w:hAnsi="Cambria" w:eastAsia="等线"/>
          <w:b w:val="0"/>
          <w:i w:val="0"/>
          <w:sz w:val="21"/>
        </w:rPr>
        <w:t xml:space="preserve"> n. 福利；好处 v. 受益 — </w:t>
      </w:r>
      <w:r>
        <w:rPr>
          <w:rFonts w:ascii="Cambria" w:hAnsi="Cambria" w:eastAsia="等线"/>
          <w:b w:val="0"/>
          <w:i/>
          <w:sz w:val="21"/>
        </w:rPr>
        <w:t>benefit from</w:t>
      </w:r>
    </w:p>
    <w:p w14:paraId="533AA5C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commission</w:t>
      </w:r>
      <w:r>
        <w:rPr>
          <w:rFonts w:ascii="Cambria" w:hAnsi="Cambria" w:eastAsia="等线"/>
          <w:b w:val="0"/>
          <w:i w:val="0"/>
          <w:sz w:val="21"/>
        </w:rPr>
        <w:t xml:space="preserve"> n. 佣金；委员会</w:t>
      </w:r>
    </w:p>
    <w:p w14:paraId="0BD1047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overtime</w:t>
      </w:r>
      <w:r>
        <w:rPr>
          <w:rFonts w:ascii="Cambria" w:hAnsi="Cambria" w:eastAsia="等线"/>
          <w:b w:val="0"/>
          <w:i w:val="0"/>
          <w:sz w:val="21"/>
        </w:rPr>
        <w:t xml:space="preserve"> n. 加班 — </w:t>
      </w:r>
      <w:r>
        <w:rPr>
          <w:rFonts w:ascii="Cambria" w:hAnsi="Cambria" w:eastAsia="等线"/>
          <w:b w:val="0"/>
          <w:i/>
          <w:sz w:val="21"/>
        </w:rPr>
        <w:t>work overtime</w:t>
      </w:r>
    </w:p>
    <w:p w14:paraId="7CCE60E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shift</w:t>
      </w:r>
      <w:r>
        <w:rPr>
          <w:rFonts w:ascii="Cambria" w:hAnsi="Cambria" w:eastAsia="等线"/>
          <w:b w:val="0"/>
          <w:i w:val="0"/>
          <w:sz w:val="21"/>
        </w:rPr>
        <w:t xml:space="preserve"> n. 轮班；转变 v. 转移</w:t>
      </w:r>
    </w:p>
    <w:p w14:paraId="3D90039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workload</w:t>
      </w:r>
      <w:r>
        <w:rPr>
          <w:rFonts w:ascii="Cambria" w:hAnsi="Cambria" w:eastAsia="等线"/>
          <w:b w:val="0"/>
          <w:i w:val="0"/>
          <w:sz w:val="21"/>
        </w:rPr>
        <w:t xml:space="preserve"> n. 工作量</w:t>
      </w:r>
    </w:p>
    <w:p w14:paraId="695A9DC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stress</w:t>
      </w:r>
      <w:r>
        <w:rPr>
          <w:rFonts w:ascii="Cambria" w:hAnsi="Cambria" w:eastAsia="等线"/>
          <w:b w:val="0"/>
          <w:i w:val="0"/>
          <w:sz w:val="21"/>
        </w:rPr>
        <w:t xml:space="preserve"> n. 压力 v. 强调 🔁</w:t>
      </w:r>
    </w:p>
    <w:p w14:paraId="4174F3AC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2.4 工作状态与品质</w:t>
      </w:r>
    </w:p>
    <w:p w14:paraId="639A66E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schedule</w:t>
      </w:r>
      <w:r>
        <w:rPr>
          <w:rFonts w:ascii="Cambria" w:hAnsi="Cambria" w:eastAsia="等线"/>
          <w:b w:val="0"/>
          <w:i w:val="0"/>
          <w:sz w:val="21"/>
        </w:rPr>
        <w:t xml:space="preserve"> n. 日程 v. 安排 🔁</w:t>
      </w:r>
    </w:p>
    <w:p w14:paraId="52CE6B3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efficient</w:t>
      </w:r>
      <w:r>
        <w:rPr>
          <w:rFonts w:ascii="Cambria" w:hAnsi="Cambria" w:eastAsia="等线"/>
          <w:b w:val="0"/>
          <w:i w:val="0"/>
          <w:sz w:val="21"/>
        </w:rPr>
        <w:t xml:space="preserve"> adj. 高效的（省时省力）</w:t>
      </w:r>
    </w:p>
    <w:p w14:paraId="032F3F7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effective</w:t>
      </w:r>
      <w:r>
        <w:rPr>
          <w:rFonts w:ascii="Cambria" w:hAnsi="Cambria" w:eastAsia="等线"/>
          <w:b w:val="0"/>
          <w:i w:val="0"/>
          <w:sz w:val="21"/>
        </w:rPr>
        <w:t xml:space="preserve"> adj. 有效的（达到目的）</w:t>
      </w:r>
    </w:p>
    <w:p w14:paraId="4DA3EB4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productive</w:t>
      </w:r>
      <w:r>
        <w:rPr>
          <w:rFonts w:ascii="Cambria" w:hAnsi="Cambria" w:eastAsia="等线"/>
          <w:b w:val="0"/>
          <w:i w:val="0"/>
          <w:sz w:val="21"/>
        </w:rPr>
        <w:t xml:space="preserve"> adj. 多产的；富有成效的</w:t>
      </w:r>
    </w:p>
    <w:p w14:paraId="0815BDB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reliable</w:t>
      </w:r>
      <w:r>
        <w:rPr>
          <w:rFonts w:ascii="Cambria" w:hAnsi="Cambria" w:eastAsia="等线"/>
          <w:b w:val="0"/>
          <w:i w:val="0"/>
          <w:sz w:val="21"/>
        </w:rPr>
        <w:t xml:space="preserve"> adj. 可靠的</w:t>
      </w:r>
    </w:p>
    <w:p w14:paraId="3D94ECF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responsible</w:t>
      </w:r>
      <w:r>
        <w:rPr>
          <w:rFonts w:ascii="Cambria" w:hAnsi="Cambria" w:eastAsia="等线"/>
          <w:b w:val="0"/>
          <w:i w:val="0"/>
          <w:sz w:val="21"/>
        </w:rPr>
        <w:t xml:space="preserve"> adj. 负责的 — </w:t>
      </w:r>
      <w:r>
        <w:rPr>
          <w:rFonts w:ascii="Cambria" w:hAnsi="Cambria" w:eastAsia="等线"/>
          <w:b w:val="0"/>
          <w:i/>
          <w:sz w:val="21"/>
        </w:rPr>
        <w:t>be responsible for</w:t>
      </w:r>
    </w:p>
    <w:p w14:paraId="0D59F20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punctual</w:t>
      </w:r>
      <w:r>
        <w:rPr>
          <w:rFonts w:ascii="Cambria" w:hAnsi="Cambria" w:eastAsia="等线"/>
          <w:b w:val="0"/>
          <w:i w:val="0"/>
          <w:sz w:val="21"/>
        </w:rPr>
        <w:t xml:space="preserve"> adj. 准时的</w:t>
      </w:r>
    </w:p>
    <w:p w14:paraId="730DF69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flexible</w:t>
      </w:r>
      <w:r>
        <w:rPr>
          <w:rFonts w:ascii="Cambria" w:hAnsi="Cambria" w:eastAsia="等线"/>
          <w:b w:val="0"/>
          <w:i w:val="0"/>
          <w:sz w:val="21"/>
        </w:rPr>
        <w:t xml:space="preserve"> adj. 灵活的</w:t>
      </w:r>
    </w:p>
    <w:p w14:paraId="3224080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adaptable</w:t>
      </w:r>
      <w:r>
        <w:rPr>
          <w:rFonts w:ascii="Cambria" w:hAnsi="Cambria" w:eastAsia="等线"/>
          <w:b w:val="0"/>
          <w:i w:val="0"/>
          <w:sz w:val="21"/>
        </w:rPr>
        <w:t xml:space="preserve"> adj. 适应性强的</w:t>
      </w:r>
    </w:p>
    <w:p w14:paraId="1C7C670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cooperate</w:t>
      </w:r>
      <w:r>
        <w:rPr>
          <w:rFonts w:ascii="Cambria" w:hAnsi="Cambria" w:eastAsia="等线"/>
          <w:b w:val="0"/>
          <w:i w:val="0"/>
          <w:sz w:val="21"/>
        </w:rPr>
        <w:t xml:space="preserve"> v. 合作 — </w:t>
      </w:r>
      <w:r>
        <w:rPr>
          <w:rFonts w:ascii="Cambria" w:hAnsi="Cambria" w:eastAsia="等线"/>
          <w:b w:val="0"/>
          <w:i/>
          <w:sz w:val="21"/>
        </w:rPr>
        <w:t>cooperate with</w:t>
      </w:r>
    </w:p>
    <w:p w14:paraId="48DFF0B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collaborate</w:t>
      </w:r>
      <w:r>
        <w:rPr>
          <w:rFonts w:ascii="Cambria" w:hAnsi="Cambria" w:eastAsia="等线"/>
          <w:b w:val="0"/>
          <w:i w:val="0"/>
          <w:sz w:val="21"/>
        </w:rPr>
        <w:t xml:space="preserve"> v. 协作（共同创作）</w:t>
      </w:r>
    </w:p>
    <w:p w14:paraId="7D027AD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delegate</w:t>
      </w:r>
      <w:r>
        <w:rPr>
          <w:rFonts w:ascii="Cambria" w:hAnsi="Cambria" w:eastAsia="等线"/>
          <w:b w:val="0"/>
          <w:i w:val="0"/>
          <w:sz w:val="21"/>
        </w:rPr>
        <w:t xml:space="preserve"> v. 授权；委派 n. 代表</w:t>
      </w:r>
    </w:p>
    <w:p w14:paraId="704ECF5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negotiate</w:t>
      </w:r>
      <w:r>
        <w:rPr>
          <w:rFonts w:ascii="Cambria" w:hAnsi="Cambria" w:eastAsia="等线"/>
          <w:b w:val="0"/>
          <w:i w:val="0"/>
          <w:sz w:val="21"/>
        </w:rPr>
        <w:t xml:space="preserve"> v. 谈判 — </w:t>
      </w:r>
      <w:r>
        <w:rPr>
          <w:rFonts w:ascii="Cambria" w:hAnsi="Cambria" w:eastAsia="等线"/>
          <w:b w:val="0"/>
          <w:i/>
          <w:sz w:val="21"/>
        </w:rPr>
        <w:t>negotiate with</w:t>
      </w:r>
    </w:p>
    <w:p w14:paraId="65B3448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compromise</w:t>
      </w:r>
      <w:r>
        <w:rPr>
          <w:rFonts w:ascii="Cambria" w:hAnsi="Cambria" w:eastAsia="等线"/>
          <w:b w:val="0"/>
          <w:i w:val="0"/>
          <w:sz w:val="21"/>
        </w:rPr>
        <w:t xml:space="preserve"> n./v. 妥协</w:t>
      </w:r>
    </w:p>
    <w:p w14:paraId="1E7643B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deadline</w:t>
      </w:r>
      <w:r>
        <w:rPr>
          <w:rFonts w:ascii="Cambria" w:hAnsi="Cambria" w:eastAsia="等线"/>
          <w:b w:val="0"/>
          <w:i w:val="0"/>
          <w:sz w:val="21"/>
        </w:rPr>
        <w:t xml:space="preserve"> n. 截止期限（见 1.3）</w:t>
      </w:r>
    </w:p>
    <w:p w14:paraId="72F1D14A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辨析速记</w:t>
      </w:r>
      <w:r>
        <w:rPr>
          <w:rFonts w:ascii="Cambria" w:hAnsi="Cambria" w:eastAsia="等线"/>
          <w:b w:val="0"/>
          <w:i w:val="0"/>
          <w:sz w:val="20"/>
        </w:rPr>
        <w:t>：</w:t>
      </w:r>
      <w:r>
        <w:rPr>
          <w:rFonts w:ascii="Consolas" w:hAnsi="Consolas" w:eastAsia="等线"/>
          <w:b w:val="0"/>
          <w:i w:val="0"/>
          <w:color w:val="8B3A3A"/>
          <w:sz w:val="19"/>
        </w:rPr>
        <w:t>salary</w:t>
      </w:r>
      <w:r>
        <w:rPr>
          <w:rFonts w:ascii="Cambria" w:hAnsi="Cambria" w:eastAsia="等线"/>
          <w:b w:val="0"/>
          <w:i w:val="0"/>
          <w:sz w:val="20"/>
        </w:rPr>
        <w:t xml:space="preserve"> 是按"月/年"给的，</w:t>
      </w:r>
      <w:r>
        <w:rPr>
          <w:rFonts w:ascii="Consolas" w:hAnsi="Consolas" w:eastAsia="等线"/>
          <w:b w:val="0"/>
          <w:i w:val="0"/>
          <w:color w:val="8B3A3A"/>
          <w:sz w:val="19"/>
        </w:rPr>
        <w:t>wage</w:t>
      </w:r>
      <w:r>
        <w:rPr>
          <w:rFonts w:ascii="Cambria" w:hAnsi="Cambria" w:eastAsia="等线"/>
          <w:b w:val="0"/>
          <w:i w:val="0"/>
          <w:sz w:val="20"/>
        </w:rPr>
        <w:t xml:space="preserve"> 是按"小时/件"给的；</w:t>
      </w:r>
      <w:r>
        <w:rPr>
          <w:rFonts w:ascii="Consolas" w:hAnsi="Consolas" w:eastAsia="等线"/>
          <w:b w:val="0"/>
          <w:i w:val="0"/>
          <w:color w:val="8B3A3A"/>
          <w:sz w:val="19"/>
        </w:rPr>
        <w:t>fee</w:t>
      </w:r>
      <w:r>
        <w:rPr>
          <w:rFonts w:ascii="Cambria" w:hAnsi="Cambria" w:eastAsia="等线"/>
          <w:b w:val="0"/>
          <w:i w:val="0"/>
          <w:sz w:val="20"/>
        </w:rPr>
        <w:t xml:space="preserve"> 是给专业人士的服务费（律师费、学费），</w:t>
      </w:r>
      <w:r>
        <w:rPr>
          <w:rFonts w:ascii="Consolas" w:hAnsi="Consolas" w:eastAsia="等线"/>
          <w:b w:val="0"/>
          <w:i w:val="0"/>
          <w:color w:val="8B3A3A"/>
          <w:sz w:val="19"/>
        </w:rPr>
        <w:t>fare</w:t>
      </w:r>
      <w:r>
        <w:rPr>
          <w:rFonts w:ascii="Cambria" w:hAnsi="Cambria" w:eastAsia="等线"/>
          <w:b w:val="0"/>
          <w:i w:val="0"/>
          <w:sz w:val="20"/>
        </w:rPr>
        <w:t xml:space="preserve"> 是交通费。四个"费"分开记，翻译题常考。</w:t>
      </w:r>
    </w:p>
    <w:p w14:paraId="427334ED">
      <w:pPr>
        <w:pStyle w:val="4"/>
      </w:pPr>
      <w:bookmarkStart w:id="4" w:name="_Toc12144"/>
      <w:r>
        <w:rPr>
          <w:rFonts w:ascii="Cambria" w:hAnsi="Cambria" w:eastAsia="等线"/>
          <w:b/>
          <w:i w:val="0"/>
          <w:color w:val="2E5A88"/>
          <w:sz w:val="30"/>
        </w:rPr>
        <w:t>3. 经济与商业</w:t>
      </w:r>
      <w:bookmarkEnd w:id="4"/>
    </w:p>
    <w:p w14:paraId="45AB627F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阅读"经济类"文章的主力词，也是听力新闻的高频背景词。</w:t>
      </w:r>
    </w:p>
    <w:p w14:paraId="75FC8673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链：市场 → 供需 → 价格 → 竞争 → 利润 → 破产</w:t>
      </w:r>
    </w:p>
    <w:p w14:paraId="20963D54">
      <w:r>
        <w:rPr>
          <w:rFonts w:ascii="Cambria" w:hAnsi="Cambria" w:eastAsia="等线"/>
          <w:b/>
          <w:i w:val="0"/>
          <w:sz w:val="21"/>
        </w:rPr>
        <w:t>market → demand → supply → price → competition → profit → investment → debt → bankrupt</w:t>
      </w:r>
    </w:p>
    <w:p w14:paraId="2141267D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3.1 宏观与金融</w:t>
      </w:r>
    </w:p>
    <w:p w14:paraId="248DD16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economy</w:t>
      </w:r>
      <w:r>
        <w:rPr>
          <w:rFonts w:ascii="Cambria" w:hAnsi="Cambria" w:eastAsia="等线"/>
          <w:b w:val="0"/>
          <w:i w:val="0"/>
          <w:sz w:val="21"/>
        </w:rPr>
        <w:t xml:space="preserve"> n. 经济；节约</w:t>
      </w:r>
    </w:p>
    <w:p w14:paraId="3736769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economic</w:t>
      </w:r>
      <w:r>
        <w:rPr>
          <w:rFonts w:ascii="Cambria" w:hAnsi="Cambria" w:eastAsia="等线"/>
          <w:b w:val="0"/>
          <w:i w:val="0"/>
          <w:sz w:val="21"/>
        </w:rPr>
        <w:t xml:space="preserve"> adj. 经济的（宏观）— </w:t>
      </w:r>
      <w:r>
        <w:rPr>
          <w:rFonts w:ascii="Cambria" w:hAnsi="Cambria" w:eastAsia="等线"/>
          <w:b w:val="0"/>
          <w:i/>
          <w:sz w:val="21"/>
        </w:rPr>
        <w:t>economic growth</w:t>
      </w:r>
    </w:p>
    <w:p w14:paraId="6085B09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economical</w:t>
      </w:r>
      <w:r>
        <w:rPr>
          <w:rFonts w:ascii="Cambria" w:hAnsi="Cambria" w:eastAsia="等线"/>
          <w:b w:val="0"/>
          <w:i w:val="0"/>
          <w:sz w:val="21"/>
        </w:rPr>
        <w:t xml:space="preserve"> adj. 节约的（省钱）— </w:t>
      </w:r>
      <w:r>
        <w:rPr>
          <w:rFonts w:ascii="Cambria" w:hAnsi="Cambria" w:eastAsia="等线"/>
          <w:b w:val="0"/>
          <w:i/>
          <w:sz w:val="21"/>
        </w:rPr>
        <w:t>an economical car</w:t>
      </w:r>
    </w:p>
    <w:p w14:paraId="2158E4D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finance</w:t>
      </w:r>
      <w:r>
        <w:rPr>
          <w:rFonts w:ascii="Cambria" w:hAnsi="Cambria" w:eastAsia="等线"/>
          <w:b w:val="0"/>
          <w:i w:val="0"/>
          <w:sz w:val="21"/>
        </w:rPr>
        <w:t xml:space="preserve"> n. 财政；金融 v. 资助</w:t>
      </w:r>
    </w:p>
    <w:p w14:paraId="079BEA9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financial</w:t>
      </w:r>
      <w:r>
        <w:rPr>
          <w:rFonts w:ascii="Cambria" w:hAnsi="Cambria" w:eastAsia="等线"/>
          <w:b w:val="0"/>
          <w:i w:val="0"/>
          <w:sz w:val="21"/>
        </w:rPr>
        <w:t xml:space="preserve"> adj. 财政的 — </w:t>
      </w:r>
      <w:r>
        <w:rPr>
          <w:rFonts w:ascii="Cambria" w:hAnsi="Cambria" w:eastAsia="等线"/>
          <w:b w:val="0"/>
          <w:i/>
          <w:sz w:val="21"/>
        </w:rPr>
        <w:t>financial crisis</w:t>
      </w:r>
    </w:p>
    <w:p w14:paraId="0162FA4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budget</w:t>
      </w:r>
      <w:r>
        <w:rPr>
          <w:rFonts w:ascii="Cambria" w:hAnsi="Cambria" w:eastAsia="等线"/>
          <w:b w:val="0"/>
          <w:i w:val="0"/>
          <w:sz w:val="21"/>
        </w:rPr>
        <w:t xml:space="preserve"> n. 预算 — </w:t>
      </w:r>
      <w:r>
        <w:rPr>
          <w:rFonts w:ascii="Cambria" w:hAnsi="Cambria" w:eastAsia="等线"/>
          <w:b w:val="0"/>
          <w:i/>
          <w:sz w:val="21"/>
        </w:rPr>
        <w:t>on a tight budget</w:t>
      </w:r>
    </w:p>
    <w:p w14:paraId="2A03580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capital</w:t>
      </w:r>
      <w:r>
        <w:rPr>
          <w:rFonts w:ascii="Cambria" w:hAnsi="Cambria" w:eastAsia="等线"/>
          <w:b w:val="0"/>
          <w:i w:val="0"/>
          <w:sz w:val="21"/>
        </w:rPr>
        <w:t xml:space="preserve"> n. 资本；首都；大写字母 🔁</w:t>
      </w:r>
    </w:p>
    <w:p w14:paraId="2692C11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fund</w:t>
      </w:r>
      <w:r>
        <w:rPr>
          <w:rFonts w:ascii="Cambria" w:hAnsi="Cambria" w:eastAsia="等线"/>
          <w:b w:val="0"/>
          <w:i w:val="0"/>
          <w:sz w:val="21"/>
        </w:rPr>
        <w:t xml:space="preserve"> n. 基金 v. 资助</w:t>
      </w:r>
    </w:p>
    <w:p w14:paraId="26BB008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invest</w:t>
      </w:r>
      <w:r>
        <w:rPr>
          <w:rFonts w:ascii="Cambria" w:hAnsi="Cambria" w:eastAsia="等线"/>
          <w:b w:val="0"/>
          <w:i w:val="0"/>
          <w:sz w:val="21"/>
        </w:rPr>
        <w:t xml:space="preserve"> v. 投资 — </w:t>
      </w:r>
      <w:r>
        <w:rPr>
          <w:rFonts w:ascii="Cambria" w:hAnsi="Cambria" w:eastAsia="等线"/>
          <w:b w:val="0"/>
          <w:i/>
          <w:sz w:val="21"/>
        </w:rPr>
        <w:t>invest in</w:t>
      </w:r>
    </w:p>
    <w:p w14:paraId="027EF0F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investment</w:t>
      </w:r>
      <w:r>
        <w:rPr>
          <w:rFonts w:ascii="Cambria" w:hAnsi="Cambria" w:eastAsia="等线"/>
          <w:b w:val="0"/>
          <w:i w:val="0"/>
          <w:sz w:val="21"/>
        </w:rPr>
        <w:t xml:space="preserve"> n. 投资</w:t>
      </w:r>
    </w:p>
    <w:p w14:paraId="53679F1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investor</w:t>
      </w:r>
      <w:r>
        <w:rPr>
          <w:rFonts w:ascii="Cambria" w:hAnsi="Cambria" w:eastAsia="等线"/>
          <w:b w:val="0"/>
          <w:i w:val="0"/>
          <w:sz w:val="21"/>
        </w:rPr>
        <w:t xml:space="preserve"> n. 投资者</w:t>
      </w:r>
    </w:p>
    <w:p w14:paraId="77BD59F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currency</w:t>
      </w:r>
      <w:r>
        <w:rPr>
          <w:rFonts w:ascii="Cambria" w:hAnsi="Cambria" w:eastAsia="等线"/>
          <w:b w:val="0"/>
          <w:i w:val="0"/>
          <w:sz w:val="21"/>
        </w:rPr>
        <w:t xml:space="preserve"> n. 货币</w:t>
      </w:r>
    </w:p>
    <w:p w14:paraId="2EA6B5A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exchange</w:t>
      </w:r>
      <w:r>
        <w:rPr>
          <w:rFonts w:ascii="Cambria" w:hAnsi="Cambria" w:eastAsia="等线"/>
          <w:b w:val="0"/>
          <w:i w:val="0"/>
          <w:sz w:val="21"/>
        </w:rPr>
        <w:t xml:space="preserve"> n./v. 交换；兑换 — </w:t>
      </w:r>
      <w:r>
        <w:rPr>
          <w:rFonts w:ascii="Cambria" w:hAnsi="Cambria" w:eastAsia="等线"/>
          <w:b w:val="0"/>
          <w:i/>
          <w:sz w:val="21"/>
        </w:rPr>
        <w:t>exchange rate</w:t>
      </w:r>
      <w:r>
        <w:rPr>
          <w:rFonts w:ascii="Cambria" w:hAnsi="Cambria" w:eastAsia="等线"/>
          <w:b w:val="0"/>
          <w:i w:val="0"/>
          <w:sz w:val="21"/>
        </w:rPr>
        <w:t xml:space="preserve"> 汇率</w:t>
      </w:r>
    </w:p>
    <w:p w14:paraId="6E51BF1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inflation</w:t>
      </w:r>
      <w:r>
        <w:rPr>
          <w:rFonts w:ascii="Cambria" w:hAnsi="Cambria" w:eastAsia="等线"/>
          <w:b w:val="0"/>
          <w:i w:val="0"/>
          <w:sz w:val="21"/>
        </w:rPr>
        <w:t xml:space="preserve"> n. 通货膨胀</w:t>
      </w:r>
    </w:p>
    <w:p w14:paraId="1EE9B6E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recession</w:t>
      </w:r>
      <w:r>
        <w:rPr>
          <w:rFonts w:ascii="Cambria" w:hAnsi="Cambria" w:eastAsia="等线"/>
          <w:b w:val="0"/>
          <w:i w:val="0"/>
          <w:sz w:val="21"/>
        </w:rPr>
        <w:t xml:space="preserve"> n. 经济衰退</w:t>
      </w:r>
    </w:p>
    <w:p w14:paraId="03A1BF1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depression</w:t>
      </w:r>
      <w:r>
        <w:rPr>
          <w:rFonts w:ascii="Cambria" w:hAnsi="Cambria" w:eastAsia="等线"/>
          <w:b w:val="0"/>
          <w:i w:val="0"/>
          <w:sz w:val="21"/>
        </w:rPr>
        <w:t xml:space="preserve"> n. 萧条；抑郁</w:t>
      </w:r>
    </w:p>
    <w:p w14:paraId="1521657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boom</w:t>
      </w:r>
      <w:r>
        <w:rPr>
          <w:rFonts w:ascii="Cambria" w:hAnsi="Cambria" w:eastAsia="等线"/>
          <w:b w:val="0"/>
          <w:i w:val="0"/>
          <w:sz w:val="21"/>
        </w:rPr>
        <w:t xml:space="preserve"> n./v. 繁荣；激增</w:t>
      </w:r>
    </w:p>
    <w:p w14:paraId="5F27914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growth</w:t>
      </w:r>
      <w:r>
        <w:rPr>
          <w:rFonts w:ascii="Cambria" w:hAnsi="Cambria" w:eastAsia="等线"/>
          <w:b w:val="0"/>
          <w:i w:val="0"/>
          <w:sz w:val="21"/>
        </w:rPr>
        <w:t xml:space="preserve"> n. 增长</w:t>
      </w:r>
    </w:p>
    <w:p w14:paraId="3693D6F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debt</w:t>
      </w:r>
      <w:r>
        <w:rPr>
          <w:rFonts w:ascii="Cambria" w:hAnsi="Cambria" w:eastAsia="等线"/>
          <w:b w:val="0"/>
          <w:i w:val="0"/>
          <w:sz w:val="21"/>
        </w:rPr>
        <w:t xml:space="preserve"> n. 债务 — </w:t>
      </w:r>
      <w:r>
        <w:rPr>
          <w:rFonts w:ascii="Cambria" w:hAnsi="Cambria" w:eastAsia="等线"/>
          <w:b w:val="0"/>
          <w:i/>
          <w:sz w:val="21"/>
        </w:rPr>
        <w:t>in debt</w:t>
      </w:r>
      <w:r>
        <w:rPr>
          <w:rFonts w:ascii="Cambria" w:hAnsi="Cambria" w:eastAsia="等线"/>
          <w:b w:val="0"/>
          <w:i w:val="0"/>
          <w:sz w:val="21"/>
        </w:rPr>
        <w:t xml:space="preserve"> 负债</w:t>
      </w:r>
    </w:p>
    <w:p w14:paraId="31B1A27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loan</w:t>
      </w:r>
      <w:r>
        <w:rPr>
          <w:rFonts w:ascii="Cambria" w:hAnsi="Cambria" w:eastAsia="等线"/>
          <w:b w:val="0"/>
          <w:i w:val="0"/>
          <w:sz w:val="21"/>
        </w:rPr>
        <w:t xml:space="preserve"> n. 贷款 v. 借出</w:t>
      </w:r>
    </w:p>
    <w:p w14:paraId="5BBC965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mortgage</w:t>
      </w:r>
      <w:r>
        <w:rPr>
          <w:rFonts w:ascii="Cambria" w:hAnsi="Cambria" w:eastAsia="等线"/>
          <w:b w:val="0"/>
          <w:i w:val="0"/>
          <w:sz w:val="21"/>
        </w:rPr>
        <w:t xml:space="preserve"> n. 抵押贷款</w:t>
      </w:r>
    </w:p>
    <w:p w14:paraId="08138FD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deposit</w:t>
      </w:r>
      <w:r>
        <w:rPr>
          <w:rFonts w:ascii="Cambria" w:hAnsi="Cambria" w:eastAsia="等线"/>
          <w:b w:val="0"/>
          <w:i w:val="0"/>
          <w:sz w:val="21"/>
        </w:rPr>
        <w:t xml:space="preserve"> n. 存款；押金 v. 存放</w:t>
      </w:r>
    </w:p>
    <w:p w14:paraId="55E1875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withdraw</w:t>
      </w:r>
      <w:r>
        <w:rPr>
          <w:rFonts w:ascii="Cambria" w:hAnsi="Cambria" w:eastAsia="等线"/>
          <w:b w:val="0"/>
          <w:i w:val="0"/>
          <w:sz w:val="21"/>
        </w:rPr>
        <w:t xml:space="preserve"> v. 取（钱）；撤回</w:t>
      </w:r>
    </w:p>
    <w:p w14:paraId="5CA63AC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interest</w:t>
      </w:r>
      <w:r>
        <w:rPr>
          <w:rFonts w:ascii="Cambria" w:hAnsi="Cambria" w:eastAsia="等线"/>
          <w:b w:val="0"/>
          <w:i w:val="0"/>
          <w:sz w:val="21"/>
        </w:rPr>
        <w:t xml:space="preserve"> n. 利息；兴趣 🔁 — </w:t>
      </w:r>
      <w:r>
        <w:rPr>
          <w:rFonts w:ascii="Cambria" w:hAnsi="Cambria" w:eastAsia="等线"/>
          <w:b w:val="0"/>
          <w:i/>
          <w:sz w:val="21"/>
        </w:rPr>
        <w:t>interest rate</w:t>
      </w:r>
      <w:r>
        <w:rPr>
          <w:rFonts w:ascii="Cambria" w:hAnsi="Cambria" w:eastAsia="等线"/>
          <w:b w:val="0"/>
          <w:i w:val="0"/>
          <w:sz w:val="21"/>
        </w:rPr>
        <w:t xml:space="preserve"> 利率</w:t>
      </w:r>
    </w:p>
    <w:p w14:paraId="3FDB538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tax</w:t>
      </w:r>
      <w:r>
        <w:rPr>
          <w:rFonts w:ascii="Cambria" w:hAnsi="Cambria" w:eastAsia="等线"/>
          <w:b w:val="0"/>
          <w:i w:val="0"/>
          <w:sz w:val="21"/>
        </w:rPr>
        <w:t xml:space="preserve"> n. 税 v. 征税</w:t>
      </w:r>
    </w:p>
    <w:p w14:paraId="05F6DE2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subsidy</w:t>
      </w:r>
      <w:r>
        <w:rPr>
          <w:rFonts w:ascii="Cambria" w:hAnsi="Cambria" w:eastAsia="等线"/>
          <w:b w:val="0"/>
          <w:i w:val="0"/>
          <w:sz w:val="21"/>
        </w:rPr>
        <w:t xml:space="preserve"> n. 补贴</w:t>
      </w:r>
    </w:p>
    <w:p w14:paraId="2423709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insurance</w:t>
      </w:r>
      <w:r>
        <w:rPr>
          <w:rFonts w:ascii="Cambria" w:hAnsi="Cambria" w:eastAsia="等线"/>
          <w:b w:val="0"/>
          <w:i w:val="0"/>
          <w:sz w:val="21"/>
        </w:rPr>
        <w:t xml:space="preserve"> n. 保险</w:t>
      </w:r>
    </w:p>
    <w:p w14:paraId="7CD9584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stock</w:t>
      </w:r>
      <w:r>
        <w:rPr>
          <w:rFonts w:ascii="Cambria" w:hAnsi="Cambria" w:eastAsia="等线"/>
          <w:b w:val="0"/>
          <w:i w:val="0"/>
          <w:sz w:val="21"/>
        </w:rPr>
        <w:t xml:space="preserve"> n. 股票；库存 🔁</w:t>
      </w:r>
    </w:p>
    <w:p w14:paraId="41CE8CE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share</w:t>
      </w:r>
      <w:r>
        <w:rPr>
          <w:rFonts w:ascii="Cambria" w:hAnsi="Cambria" w:eastAsia="等线"/>
          <w:b w:val="0"/>
          <w:i w:val="0"/>
          <w:sz w:val="21"/>
        </w:rPr>
        <w:t xml:space="preserve"> n. 股份；份额 v. 分享 🔁</w:t>
      </w:r>
    </w:p>
    <w:p w14:paraId="7372369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shareholder</w:t>
      </w:r>
      <w:r>
        <w:rPr>
          <w:rFonts w:ascii="Cambria" w:hAnsi="Cambria" w:eastAsia="等线"/>
          <w:b w:val="0"/>
          <w:i w:val="0"/>
          <w:sz w:val="21"/>
        </w:rPr>
        <w:t xml:space="preserve"> n. 股东</w:t>
      </w:r>
    </w:p>
    <w:p w14:paraId="7FE3055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dividend</w:t>
      </w:r>
      <w:r>
        <w:rPr>
          <w:rFonts w:ascii="Cambria" w:hAnsi="Cambria" w:eastAsia="等线"/>
          <w:b w:val="0"/>
          <w:i w:val="0"/>
          <w:sz w:val="21"/>
        </w:rPr>
        <w:t xml:space="preserve"> n. 红利；股息</w:t>
      </w:r>
    </w:p>
    <w:p w14:paraId="1B148CB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merger</w:t>
      </w:r>
      <w:r>
        <w:rPr>
          <w:rFonts w:ascii="Cambria" w:hAnsi="Cambria" w:eastAsia="等线"/>
          <w:b w:val="0"/>
          <w:i w:val="0"/>
          <w:sz w:val="21"/>
        </w:rPr>
        <w:t xml:space="preserve"> n. 合并</w:t>
      </w:r>
    </w:p>
    <w:p w14:paraId="6EA0801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acquisition</w:t>
      </w:r>
      <w:r>
        <w:rPr>
          <w:rFonts w:ascii="Cambria" w:hAnsi="Cambria" w:eastAsia="等线"/>
          <w:b w:val="0"/>
          <w:i w:val="0"/>
          <w:sz w:val="21"/>
        </w:rPr>
        <w:t xml:space="preserve"> n. 收购；获得</w:t>
      </w:r>
    </w:p>
    <w:p w14:paraId="369D10FF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3.2 企业与经营</w:t>
      </w:r>
    </w:p>
    <w:p w14:paraId="4856D5A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enterprise</w:t>
      </w:r>
      <w:r>
        <w:rPr>
          <w:rFonts w:ascii="Cambria" w:hAnsi="Cambria" w:eastAsia="等线"/>
          <w:b w:val="0"/>
          <w:i w:val="0"/>
          <w:sz w:val="21"/>
        </w:rPr>
        <w:t xml:space="preserve"> n. 企业；事业心</w:t>
      </w:r>
    </w:p>
    <w:p w14:paraId="6B6438D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firm</w:t>
      </w:r>
      <w:r>
        <w:rPr>
          <w:rFonts w:ascii="Cambria" w:hAnsi="Cambria" w:eastAsia="等线"/>
          <w:b w:val="0"/>
          <w:i w:val="0"/>
          <w:sz w:val="21"/>
        </w:rPr>
        <w:t xml:space="preserve"> n. 公司 adj. 坚定的 🔁</w:t>
      </w:r>
    </w:p>
    <w:p w14:paraId="74C31AB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corporation</w:t>
      </w:r>
      <w:r>
        <w:rPr>
          <w:rFonts w:ascii="Cambria" w:hAnsi="Cambria" w:eastAsia="等线"/>
          <w:b w:val="0"/>
          <w:i w:val="0"/>
          <w:sz w:val="21"/>
        </w:rPr>
        <w:t xml:space="preserve"> n. 大公司；法人</w:t>
      </w:r>
    </w:p>
    <w:p w14:paraId="6053F98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company</w:t>
      </w:r>
      <w:r>
        <w:rPr>
          <w:rFonts w:ascii="Cambria" w:hAnsi="Cambria" w:eastAsia="等线"/>
          <w:b w:val="0"/>
          <w:i w:val="0"/>
          <w:sz w:val="21"/>
        </w:rPr>
        <w:t xml:space="preserve"> n. 公司；陪伴 🔁</w:t>
      </w:r>
    </w:p>
    <w:p w14:paraId="366A54E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industry</w:t>
      </w:r>
      <w:r>
        <w:rPr>
          <w:rFonts w:ascii="Cambria" w:hAnsi="Cambria" w:eastAsia="等线"/>
          <w:b w:val="0"/>
          <w:i w:val="0"/>
          <w:sz w:val="21"/>
        </w:rPr>
        <w:t xml:space="preserve"> n. 工业；行业</w:t>
      </w:r>
    </w:p>
    <w:p w14:paraId="17591EF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industrial</w:t>
      </w:r>
      <w:r>
        <w:rPr>
          <w:rFonts w:ascii="Cambria" w:hAnsi="Cambria" w:eastAsia="等线"/>
          <w:b w:val="0"/>
          <w:i w:val="0"/>
          <w:sz w:val="21"/>
        </w:rPr>
        <w:t xml:space="preserve"> adj. 工业的</w:t>
      </w:r>
    </w:p>
    <w:p w14:paraId="1B6BBE5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industrious</w:t>
      </w:r>
      <w:r>
        <w:rPr>
          <w:rFonts w:ascii="Cambria" w:hAnsi="Cambria" w:eastAsia="等线"/>
          <w:b w:val="0"/>
          <w:i w:val="0"/>
          <w:sz w:val="21"/>
        </w:rPr>
        <w:t xml:space="preserve"> adj. 勤劳的（别混！见第 18 章）</w:t>
      </w:r>
    </w:p>
    <w:p w14:paraId="2AE1D5E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manufacture</w:t>
      </w:r>
      <w:r>
        <w:rPr>
          <w:rFonts w:ascii="Cambria" w:hAnsi="Cambria" w:eastAsia="等线"/>
          <w:b w:val="0"/>
          <w:i w:val="0"/>
          <w:sz w:val="21"/>
        </w:rPr>
        <w:t xml:space="preserve"> v./n. 制造</w:t>
      </w:r>
    </w:p>
    <w:p w14:paraId="4A0F068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produce</w:t>
      </w:r>
      <w:r>
        <w:rPr>
          <w:rFonts w:ascii="Cambria" w:hAnsi="Cambria" w:eastAsia="等线"/>
          <w:b w:val="0"/>
          <w:i w:val="0"/>
          <w:sz w:val="21"/>
        </w:rPr>
        <w:t xml:space="preserve"> v. 生产 n. 农产品 🔁</w:t>
      </w:r>
    </w:p>
    <w:p w14:paraId="550B5F0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product / productivity</w:t>
      </w:r>
      <w:r>
        <w:rPr>
          <w:rFonts w:ascii="Cambria" w:hAnsi="Cambria" w:eastAsia="等线"/>
          <w:b w:val="0"/>
          <w:i w:val="0"/>
          <w:sz w:val="21"/>
        </w:rPr>
        <w:t xml:space="preserve"> n. 产品 / 生产率</w:t>
      </w:r>
    </w:p>
    <w:p w14:paraId="24177AC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output</w:t>
      </w:r>
      <w:r>
        <w:rPr>
          <w:rFonts w:ascii="Cambria" w:hAnsi="Cambria" w:eastAsia="等线"/>
          <w:b w:val="0"/>
          <w:i w:val="0"/>
          <w:sz w:val="21"/>
        </w:rPr>
        <w:t xml:space="preserve"> n. 产量；输出</w:t>
      </w:r>
    </w:p>
    <w:p w14:paraId="0FB254D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distribute</w:t>
      </w:r>
      <w:r>
        <w:rPr>
          <w:rFonts w:ascii="Cambria" w:hAnsi="Cambria" w:eastAsia="等线"/>
          <w:b w:val="0"/>
          <w:i w:val="0"/>
          <w:sz w:val="21"/>
        </w:rPr>
        <w:t xml:space="preserve"> v. 分配；分销</w:t>
      </w:r>
    </w:p>
    <w:p w14:paraId="2CE0861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distribution</w:t>
      </w:r>
      <w:r>
        <w:rPr>
          <w:rFonts w:ascii="Cambria" w:hAnsi="Cambria" w:eastAsia="等线"/>
          <w:b w:val="0"/>
          <w:i w:val="0"/>
          <w:sz w:val="21"/>
        </w:rPr>
        <w:t xml:space="preserve"> n. 分布；分配</w:t>
      </w:r>
    </w:p>
    <w:p w14:paraId="09D1C03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retail</w:t>
      </w:r>
      <w:r>
        <w:rPr>
          <w:rFonts w:ascii="Cambria" w:hAnsi="Cambria" w:eastAsia="等线"/>
          <w:b w:val="0"/>
          <w:i w:val="0"/>
          <w:sz w:val="21"/>
        </w:rPr>
        <w:t xml:space="preserve"> n./adj. 零售</w:t>
      </w:r>
    </w:p>
    <w:p w14:paraId="1FD8131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wholesale</w:t>
      </w:r>
      <w:r>
        <w:rPr>
          <w:rFonts w:ascii="Cambria" w:hAnsi="Cambria" w:eastAsia="等线"/>
          <w:b w:val="0"/>
          <w:i w:val="0"/>
          <w:sz w:val="21"/>
        </w:rPr>
        <w:t xml:space="preserve"> n./adj. 批发</w:t>
      </w:r>
    </w:p>
    <w:p w14:paraId="6D9399A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trade</w:t>
      </w:r>
      <w:r>
        <w:rPr>
          <w:rFonts w:ascii="Cambria" w:hAnsi="Cambria" w:eastAsia="等线"/>
          <w:b w:val="0"/>
          <w:i w:val="0"/>
          <w:sz w:val="21"/>
        </w:rPr>
        <w:t xml:space="preserve"> n./v. 贸易；交换 — </w:t>
      </w:r>
      <w:r>
        <w:rPr>
          <w:rFonts w:ascii="Cambria" w:hAnsi="Cambria" w:eastAsia="等线"/>
          <w:b w:val="0"/>
          <w:i/>
          <w:sz w:val="21"/>
        </w:rPr>
        <w:t>trade with</w:t>
      </w:r>
    </w:p>
    <w:p w14:paraId="4EB7C89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export / import</w:t>
      </w:r>
      <w:r>
        <w:rPr>
          <w:rFonts w:ascii="Cambria" w:hAnsi="Cambria" w:eastAsia="等线"/>
          <w:b w:val="0"/>
          <w:i w:val="0"/>
          <w:sz w:val="21"/>
        </w:rPr>
        <w:t xml:space="preserve"> v./n. 出口 / 进口</w:t>
      </w:r>
    </w:p>
    <w:p w14:paraId="5551E44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tariff</w:t>
      </w:r>
      <w:r>
        <w:rPr>
          <w:rFonts w:ascii="Cambria" w:hAnsi="Cambria" w:eastAsia="等线"/>
          <w:b w:val="0"/>
          <w:i w:val="0"/>
          <w:sz w:val="21"/>
        </w:rPr>
        <w:t xml:space="preserve"> n. 关税</w:t>
      </w:r>
    </w:p>
    <w:p w14:paraId="5159844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monopoly</w:t>
      </w:r>
      <w:r>
        <w:rPr>
          <w:rFonts w:ascii="Cambria" w:hAnsi="Cambria" w:eastAsia="等线"/>
          <w:b w:val="0"/>
          <w:i w:val="0"/>
          <w:sz w:val="21"/>
        </w:rPr>
        <w:t xml:space="preserve"> n. 垄断</w:t>
      </w:r>
    </w:p>
    <w:p w14:paraId="0043B68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compete</w:t>
      </w:r>
      <w:r>
        <w:rPr>
          <w:rFonts w:ascii="Cambria" w:hAnsi="Cambria" w:eastAsia="等线"/>
          <w:b w:val="0"/>
          <w:i w:val="0"/>
          <w:sz w:val="21"/>
        </w:rPr>
        <w:t xml:space="preserve"> v. 竞争 — </w:t>
      </w:r>
      <w:r>
        <w:rPr>
          <w:rFonts w:ascii="Cambria" w:hAnsi="Cambria" w:eastAsia="等线"/>
          <w:b w:val="0"/>
          <w:i/>
          <w:sz w:val="21"/>
        </w:rPr>
        <w:t>compete with/against</w:t>
      </w:r>
    </w:p>
    <w:p w14:paraId="0A8D0AE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competition</w:t>
      </w:r>
      <w:r>
        <w:rPr>
          <w:rFonts w:ascii="Cambria" w:hAnsi="Cambria" w:eastAsia="等线"/>
          <w:b w:val="0"/>
          <w:i w:val="0"/>
          <w:sz w:val="21"/>
        </w:rPr>
        <w:t xml:space="preserve"> n. 竞争；比赛</w:t>
      </w:r>
    </w:p>
    <w:p w14:paraId="05F5D5A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competitor</w:t>
      </w:r>
      <w:r>
        <w:rPr>
          <w:rFonts w:ascii="Cambria" w:hAnsi="Cambria" w:eastAsia="等线"/>
          <w:b w:val="0"/>
          <w:i w:val="0"/>
          <w:sz w:val="21"/>
        </w:rPr>
        <w:t xml:space="preserve"> n. 竞争者</w:t>
      </w:r>
    </w:p>
    <w:p w14:paraId="70E16BD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competitive</w:t>
      </w:r>
      <w:r>
        <w:rPr>
          <w:rFonts w:ascii="Cambria" w:hAnsi="Cambria" w:eastAsia="等线"/>
          <w:b w:val="0"/>
          <w:i w:val="0"/>
          <w:sz w:val="21"/>
        </w:rPr>
        <w:t xml:space="preserve"> adj. 有竞争力的</w:t>
      </w:r>
    </w:p>
    <w:p w14:paraId="1BA8921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advantage</w:t>
      </w:r>
      <w:r>
        <w:rPr>
          <w:rFonts w:ascii="Cambria" w:hAnsi="Cambria" w:eastAsia="等线"/>
          <w:b w:val="0"/>
          <w:i w:val="0"/>
          <w:sz w:val="21"/>
        </w:rPr>
        <w:t xml:space="preserve"> n. 优势 — </w:t>
      </w:r>
      <w:r>
        <w:rPr>
          <w:rFonts w:ascii="Cambria" w:hAnsi="Cambria" w:eastAsia="等线"/>
          <w:b w:val="0"/>
          <w:i/>
          <w:sz w:val="21"/>
        </w:rPr>
        <w:t>take advantage of</w:t>
      </w:r>
      <w:r>
        <w:rPr>
          <w:rFonts w:ascii="Cambria" w:hAnsi="Cambria" w:eastAsia="等线"/>
          <w:b w:val="0"/>
          <w:i w:val="0"/>
          <w:sz w:val="21"/>
        </w:rPr>
        <w:t xml:space="preserve"> 利用</w:t>
      </w:r>
    </w:p>
    <w:p w14:paraId="0FCF6CC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disadvantage</w:t>
      </w:r>
      <w:r>
        <w:rPr>
          <w:rFonts w:ascii="Cambria" w:hAnsi="Cambria" w:eastAsia="等线"/>
          <w:b w:val="0"/>
          <w:i w:val="0"/>
          <w:sz w:val="21"/>
        </w:rPr>
        <w:t xml:space="preserve"> n. 劣势</w:t>
      </w:r>
    </w:p>
    <w:p w14:paraId="6C8B7D7B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3.3 财务与交易</w:t>
      </w:r>
    </w:p>
    <w:p w14:paraId="33C1DD2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profit</w:t>
      </w:r>
      <w:r>
        <w:rPr>
          <w:rFonts w:ascii="Cambria" w:hAnsi="Cambria" w:eastAsia="等线"/>
          <w:b w:val="0"/>
          <w:i w:val="0"/>
          <w:sz w:val="21"/>
        </w:rPr>
        <w:t xml:space="preserve"> n. 利润 v. 获益 — </w:t>
      </w:r>
      <w:r>
        <w:rPr>
          <w:rFonts w:ascii="Cambria" w:hAnsi="Cambria" w:eastAsia="等线"/>
          <w:b w:val="0"/>
          <w:i/>
          <w:sz w:val="21"/>
        </w:rPr>
        <w:t>make a profit</w:t>
      </w:r>
    </w:p>
    <w:p w14:paraId="2812DA5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loss</w:t>
      </w:r>
      <w:r>
        <w:rPr>
          <w:rFonts w:ascii="Cambria" w:hAnsi="Cambria" w:eastAsia="等线"/>
          <w:b w:val="0"/>
          <w:i w:val="0"/>
          <w:sz w:val="21"/>
        </w:rPr>
        <w:t xml:space="preserve"> n. 亏损；损失 — </w:t>
      </w:r>
      <w:r>
        <w:rPr>
          <w:rFonts w:ascii="Cambria" w:hAnsi="Cambria" w:eastAsia="等线"/>
          <w:b w:val="0"/>
          <w:i/>
          <w:sz w:val="21"/>
        </w:rPr>
        <w:t>at a loss</w:t>
      </w:r>
      <w:r>
        <w:rPr>
          <w:rFonts w:ascii="Cambria" w:hAnsi="Cambria" w:eastAsia="等线"/>
          <w:b w:val="0"/>
          <w:i w:val="0"/>
          <w:sz w:val="21"/>
        </w:rPr>
        <w:t xml:space="preserve"> 不知所措</w:t>
      </w:r>
    </w:p>
    <w:p w14:paraId="073231E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revenue</w:t>
      </w:r>
      <w:r>
        <w:rPr>
          <w:rFonts w:ascii="Cambria" w:hAnsi="Cambria" w:eastAsia="等线"/>
          <w:b w:val="0"/>
          <w:i w:val="0"/>
          <w:sz w:val="21"/>
        </w:rPr>
        <w:t xml:space="preserve"> n. 收入；税收</w:t>
      </w:r>
    </w:p>
    <w:p w14:paraId="235AE95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expense</w:t>
      </w:r>
      <w:r>
        <w:rPr>
          <w:rFonts w:ascii="Cambria" w:hAnsi="Cambria" w:eastAsia="等线"/>
          <w:b w:val="0"/>
          <w:i w:val="0"/>
          <w:sz w:val="21"/>
        </w:rPr>
        <w:t xml:space="preserve"> n. 开支 — </w:t>
      </w:r>
      <w:r>
        <w:rPr>
          <w:rFonts w:ascii="Cambria" w:hAnsi="Cambria" w:eastAsia="等线"/>
          <w:b w:val="0"/>
          <w:i/>
          <w:sz w:val="21"/>
        </w:rPr>
        <w:t>at the expense of</w:t>
      </w:r>
      <w:r>
        <w:rPr>
          <w:rFonts w:ascii="Cambria" w:hAnsi="Cambria" w:eastAsia="等线"/>
          <w:b w:val="0"/>
          <w:i w:val="0"/>
          <w:sz w:val="21"/>
        </w:rPr>
        <w:t xml:space="preserve"> 以…为代价</w:t>
      </w:r>
    </w:p>
    <w:p w14:paraId="2A55943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expenditure</w:t>
      </w:r>
      <w:r>
        <w:rPr>
          <w:rFonts w:ascii="Cambria" w:hAnsi="Cambria" w:eastAsia="等线"/>
          <w:b w:val="0"/>
          <w:i w:val="0"/>
          <w:sz w:val="21"/>
        </w:rPr>
        <w:t xml:space="preserve"> n. 支出</w:t>
      </w:r>
    </w:p>
    <w:p w14:paraId="2052BBF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cost</w:t>
      </w:r>
      <w:r>
        <w:rPr>
          <w:rFonts w:ascii="Cambria" w:hAnsi="Cambria" w:eastAsia="等线"/>
          <w:b w:val="0"/>
          <w:i w:val="0"/>
          <w:sz w:val="21"/>
        </w:rPr>
        <w:t xml:space="preserve"> n. 成本 v. 花费 🔁</w:t>
      </w:r>
    </w:p>
    <w:p w14:paraId="7014F33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afford</w:t>
      </w:r>
      <w:r>
        <w:rPr>
          <w:rFonts w:ascii="Cambria" w:hAnsi="Cambria" w:eastAsia="等线"/>
          <w:b w:val="0"/>
          <w:i w:val="0"/>
          <w:sz w:val="21"/>
        </w:rPr>
        <w:t xml:space="preserve"> v. 负担得起 — </w:t>
      </w:r>
      <w:r>
        <w:rPr>
          <w:rFonts w:ascii="Cambria" w:hAnsi="Cambria" w:eastAsia="等线"/>
          <w:b w:val="0"/>
          <w:i/>
          <w:sz w:val="21"/>
        </w:rPr>
        <w:t>can't afford to</w:t>
      </w:r>
    </w:p>
    <w:p w14:paraId="5BE15A6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purchase</w:t>
      </w:r>
      <w:r>
        <w:rPr>
          <w:rFonts w:ascii="Cambria" w:hAnsi="Cambria" w:eastAsia="等线"/>
          <w:b w:val="0"/>
          <w:i w:val="0"/>
          <w:sz w:val="21"/>
        </w:rPr>
        <w:t xml:space="preserve"> v./n. 购买</w:t>
      </w:r>
    </w:p>
    <w:p w14:paraId="72E9194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consume</w:t>
      </w:r>
      <w:r>
        <w:rPr>
          <w:rFonts w:ascii="Cambria" w:hAnsi="Cambria" w:eastAsia="等线"/>
          <w:b w:val="0"/>
          <w:i w:val="0"/>
          <w:sz w:val="21"/>
        </w:rPr>
        <w:t xml:space="preserve"> v. 消费；消耗</w:t>
      </w:r>
    </w:p>
    <w:p w14:paraId="649E031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consumer</w:t>
      </w:r>
      <w:r>
        <w:rPr>
          <w:rFonts w:ascii="Cambria" w:hAnsi="Cambria" w:eastAsia="等线"/>
          <w:b w:val="0"/>
          <w:i w:val="0"/>
          <w:sz w:val="21"/>
        </w:rPr>
        <w:t xml:space="preserve"> n. 消费者</w:t>
      </w:r>
    </w:p>
    <w:p w14:paraId="777F1E1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consumption</w:t>
      </w:r>
      <w:r>
        <w:rPr>
          <w:rFonts w:ascii="Cambria" w:hAnsi="Cambria" w:eastAsia="等线"/>
          <w:b w:val="0"/>
          <w:i w:val="0"/>
          <w:sz w:val="21"/>
        </w:rPr>
        <w:t xml:space="preserve"> n. 消费（量）</w:t>
      </w:r>
    </w:p>
    <w:p w14:paraId="39366F2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supply</w:t>
      </w:r>
      <w:r>
        <w:rPr>
          <w:rFonts w:ascii="Cambria" w:hAnsi="Cambria" w:eastAsia="等线"/>
          <w:b w:val="0"/>
          <w:i w:val="0"/>
          <w:sz w:val="21"/>
        </w:rPr>
        <w:t xml:space="preserve"> n./v. 供应 — </w:t>
      </w:r>
      <w:r>
        <w:rPr>
          <w:rFonts w:ascii="Cambria" w:hAnsi="Cambria" w:eastAsia="等线"/>
          <w:b w:val="0"/>
          <w:i/>
          <w:sz w:val="21"/>
        </w:rPr>
        <w:t>supply and demand</w:t>
      </w:r>
      <w:r>
        <w:rPr>
          <w:rFonts w:ascii="Cambria" w:hAnsi="Cambria" w:eastAsia="等线"/>
          <w:b w:val="0"/>
          <w:i w:val="0"/>
          <w:sz w:val="21"/>
        </w:rPr>
        <w:t xml:space="preserve"> 供需</w:t>
      </w:r>
    </w:p>
    <w:p w14:paraId="1008D27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demand</w:t>
      </w:r>
      <w:r>
        <w:rPr>
          <w:rFonts w:ascii="Cambria" w:hAnsi="Cambria" w:eastAsia="等线"/>
          <w:b w:val="0"/>
          <w:i w:val="0"/>
          <w:sz w:val="21"/>
        </w:rPr>
        <w:t xml:space="preserve"> n./v. 需求；要求 🔁</w:t>
      </w:r>
    </w:p>
    <w:p w14:paraId="315C9F8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bankrupt</w:t>
      </w:r>
      <w:r>
        <w:rPr>
          <w:rFonts w:ascii="Cambria" w:hAnsi="Cambria" w:eastAsia="等线"/>
          <w:b w:val="0"/>
          <w:i w:val="0"/>
          <w:sz w:val="21"/>
        </w:rPr>
        <w:t xml:space="preserve"> adj. 破产的 v. 使破产</w:t>
      </w:r>
    </w:p>
    <w:p w14:paraId="374C85F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bankruptcy</w:t>
      </w:r>
      <w:r>
        <w:rPr>
          <w:rFonts w:ascii="Cambria" w:hAnsi="Cambria" w:eastAsia="等线"/>
          <w:b w:val="0"/>
          <w:i w:val="0"/>
          <w:sz w:val="21"/>
        </w:rPr>
        <w:t xml:space="preserve"> n. 破产</w:t>
      </w:r>
    </w:p>
    <w:p w14:paraId="0526FD2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transaction</w:t>
      </w:r>
      <w:r>
        <w:rPr>
          <w:rFonts w:ascii="Cambria" w:hAnsi="Cambria" w:eastAsia="等线"/>
          <w:b w:val="0"/>
          <w:i w:val="0"/>
          <w:sz w:val="21"/>
        </w:rPr>
        <w:t xml:space="preserve"> n. 交易</w:t>
      </w:r>
    </w:p>
    <w:p w14:paraId="56B49A2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bargain</w:t>
      </w:r>
      <w:r>
        <w:rPr>
          <w:rFonts w:ascii="Cambria" w:hAnsi="Cambria" w:eastAsia="等线"/>
          <w:b w:val="0"/>
          <w:i w:val="0"/>
          <w:sz w:val="21"/>
        </w:rPr>
        <w:t xml:space="preserve"> n. 便宜货；协议 v. 讨价还价</w:t>
      </w:r>
    </w:p>
    <w:p w14:paraId="6C5986D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discount</w:t>
      </w:r>
      <w:r>
        <w:rPr>
          <w:rFonts w:ascii="Cambria" w:hAnsi="Cambria" w:eastAsia="等线"/>
          <w:b w:val="0"/>
          <w:i w:val="0"/>
          <w:sz w:val="21"/>
        </w:rPr>
        <w:t xml:space="preserve"> n. 折扣 — </w:t>
      </w:r>
      <w:r>
        <w:rPr>
          <w:rFonts w:ascii="Cambria" w:hAnsi="Cambria" w:eastAsia="等线"/>
          <w:b w:val="0"/>
          <w:i/>
          <w:sz w:val="21"/>
        </w:rPr>
        <w:t>at a discount</w:t>
      </w:r>
    </w:p>
    <w:p w14:paraId="7CE87BC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refund</w:t>
      </w:r>
      <w:r>
        <w:rPr>
          <w:rFonts w:ascii="Cambria" w:hAnsi="Cambria" w:eastAsia="等线"/>
          <w:b w:val="0"/>
          <w:i w:val="0"/>
          <w:sz w:val="21"/>
        </w:rPr>
        <w:t xml:space="preserve"> n./v. 退款</w:t>
      </w:r>
    </w:p>
    <w:p w14:paraId="3401518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receipt</w:t>
      </w:r>
      <w:r>
        <w:rPr>
          <w:rFonts w:ascii="Cambria" w:hAnsi="Cambria" w:eastAsia="等线"/>
          <w:b w:val="0"/>
          <w:i w:val="0"/>
          <w:sz w:val="21"/>
        </w:rPr>
        <w:t xml:space="preserve"> n. 收据</w:t>
      </w:r>
    </w:p>
    <w:p w14:paraId="7ECF257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invoice</w:t>
      </w:r>
      <w:r>
        <w:rPr>
          <w:rFonts w:ascii="Cambria" w:hAnsi="Cambria" w:eastAsia="等线"/>
          <w:b w:val="0"/>
          <w:i w:val="0"/>
          <w:sz w:val="21"/>
        </w:rPr>
        <w:t xml:space="preserve"> n. 发票</w:t>
      </w:r>
    </w:p>
    <w:p w14:paraId="369FA84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warranty</w:t>
      </w:r>
      <w:r>
        <w:rPr>
          <w:rFonts w:ascii="Cambria" w:hAnsi="Cambria" w:eastAsia="等线"/>
          <w:b w:val="0"/>
          <w:i w:val="0"/>
          <w:sz w:val="21"/>
        </w:rPr>
        <w:t xml:space="preserve"> n. 保修单</w:t>
      </w:r>
    </w:p>
    <w:p w14:paraId="35242A0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guarantee</w:t>
      </w:r>
      <w:r>
        <w:rPr>
          <w:rFonts w:ascii="Cambria" w:hAnsi="Cambria" w:eastAsia="等线"/>
          <w:b w:val="0"/>
          <w:i w:val="0"/>
          <w:sz w:val="21"/>
        </w:rPr>
        <w:t xml:space="preserve"> n./v. 保证</w:t>
      </w:r>
    </w:p>
    <w:p w14:paraId="26079D0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advertise</w:t>
      </w:r>
      <w:r>
        <w:rPr>
          <w:rFonts w:ascii="Cambria" w:hAnsi="Cambria" w:eastAsia="等线"/>
          <w:b w:val="0"/>
          <w:i w:val="0"/>
          <w:sz w:val="21"/>
        </w:rPr>
        <w:t xml:space="preserve"> v. 做广告</w:t>
      </w:r>
    </w:p>
    <w:p w14:paraId="2C947E0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advertisement (ad)</w:t>
      </w:r>
      <w:r>
        <w:rPr>
          <w:rFonts w:ascii="Cambria" w:hAnsi="Cambria" w:eastAsia="等线"/>
          <w:b w:val="0"/>
          <w:i w:val="0"/>
          <w:sz w:val="21"/>
        </w:rPr>
        <w:t xml:space="preserve"> n. 广告</w:t>
      </w:r>
    </w:p>
    <w:p w14:paraId="2EE7606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commercial</w:t>
      </w:r>
      <w:r>
        <w:rPr>
          <w:rFonts w:ascii="Cambria" w:hAnsi="Cambria" w:eastAsia="等线"/>
          <w:b w:val="0"/>
          <w:i w:val="0"/>
          <w:sz w:val="21"/>
        </w:rPr>
        <w:t xml:space="preserve"> n. 商业广告 adj. 商业的 🔁</w:t>
      </w:r>
    </w:p>
    <w:p w14:paraId="791EF39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brand</w:t>
      </w:r>
      <w:r>
        <w:rPr>
          <w:rFonts w:ascii="Cambria" w:hAnsi="Cambria" w:eastAsia="等线"/>
          <w:b w:val="0"/>
          <w:i w:val="0"/>
          <w:sz w:val="21"/>
        </w:rPr>
        <w:t xml:space="preserve"> n. 品牌</w:t>
      </w:r>
    </w:p>
    <w:p w14:paraId="108D3FA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customer / client</w:t>
      </w:r>
      <w:r>
        <w:rPr>
          <w:rFonts w:ascii="Cambria" w:hAnsi="Cambria" w:eastAsia="等线"/>
          <w:b w:val="0"/>
          <w:i w:val="0"/>
          <w:sz w:val="21"/>
        </w:rPr>
        <w:t xml:space="preserve"> n. 顾客 / 客户</w:t>
      </w:r>
    </w:p>
    <w:p w14:paraId="571129F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loyalty</w:t>
      </w:r>
      <w:r>
        <w:rPr>
          <w:rFonts w:ascii="Cambria" w:hAnsi="Cambria" w:eastAsia="等线"/>
          <w:b w:val="0"/>
          <w:i w:val="0"/>
          <w:sz w:val="21"/>
        </w:rPr>
        <w:t xml:space="preserve"> n. 忠诚</w:t>
      </w:r>
    </w:p>
    <w:p w14:paraId="588328A6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记忆钩子</w:t>
      </w:r>
      <w:r>
        <w:rPr>
          <w:rFonts w:ascii="Cambria" w:hAnsi="Cambria" w:eastAsia="等线"/>
          <w:b w:val="0"/>
          <w:i w:val="0"/>
          <w:sz w:val="20"/>
        </w:rPr>
        <w:t>：</w:t>
      </w:r>
      <w:r>
        <w:rPr>
          <w:rFonts w:ascii="Consolas" w:hAnsi="Consolas" w:eastAsia="等线"/>
          <w:b w:val="0"/>
          <w:i w:val="0"/>
          <w:color w:val="8B3A3A"/>
          <w:sz w:val="19"/>
        </w:rPr>
        <w:t>economic</w:t>
      </w:r>
      <w:r>
        <w:rPr>
          <w:rFonts w:ascii="Cambria" w:hAnsi="Cambria" w:eastAsia="等线"/>
          <w:b w:val="0"/>
          <w:i w:val="0"/>
          <w:sz w:val="20"/>
        </w:rPr>
        <w:t xml:space="preserve"> 说"国家的"，</w:t>
      </w:r>
      <w:r>
        <w:rPr>
          <w:rFonts w:ascii="Consolas" w:hAnsi="Consolas" w:eastAsia="等线"/>
          <w:b w:val="0"/>
          <w:i w:val="0"/>
          <w:color w:val="8B3A3A"/>
          <w:sz w:val="19"/>
        </w:rPr>
        <w:t>economical</w:t>
      </w:r>
      <w:r>
        <w:rPr>
          <w:rFonts w:ascii="Cambria" w:hAnsi="Cambria" w:eastAsia="等线"/>
          <w:b w:val="0"/>
          <w:i w:val="0"/>
          <w:sz w:val="20"/>
        </w:rPr>
        <w:t xml:space="preserve"> 说"这车省油"。凡是 </w:t>
      </w:r>
      <w:r>
        <w:rPr>
          <w:rFonts w:ascii="Consolas" w:hAnsi="Consolas" w:eastAsia="等线"/>
          <w:b w:val="0"/>
          <w:i w:val="0"/>
          <w:color w:val="8B3A3A"/>
          <w:sz w:val="19"/>
        </w:rPr>
        <w:t>-ical</w:t>
      </w:r>
      <w:r>
        <w:rPr>
          <w:rFonts w:ascii="Cambria" w:hAnsi="Cambria" w:eastAsia="等线"/>
          <w:b w:val="0"/>
          <w:i w:val="0"/>
          <w:sz w:val="20"/>
        </w:rPr>
        <w:t xml:space="preserve"> 结尾多半落到"具体事物的属性"上。</w:t>
      </w:r>
    </w:p>
    <w:p w14:paraId="5C620E29">
      <w:pPr>
        <w:pStyle w:val="4"/>
      </w:pPr>
      <w:bookmarkStart w:id="5" w:name="_Toc29320"/>
      <w:r>
        <w:rPr>
          <w:rFonts w:ascii="Cambria" w:hAnsi="Cambria" w:eastAsia="等线"/>
          <w:b/>
          <w:i w:val="0"/>
          <w:color w:val="2E5A88"/>
          <w:sz w:val="30"/>
        </w:rPr>
        <w:t>4. 科技、网络与科学</w:t>
      </w:r>
      <w:bookmarkEnd w:id="5"/>
    </w:p>
    <w:p w14:paraId="18D6247A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阅读"科技进展"、听力"产品介绍"的核心区。四级科技文最爱考"影响/利弊"，所以要顺手记一批评价词。</w:t>
      </w:r>
    </w:p>
    <w:p w14:paraId="5961A67D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链：设备 → 联网 → 使用 → 创新 → 影响</w:t>
      </w:r>
    </w:p>
    <w:p w14:paraId="7ACF56F5">
      <w:r>
        <w:rPr>
          <w:rFonts w:ascii="Cambria" w:hAnsi="Cambria" w:eastAsia="等线"/>
          <w:b/>
          <w:i w:val="0"/>
          <w:sz w:val="21"/>
        </w:rPr>
        <w:t>device → network → access → download → update → platform → innovation → impact</w:t>
      </w:r>
    </w:p>
    <w:p w14:paraId="1003A853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4.1 技术与设备</w:t>
      </w:r>
    </w:p>
    <w:p w14:paraId="48B2C08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technology</w:t>
      </w:r>
      <w:r>
        <w:rPr>
          <w:rFonts w:ascii="Cambria" w:hAnsi="Cambria" w:eastAsia="等线"/>
          <w:b w:val="0"/>
          <w:i w:val="0"/>
          <w:sz w:val="21"/>
        </w:rPr>
        <w:t xml:space="preserve"> n. 技术</w:t>
      </w:r>
    </w:p>
    <w:p w14:paraId="545C04A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technological</w:t>
      </w:r>
      <w:r>
        <w:rPr>
          <w:rFonts w:ascii="Cambria" w:hAnsi="Cambria" w:eastAsia="等线"/>
          <w:b w:val="0"/>
          <w:i w:val="0"/>
          <w:sz w:val="21"/>
        </w:rPr>
        <w:t xml:space="preserve"> adj. 技术的</w:t>
      </w:r>
    </w:p>
    <w:p w14:paraId="529D8BB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technique</w:t>
      </w:r>
      <w:r>
        <w:rPr>
          <w:rFonts w:ascii="Cambria" w:hAnsi="Cambria" w:eastAsia="等线"/>
          <w:b w:val="0"/>
          <w:i w:val="0"/>
          <w:sz w:val="21"/>
        </w:rPr>
        <w:t xml:space="preserve"> n. 技巧；技术手段</w:t>
      </w:r>
    </w:p>
    <w:p w14:paraId="0C98886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technical</w:t>
      </w:r>
      <w:r>
        <w:rPr>
          <w:rFonts w:ascii="Cambria" w:hAnsi="Cambria" w:eastAsia="等线"/>
          <w:b w:val="0"/>
          <w:i w:val="0"/>
          <w:sz w:val="21"/>
        </w:rPr>
        <w:t xml:space="preserve"> adj. 技术的；专业的</w:t>
      </w:r>
    </w:p>
    <w:p w14:paraId="1CA8493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digital</w:t>
      </w:r>
      <w:r>
        <w:rPr>
          <w:rFonts w:ascii="Cambria" w:hAnsi="Cambria" w:eastAsia="等线"/>
          <w:b w:val="0"/>
          <w:i w:val="0"/>
          <w:sz w:val="21"/>
        </w:rPr>
        <w:t xml:space="preserve"> adj. 数字的</w:t>
      </w:r>
    </w:p>
    <w:p w14:paraId="5782A16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electronic</w:t>
      </w:r>
      <w:r>
        <w:rPr>
          <w:rFonts w:ascii="Cambria" w:hAnsi="Cambria" w:eastAsia="等线"/>
          <w:b w:val="0"/>
          <w:i w:val="0"/>
          <w:sz w:val="21"/>
        </w:rPr>
        <w:t xml:space="preserve"> adj. 电子的</w:t>
      </w:r>
    </w:p>
    <w:p w14:paraId="2B6E8C9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device</w:t>
      </w:r>
      <w:r>
        <w:rPr>
          <w:rFonts w:ascii="Cambria" w:hAnsi="Cambria" w:eastAsia="等线"/>
          <w:b w:val="0"/>
          <w:i w:val="0"/>
          <w:sz w:val="21"/>
        </w:rPr>
        <w:t xml:space="preserve"> n. 装置；设备</w:t>
      </w:r>
    </w:p>
    <w:p w14:paraId="76384C0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gadget</w:t>
      </w:r>
      <w:r>
        <w:rPr>
          <w:rFonts w:ascii="Cambria" w:hAnsi="Cambria" w:eastAsia="等线"/>
          <w:b w:val="0"/>
          <w:i w:val="0"/>
          <w:sz w:val="21"/>
        </w:rPr>
        <w:t xml:space="preserve"> n. 小装置；小玩意</w:t>
      </w:r>
    </w:p>
    <w:p w14:paraId="0AF5DE1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appliance</w:t>
      </w:r>
      <w:r>
        <w:rPr>
          <w:rFonts w:ascii="Cambria" w:hAnsi="Cambria" w:eastAsia="等线"/>
          <w:b w:val="0"/>
          <w:i w:val="0"/>
          <w:sz w:val="21"/>
        </w:rPr>
        <w:t xml:space="preserve"> n. 家用电器</w:t>
      </w:r>
    </w:p>
    <w:p w14:paraId="04534D6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equipment</w:t>
      </w:r>
      <w:r>
        <w:rPr>
          <w:rFonts w:ascii="Cambria" w:hAnsi="Cambria" w:eastAsia="等线"/>
          <w:b w:val="0"/>
          <w:i w:val="0"/>
          <w:sz w:val="21"/>
        </w:rPr>
        <w:t xml:space="preserve"> n. 设备（不可数）</w:t>
      </w:r>
    </w:p>
    <w:p w14:paraId="4C0DD52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instrument</w:t>
      </w:r>
      <w:r>
        <w:rPr>
          <w:rFonts w:ascii="Cambria" w:hAnsi="Cambria" w:eastAsia="等线"/>
          <w:b w:val="0"/>
          <w:i w:val="0"/>
          <w:sz w:val="21"/>
        </w:rPr>
        <w:t xml:space="preserve"> n. 仪器；乐器</w:t>
      </w:r>
    </w:p>
    <w:p w14:paraId="2BDD56A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apparatus</w:t>
      </w:r>
      <w:r>
        <w:rPr>
          <w:rFonts w:ascii="Cambria" w:hAnsi="Cambria" w:eastAsia="等线"/>
          <w:b w:val="0"/>
          <w:i w:val="0"/>
          <w:sz w:val="21"/>
        </w:rPr>
        <w:t xml:space="preserve"> n. 器械；机构</w:t>
      </w:r>
    </w:p>
    <w:p w14:paraId="35BB564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hardware / software</w:t>
      </w:r>
      <w:r>
        <w:rPr>
          <w:rFonts w:ascii="Cambria" w:hAnsi="Cambria" w:eastAsia="等线"/>
          <w:b w:val="0"/>
          <w:i w:val="0"/>
          <w:sz w:val="21"/>
        </w:rPr>
        <w:t xml:space="preserve"> n. 硬件 / 软件</w:t>
      </w:r>
    </w:p>
    <w:p w14:paraId="32CAE12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program</w:t>
      </w:r>
      <w:r>
        <w:rPr>
          <w:rFonts w:ascii="Cambria" w:hAnsi="Cambria" w:eastAsia="等线"/>
          <w:b w:val="0"/>
          <w:i w:val="0"/>
          <w:sz w:val="21"/>
        </w:rPr>
        <w:t xml:space="preserve"> n. 程序；节目 v. 编程</w:t>
      </w:r>
    </w:p>
    <w:p w14:paraId="122B621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application (app)</w:t>
      </w:r>
      <w:r>
        <w:rPr>
          <w:rFonts w:ascii="Cambria" w:hAnsi="Cambria" w:eastAsia="等线"/>
          <w:b w:val="0"/>
          <w:i w:val="0"/>
          <w:sz w:val="21"/>
        </w:rPr>
        <w:t xml:space="preserve"> n. 应用程序；申请</w:t>
      </w:r>
    </w:p>
    <w:p w14:paraId="10B5120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system</w:t>
      </w:r>
      <w:r>
        <w:rPr>
          <w:rFonts w:ascii="Cambria" w:hAnsi="Cambria" w:eastAsia="等线"/>
          <w:b w:val="0"/>
          <w:i w:val="0"/>
          <w:sz w:val="21"/>
        </w:rPr>
        <w:t xml:space="preserve"> n. 系统</w:t>
      </w:r>
    </w:p>
    <w:p w14:paraId="6D9DCB9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network</w:t>
      </w:r>
      <w:r>
        <w:rPr>
          <w:rFonts w:ascii="Cambria" w:hAnsi="Cambria" w:eastAsia="等线"/>
          <w:b w:val="0"/>
          <w:i w:val="0"/>
          <w:sz w:val="21"/>
        </w:rPr>
        <w:t xml:space="preserve"> n. 网络 v. 建立人脉</w:t>
      </w:r>
    </w:p>
    <w:p w14:paraId="5E588A4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platform</w:t>
      </w:r>
      <w:r>
        <w:rPr>
          <w:rFonts w:ascii="Cambria" w:hAnsi="Cambria" w:eastAsia="等线"/>
          <w:b w:val="0"/>
          <w:i w:val="0"/>
          <w:sz w:val="21"/>
        </w:rPr>
        <w:t xml:space="preserve"> n. 平台；站台</w:t>
      </w:r>
    </w:p>
    <w:p w14:paraId="0B39751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database</w:t>
      </w:r>
      <w:r>
        <w:rPr>
          <w:rFonts w:ascii="Cambria" w:hAnsi="Cambria" w:eastAsia="等线"/>
          <w:b w:val="0"/>
          <w:i w:val="0"/>
          <w:sz w:val="21"/>
        </w:rPr>
        <w:t xml:space="preserve"> n. 数据库</w:t>
      </w:r>
    </w:p>
    <w:p w14:paraId="5829F1E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data</w:t>
      </w:r>
      <w:r>
        <w:rPr>
          <w:rFonts w:ascii="Cambria" w:hAnsi="Cambria" w:eastAsia="等线"/>
          <w:b w:val="0"/>
          <w:i w:val="0"/>
          <w:sz w:val="21"/>
        </w:rPr>
        <w:t xml:space="preserve"> n. 数据（复数形式，常作单数用）</w:t>
      </w:r>
    </w:p>
    <w:p w14:paraId="5B72B82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storage</w:t>
      </w:r>
      <w:r>
        <w:rPr>
          <w:rFonts w:ascii="Cambria" w:hAnsi="Cambria" w:eastAsia="等线"/>
          <w:b w:val="0"/>
          <w:i w:val="0"/>
          <w:sz w:val="21"/>
        </w:rPr>
        <w:t xml:space="preserve"> n. 存储；仓库</w:t>
      </w:r>
    </w:p>
    <w:p w14:paraId="4FF6773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battery</w:t>
      </w:r>
      <w:r>
        <w:rPr>
          <w:rFonts w:ascii="Cambria" w:hAnsi="Cambria" w:eastAsia="等线"/>
          <w:b w:val="0"/>
          <w:i w:val="0"/>
          <w:sz w:val="21"/>
        </w:rPr>
        <w:t xml:space="preserve"> n. 电池</w:t>
      </w:r>
    </w:p>
    <w:p w14:paraId="5491D65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charge</w:t>
      </w:r>
      <w:r>
        <w:rPr>
          <w:rFonts w:ascii="Cambria" w:hAnsi="Cambria" w:eastAsia="等线"/>
          <w:b w:val="0"/>
          <w:i w:val="0"/>
          <w:sz w:val="21"/>
        </w:rPr>
        <w:t xml:space="preserve"> v. 充电；收费；指控 🔁</w:t>
      </w:r>
    </w:p>
    <w:p w14:paraId="2FCE70D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screen</w:t>
      </w:r>
      <w:r>
        <w:rPr>
          <w:rFonts w:ascii="Cambria" w:hAnsi="Cambria" w:eastAsia="等线"/>
          <w:b w:val="0"/>
          <w:i w:val="0"/>
          <w:sz w:val="21"/>
        </w:rPr>
        <w:t xml:space="preserve"> n. 屏幕 v. 筛选</w:t>
      </w:r>
    </w:p>
    <w:p w14:paraId="5A1CF30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sensor</w:t>
      </w:r>
      <w:r>
        <w:rPr>
          <w:rFonts w:ascii="Cambria" w:hAnsi="Cambria" w:eastAsia="等线"/>
          <w:b w:val="0"/>
          <w:i w:val="0"/>
          <w:sz w:val="21"/>
        </w:rPr>
        <w:t xml:space="preserve"> n. 传感器</w:t>
      </w:r>
    </w:p>
    <w:p w14:paraId="57F38D7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chip</w:t>
      </w:r>
      <w:r>
        <w:rPr>
          <w:rFonts w:ascii="Cambria" w:hAnsi="Cambria" w:eastAsia="等线"/>
          <w:b w:val="0"/>
          <w:i w:val="0"/>
          <w:sz w:val="21"/>
        </w:rPr>
        <w:t xml:space="preserve"> n. 芯片；碎片</w:t>
      </w:r>
    </w:p>
    <w:p w14:paraId="0A411CE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satellite</w:t>
      </w:r>
      <w:r>
        <w:rPr>
          <w:rFonts w:ascii="Cambria" w:hAnsi="Cambria" w:eastAsia="等线"/>
          <w:b w:val="0"/>
          <w:i w:val="0"/>
          <w:sz w:val="21"/>
        </w:rPr>
        <w:t xml:space="preserve"> n. 卫星</w:t>
      </w:r>
    </w:p>
    <w:p w14:paraId="3ED702C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signal</w:t>
      </w:r>
      <w:r>
        <w:rPr>
          <w:rFonts w:ascii="Cambria" w:hAnsi="Cambria" w:eastAsia="等线"/>
          <w:b w:val="0"/>
          <w:i w:val="0"/>
          <w:sz w:val="21"/>
        </w:rPr>
        <w:t xml:space="preserve"> n. 信号 v. 示意</w:t>
      </w:r>
    </w:p>
    <w:p w14:paraId="522215C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wireless</w:t>
      </w:r>
      <w:r>
        <w:rPr>
          <w:rFonts w:ascii="Cambria" w:hAnsi="Cambria" w:eastAsia="等线"/>
          <w:b w:val="0"/>
          <w:i w:val="0"/>
          <w:sz w:val="21"/>
        </w:rPr>
        <w:t xml:space="preserve"> adj. 无线的</w:t>
      </w:r>
    </w:p>
    <w:p w14:paraId="26C3E930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4.2 网络行为</w:t>
      </w:r>
    </w:p>
    <w:p w14:paraId="15CAEE2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access</w:t>
      </w:r>
      <w:r>
        <w:rPr>
          <w:rFonts w:ascii="Cambria" w:hAnsi="Cambria" w:eastAsia="等线"/>
          <w:b w:val="0"/>
          <w:i w:val="0"/>
          <w:sz w:val="21"/>
        </w:rPr>
        <w:t xml:space="preserve"> n./v. 访问；使用权 — </w:t>
      </w:r>
      <w:r>
        <w:rPr>
          <w:rFonts w:ascii="Cambria" w:hAnsi="Cambria" w:eastAsia="等线"/>
          <w:b w:val="0"/>
          <w:i/>
          <w:sz w:val="21"/>
        </w:rPr>
        <w:t>have access to</w:t>
      </w:r>
      <w:r>
        <w:rPr>
          <w:rFonts w:ascii="Cambria" w:hAnsi="Cambria" w:eastAsia="等线"/>
          <w:b w:val="0"/>
          <w:i w:val="0"/>
          <w:sz w:val="21"/>
        </w:rPr>
        <w:t xml:space="preserve"> 有权使用</w:t>
      </w:r>
    </w:p>
    <w:p w14:paraId="41DF2E3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download / upload</w:t>
      </w:r>
      <w:r>
        <w:rPr>
          <w:rFonts w:ascii="Cambria" w:hAnsi="Cambria" w:eastAsia="等线"/>
          <w:b w:val="0"/>
          <w:i w:val="0"/>
          <w:sz w:val="21"/>
        </w:rPr>
        <w:t xml:space="preserve"> v. 下载 / 上传</w:t>
      </w:r>
    </w:p>
    <w:p w14:paraId="04C42C2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install</w:t>
      </w:r>
      <w:r>
        <w:rPr>
          <w:rFonts w:ascii="Cambria" w:hAnsi="Cambria" w:eastAsia="等线"/>
          <w:b w:val="0"/>
          <w:i w:val="0"/>
          <w:sz w:val="21"/>
        </w:rPr>
        <w:t xml:space="preserve"> v. 安装</w:t>
      </w:r>
    </w:p>
    <w:p w14:paraId="1540686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update</w:t>
      </w:r>
      <w:r>
        <w:rPr>
          <w:rFonts w:ascii="Cambria" w:hAnsi="Cambria" w:eastAsia="等线"/>
          <w:b w:val="0"/>
          <w:i w:val="0"/>
          <w:sz w:val="21"/>
        </w:rPr>
        <w:t xml:space="preserve"> v./n. 更新</w:t>
      </w:r>
    </w:p>
    <w:p w14:paraId="7EA9D3F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upgrade</w:t>
      </w:r>
      <w:r>
        <w:rPr>
          <w:rFonts w:ascii="Cambria" w:hAnsi="Cambria" w:eastAsia="等线"/>
          <w:b w:val="0"/>
          <w:i w:val="0"/>
          <w:sz w:val="21"/>
        </w:rPr>
        <w:t xml:space="preserve"> v./n. 升级</w:t>
      </w:r>
    </w:p>
    <w:p w14:paraId="0CECA1F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password</w:t>
      </w:r>
      <w:r>
        <w:rPr>
          <w:rFonts w:ascii="Cambria" w:hAnsi="Cambria" w:eastAsia="等线"/>
          <w:b w:val="0"/>
          <w:i w:val="0"/>
          <w:sz w:val="21"/>
        </w:rPr>
        <w:t xml:space="preserve"> n. 密码</w:t>
      </w:r>
    </w:p>
    <w:p w14:paraId="3CE913A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account</w:t>
      </w:r>
      <w:r>
        <w:rPr>
          <w:rFonts w:ascii="Cambria" w:hAnsi="Cambria" w:eastAsia="等线"/>
          <w:b w:val="0"/>
          <w:i w:val="0"/>
          <w:sz w:val="21"/>
        </w:rPr>
        <w:t xml:space="preserve"> n. 账户；叙述 🔁</w:t>
      </w:r>
    </w:p>
    <w:p w14:paraId="12177F2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log in</w:t>
      </w:r>
      <w:r>
        <w:rPr>
          <w:rFonts w:ascii="Cambria" w:hAnsi="Cambria" w:eastAsia="等线"/>
          <w:b w:val="0"/>
          <w:i w:val="0"/>
          <w:sz w:val="21"/>
        </w:rPr>
        <w:t xml:space="preserve"> 登录</w:t>
      </w:r>
    </w:p>
    <w:p w14:paraId="02E70F5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click</w:t>
      </w:r>
      <w:r>
        <w:rPr>
          <w:rFonts w:ascii="Cambria" w:hAnsi="Cambria" w:eastAsia="等线"/>
          <w:b w:val="0"/>
          <w:i w:val="0"/>
          <w:sz w:val="21"/>
        </w:rPr>
        <w:t xml:space="preserve"> v. 点击</w:t>
      </w:r>
    </w:p>
    <w:p w14:paraId="77DE3C8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link</w:t>
      </w:r>
      <w:r>
        <w:rPr>
          <w:rFonts w:ascii="Cambria" w:hAnsi="Cambria" w:eastAsia="等线"/>
          <w:b w:val="0"/>
          <w:i w:val="0"/>
          <w:sz w:val="21"/>
        </w:rPr>
        <w:t xml:space="preserve"> n. 链接 v. 联系</w:t>
      </w:r>
    </w:p>
    <w:p w14:paraId="4F0B72D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scroll</w:t>
      </w:r>
      <w:r>
        <w:rPr>
          <w:rFonts w:ascii="Cambria" w:hAnsi="Cambria" w:eastAsia="等线"/>
          <w:b w:val="0"/>
          <w:i w:val="0"/>
          <w:sz w:val="21"/>
        </w:rPr>
        <w:t xml:space="preserve"> v. 滚动</w:t>
      </w:r>
    </w:p>
    <w:p w14:paraId="584EB3A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share</w:t>
      </w:r>
      <w:r>
        <w:rPr>
          <w:rFonts w:ascii="Cambria" w:hAnsi="Cambria" w:eastAsia="等线"/>
          <w:b w:val="0"/>
          <w:i w:val="0"/>
          <w:sz w:val="21"/>
        </w:rPr>
        <w:t xml:space="preserve"> v. 分享</w:t>
      </w:r>
    </w:p>
    <w:p w14:paraId="1F55ECE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post</w:t>
      </w:r>
      <w:r>
        <w:rPr>
          <w:rFonts w:ascii="Cambria" w:hAnsi="Cambria" w:eastAsia="等线"/>
          <w:b w:val="0"/>
          <w:i w:val="0"/>
          <w:sz w:val="21"/>
        </w:rPr>
        <w:t xml:space="preserve"> v. 发布 n. 帖子；职位 🔁</w:t>
      </w:r>
    </w:p>
    <w:p w14:paraId="01E943A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comment</w:t>
      </w:r>
      <w:r>
        <w:rPr>
          <w:rFonts w:ascii="Cambria" w:hAnsi="Cambria" w:eastAsia="等线"/>
          <w:b w:val="0"/>
          <w:i w:val="0"/>
          <w:sz w:val="21"/>
        </w:rPr>
        <w:t xml:space="preserve"> n./v. 评论</w:t>
      </w:r>
    </w:p>
    <w:p w14:paraId="392CDE9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subscribe</w:t>
      </w:r>
      <w:r>
        <w:rPr>
          <w:rFonts w:ascii="Cambria" w:hAnsi="Cambria" w:eastAsia="等线"/>
          <w:b w:val="0"/>
          <w:i w:val="0"/>
          <w:sz w:val="21"/>
        </w:rPr>
        <w:t xml:space="preserve"> v. 订阅；认购 — </w:t>
      </w:r>
      <w:r>
        <w:rPr>
          <w:rFonts w:ascii="Cambria" w:hAnsi="Cambria" w:eastAsia="等线"/>
          <w:b w:val="0"/>
          <w:i/>
          <w:sz w:val="21"/>
        </w:rPr>
        <w:t>subscribe to</w:t>
      </w:r>
    </w:p>
    <w:p w14:paraId="29213A4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stream</w:t>
      </w:r>
      <w:r>
        <w:rPr>
          <w:rFonts w:ascii="Cambria" w:hAnsi="Cambria" w:eastAsia="等线"/>
          <w:b w:val="0"/>
          <w:i w:val="0"/>
          <w:sz w:val="21"/>
        </w:rPr>
        <w:t xml:space="preserve"> n. 流；溪流 v. 流媒体播放</w:t>
      </w:r>
    </w:p>
    <w:p w14:paraId="7F59AF1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browse</w:t>
      </w:r>
      <w:r>
        <w:rPr>
          <w:rFonts w:ascii="Cambria" w:hAnsi="Cambria" w:eastAsia="等线"/>
          <w:b w:val="0"/>
          <w:i w:val="0"/>
          <w:sz w:val="21"/>
        </w:rPr>
        <w:t xml:space="preserve"> v. 浏览</w:t>
      </w:r>
    </w:p>
    <w:p w14:paraId="13722FB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browser</w:t>
      </w:r>
      <w:r>
        <w:rPr>
          <w:rFonts w:ascii="Cambria" w:hAnsi="Cambria" w:eastAsia="等线"/>
          <w:b w:val="0"/>
          <w:i w:val="0"/>
          <w:sz w:val="21"/>
        </w:rPr>
        <w:t xml:space="preserve"> n. 浏览器</w:t>
      </w:r>
    </w:p>
    <w:p w14:paraId="2BA5F97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website / webpage</w:t>
      </w:r>
      <w:r>
        <w:rPr>
          <w:rFonts w:ascii="Cambria" w:hAnsi="Cambria" w:eastAsia="等线"/>
          <w:b w:val="0"/>
          <w:i w:val="0"/>
          <w:sz w:val="21"/>
        </w:rPr>
        <w:t xml:space="preserve"> n. 网站 / 网页</w:t>
      </w:r>
    </w:p>
    <w:p w14:paraId="7F8D0F9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search engine</w:t>
      </w:r>
      <w:r>
        <w:rPr>
          <w:rFonts w:ascii="Cambria" w:hAnsi="Cambria" w:eastAsia="等线"/>
          <w:b w:val="0"/>
          <w:i w:val="0"/>
          <w:sz w:val="21"/>
        </w:rPr>
        <w:t xml:space="preserve"> 搜索引擎</w:t>
      </w:r>
    </w:p>
    <w:p w14:paraId="645B9D4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online / offline</w:t>
      </w:r>
      <w:r>
        <w:rPr>
          <w:rFonts w:ascii="Cambria" w:hAnsi="Cambria" w:eastAsia="等线"/>
          <w:b w:val="0"/>
          <w:i w:val="0"/>
          <w:sz w:val="21"/>
        </w:rPr>
        <w:t xml:space="preserve"> adj./adv. 在线 / 线下</w:t>
      </w:r>
    </w:p>
    <w:p w14:paraId="6BF6D16C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4.3 创新与工程</w:t>
      </w:r>
    </w:p>
    <w:p w14:paraId="228C6C9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innovation</w:t>
      </w:r>
      <w:r>
        <w:rPr>
          <w:rFonts w:ascii="Cambria" w:hAnsi="Cambria" w:eastAsia="等线"/>
          <w:b w:val="0"/>
          <w:i w:val="0"/>
          <w:sz w:val="21"/>
        </w:rPr>
        <w:t xml:space="preserve"> n. 创新</w:t>
      </w:r>
    </w:p>
    <w:p w14:paraId="3A10FE6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innovate</w:t>
      </w:r>
      <w:r>
        <w:rPr>
          <w:rFonts w:ascii="Cambria" w:hAnsi="Cambria" w:eastAsia="等线"/>
          <w:b w:val="0"/>
          <w:i w:val="0"/>
          <w:sz w:val="21"/>
        </w:rPr>
        <w:t xml:space="preserve"> v. 创新</w:t>
      </w:r>
    </w:p>
    <w:p w14:paraId="3876AE4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invention</w:t>
      </w:r>
      <w:r>
        <w:rPr>
          <w:rFonts w:ascii="Cambria" w:hAnsi="Cambria" w:eastAsia="等线"/>
          <w:b w:val="0"/>
          <w:i w:val="0"/>
          <w:sz w:val="21"/>
        </w:rPr>
        <w:t xml:space="preserve"> n. 发明</w:t>
      </w:r>
    </w:p>
    <w:p w14:paraId="100DFA7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invent</w:t>
      </w:r>
      <w:r>
        <w:rPr>
          <w:rFonts w:ascii="Cambria" w:hAnsi="Cambria" w:eastAsia="等线"/>
          <w:b w:val="0"/>
          <w:i w:val="0"/>
          <w:sz w:val="21"/>
        </w:rPr>
        <w:t xml:space="preserve"> v. 发明</w:t>
      </w:r>
    </w:p>
    <w:p w14:paraId="2368877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patent</w:t>
      </w:r>
      <w:r>
        <w:rPr>
          <w:rFonts w:ascii="Cambria" w:hAnsi="Cambria" w:eastAsia="等线"/>
          <w:b w:val="0"/>
          <w:i w:val="0"/>
          <w:sz w:val="21"/>
        </w:rPr>
        <w:t xml:space="preserve"> n. 专利 v. 取得专利</w:t>
      </w:r>
    </w:p>
    <w:p w14:paraId="5847902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automatic</w:t>
      </w:r>
      <w:r>
        <w:rPr>
          <w:rFonts w:ascii="Cambria" w:hAnsi="Cambria" w:eastAsia="等线"/>
          <w:b w:val="0"/>
          <w:i w:val="0"/>
          <w:sz w:val="21"/>
        </w:rPr>
        <w:t xml:space="preserve"> adj. 自动的</w:t>
      </w:r>
    </w:p>
    <w:p w14:paraId="3C52A16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automation</w:t>
      </w:r>
      <w:r>
        <w:rPr>
          <w:rFonts w:ascii="Cambria" w:hAnsi="Cambria" w:eastAsia="等线"/>
          <w:b w:val="0"/>
          <w:i w:val="0"/>
          <w:sz w:val="21"/>
        </w:rPr>
        <w:t xml:space="preserve"> n. 自动化</w:t>
      </w:r>
    </w:p>
    <w:p w14:paraId="30D9C9C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robot</w:t>
      </w:r>
      <w:r>
        <w:rPr>
          <w:rFonts w:ascii="Cambria" w:hAnsi="Cambria" w:eastAsia="等线"/>
          <w:b w:val="0"/>
          <w:i w:val="0"/>
          <w:sz w:val="21"/>
        </w:rPr>
        <w:t xml:space="preserve"> n. 机器人</w:t>
      </w:r>
    </w:p>
    <w:p w14:paraId="2A0C8C5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artificial intelligence (AI)</w:t>
      </w:r>
      <w:r>
        <w:rPr>
          <w:rFonts w:ascii="Cambria" w:hAnsi="Cambria" w:eastAsia="等线"/>
          <w:b w:val="0"/>
          <w:i w:val="0"/>
          <w:sz w:val="21"/>
        </w:rPr>
        <w:t xml:space="preserve"> 人工智能</w:t>
      </w:r>
    </w:p>
    <w:p w14:paraId="0E91BBA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algorithm</w:t>
      </w:r>
      <w:r>
        <w:rPr>
          <w:rFonts w:ascii="Cambria" w:hAnsi="Cambria" w:eastAsia="等线"/>
          <w:b w:val="0"/>
          <w:i w:val="0"/>
          <w:sz w:val="21"/>
        </w:rPr>
        <w:t xml:space="preserve"> n. 算法</w:t>
      </w:r>
    </w:p>
    <w:p w14:paraId="1092AEA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engineering</w:t>
      </w:r>
      <w:r>
        <w:rPr>
          <w:rFonts w:ascii="Cambria" w:hAnsi="Cambria" w:eastAsia="等线"/>
          <w:b w:val="0"/>
          <w:i w:val="0"/>
          <w:sz w:val="21"/>
        </w:rPr>
        <w:t xml:space="preserve"> n. 工程（学）</w:t>
      </w:r>
    </w:p>
    <w:p w14:paraId="245E60B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engineer</w:t>
      </w:r>
      <w:r>
        <w:rPr>
          <w:rFonts w:ascii="Cambria" w:hAnsi="Cambria" w:eastAsia="等线"/>
          <w:b w:val="0"/>
          <w:i w:val="0"/>
          <w:sz w:val="21"/>
        </w:rPr>
        <w:t xml:space="preserve"> n. 工程师</w:t>
      </w:r>
    </w:p>
    <w:p w14:paraId="25D5327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mechanical</w:t>
      </w:r>
      <w:r>
        <w:rPr>
          <w:rFonts w:ascii="Cambria" w:hAnsi="Cambria" w:eastAsia="等线"/>
          <w:b w:val="0"/>
          <w:i w:val="0"/>
          <w:sz w:val="21"/>
        </w:rPr>
        <w:t xml:space="preserve"> adj. 机械的</w:t>
      </w:r>
    </w:p>
    <w:p w14:paraId="1CA9A18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electrical</w:t>
      </w:r>
      <w:r>
        <w:rPr>
          <w:rFonts w:ascii="Cambria" w:hAnsi="Cambria" w:eastAsia="等线"/>
          <w:b w:val="0"/>
          <w:i w:val="0"/>
          <w:sz w:val="21"/>
        </w:rPr>
        <w:t xml:space="preserve"> adj. 电的</w:t>
      </w:r>
    </w:p>
    <w:p w14:paraId="4A462B4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nuclear</w:t>
      </w:r>
      <w:r>
        <w:rPr>
          <w:rFonts w:ascii="Cambria" w:hAnsi="Cambria" w:eastAsia="等线"/>
          <w:b w:val="0"/>
          <w:i w:val="0"/>
          <w:sz w:val="21"/>
        </w:rPr>
        <w:t xml:space="preserve"> adj. 核的</w:t>
      </w:r>
    </w:p>
    <w:p w14:paraId="496AA87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renewable</w:t>
      </w:r>
      <w:r>
        <w:rPr>
          <w:rFonts w:ascii="Cambria" w:hAnsi="Cambria" w:eastAsia="等线"/>
          <w:b w:val="0"/>
          <w:i w:val="0"/>
          <w:sz w:val="21"/>
        </w:rPr>
        <w:t xml:space="preserve"> adj. 可再生的</w:t>
      </w:r>
    </w:p>
    <w:p w14:paraId="7305B05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solar</w:t>
      </w:r>
      <w:r>
        <w:rPr>
          <w:rFonts w:ascii="Cambria" w:hAnsi="Cambria" w:eastAsia="等线"/>
          <w:b w:val="0"/>
          <w:i w:val="0"/>
          <w:sz w:val="21"/>
        </w:rPr>
        <w:t xml:space="preserve"> adj. 太阳能的</w:t>
      </w:r>
    </w:p>
    <w:p w14:paraId="578E72E6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4.4 科学基础词</w:t>
      </w:r>
    </w:p>
    <w:p w14:paraId="76F7666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energy</w:t>
      </w:r>
      <w:r>
        <w:rPr>
          <w:rFonts w:ascii="Cambria" w:hAnsi="Cambria" w:eastAsia="等线"/>
          <w:b w:val="0"/>
          <w:i w:val="0"/>
          <w:sz w:val="21"/>
        </w:rPr>
        <w:t xml:space="preserve"> n. 能量；精力</w:t>
      </w:r>
    </w:p>
    <w:p w14:paraId="6CCB767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molecule</w:t>
      </w:r>
      <w:r>
        <w:rPr>
          <w:rFonts w:ascii="Cambria" w:hAnsi="Cambria" w:eastAsia="等线"/>
          <w:b w:val="0"/>
          <w:i w:val="0"/>
          <w:sz w:val="21"/>
        </w:rPr>
        <w:t xml:space="preserve"> n. 分子</w:t>
      </w:r>
    </w:p>
    <w:p w14:paraId="563A663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atom</w:t>
      </w:r>
      <w:r>
        <w:rPr>
          <w:rFonts w:ascii="Cambria" w:hAnsi="Cambria" w:eastAsia="等线"/>
          <w:b w:val="0"/>
          <w:i w:val="0"/>
          <w:sz w:val="21"/>
        </w:rPr>
        <w:t xml:space="preserve"> n. 原子</w:t>
      </w:r>
    </w:p>
    <w:p w14:paraId="2B301BB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chemical</w:t>
      </w:r>
      <w:r>
        <w:rPr>
          <w:rFonts w:ascii="Cambria" w:hAnsi="Cambria" w:eastAsia="等线"/>
          <w:b w:val="0"/>
          <w:i w:val="0"/>
          <w:sz w:val="21"/>
        </w:rPr>
        <w:t xml:space="preserve"> n. 化学品 adj. 化学的</w:t>
      </w:r>
    </w:p>
    <w:p w14:paraId="3661440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physics / chemistry / biology</w:t>
      </w:r>
      <w:r>
        <w:rPr>
          <w:rFonts w:ascii="Cambria" w:hAnsi="Cambria" w:eastAsia="等线"/>
          <w:b w:val="0"/>
          <w:i w:val="0"/>
          <w:sz w:val="21"/>
        </w:rPr>
        <w:t xml:space="preserve"> n. 物理 / 化学 / 生物</w:t>
      </w:r>
    </w:p>
    <w:p w14:paraId="639325E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species</w:t>
      </w:r>
      <w:r>
        <w:rPr>
          <w:rFonts w:ascii="Cambria" w:hAnsi="Cambria" w:eastAsia="等线"/>
          <w:b w:val="0"/>
          <w:i w:val="0"/>
          <w:sz w:val="21"/>
        </w:rPr>
        <w:t xml:space="preserve"> n. 物种（单复数同形）</w:t>
      </w:r>
    </w:p>
    <w:p w14:paraId="3544BE8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cell</w:t>
      </w:r>
      <w:r>
        <w:rPr>
          <w:rFonts w:ascii="Cambria" w:hAnsi="Cambria" w:eastAsia="等线"/>
          <w:b w:val="0"/>
          <w:i w:val="0"/>
          <w:sz w:val="21"/>
        </w:rPr>
        <w:t xml:space="preserve"> n. 细胞；牢房</w:t>
      </w:r>
    </w:p>
    <w:p w14:paraId="1EA1D5C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gene</w:t>
      </w:r>
      <w:r>
        <w:rPr>
          <w:rFonts w:ascii="Cambria" w:hAnsi="Cambria" w:eastAsia="等线"/>
          <w:b w:val="0"/>
          <w:i w:val="0"/>
          <w:sz w:val="21"/>
        </w:rPr>
        <w:t xml:space="preserve"> n. 基因</w:t>
      </w:r>
    </w:p>
    <w:p w14:paraId="4AE886C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genetic</w:t>
      </w:r>
      <w:r>
        <w:rPr>
          <w:rFonts w:ascii="Cambria" w:hAnsi="Cambria" w:eastAsia="等线"/>
          <w:b w:val="0"/>
          <w:i w:val="0"/>
          <w:sz w:val="21"/>
        </w:rPr>
        <w:t xml:space="preserve"> adj. 基因的</w:t>
      </w:r>
    </w:p>
    <w:p w14:paraId="18304A7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clone</w:t>
      </w:r>
      <w:r>
        <w:rPr>
          <w:rFonts w:ascii="Cambria" w:hAnsi="Cambria" w:eastAsia="等线"/>
          <w:b w:val="0"/>
          <w:i w:val="0"/>
          <w:sz w:val="21"/>
        </w:rPr>
        <w:t xml:space="preserve"> v./n. 克隆</w:t>
      </w:r>
    </w:p>
    <w:p w14:paraId="5187570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virus</w:t>
      </w:r>
      <w:r>
        <w:rPr>
          <w:rFonts w:ascii="Cambria" w:hAnsi="Cambria" w:eastAsia="等线"/>
          <w:b w:val="0"/>
          <w:i w:val="0"/>
          <w:sz w:val="21"/>
        </w:rPr>
        <w:t xml:space="preserve"> n. 病毒</w:t>
      </w:r>
    </w:p>
    <w:p w14:paraId="0AE5969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bacteria</w:t>
      </w:r>
      <w:r>
        <w:rPr>
          <w:rFonts w:ascii="Cambria" w:hAnsi="Cambria" w:eastAsia="等线"/>
          <w:b w:val="0"/>
          <w:i w:val="0"/>
          <w:sz w:val="21"/>
        </w:rPr>
        <w:t xml:space="preserve"> n. 细菌（bacterium 的复数）</w:t>
      </w:r>
    </w:p>
    <w:p w14:paraId="0876CFF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theory</w:t>
      </w:r>
      <w:r>
        <w:rPr>
          <w:rFonts w:ascii="Cambria" w:hAnsi="Cambria" w:eastAsia="等线"/>
          <w:b w:val="0"/>
          <w:i w:val="0"/>
          <w:sz w:val="21"/>
        </w:rPr>
        <w:t xml:space="preserve"> n. 理论</w:t>
      </w:r>
    </w:p>
    <w:p w14:paraId="57B743F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hypothesis</w:t>
      </w:r>
      <w:r>
        <w:rPr>
          <w:rFonts w:ascii="Cambria" w:hAnsi="Cambria" w:eastAsia="等线"/>
          <w:b w:val="0"/>
          <w:i w:val="0"/>
          <w:sz w:val="21"/>
        </w:rPr>
        <w:t xml:space="preserve"> n. 假设</w:t>
      </w:r>
    </w:p>
    <w:p w14:paraId="0785109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evidence</w:t>
      </w:r>
      <w:r>
        <w:rPr>
          <w:rFonts w:ascii="Cambria" w:hAnsi="Cambria" w:eastAsia="等线"/>
          <w:b w:val="0"/>
          <w:i w:val="0"/>
          <w:sz w:val="21"/>
        </w:rPr>
        <w:t xml:space="preserve"> n. 证据</w:t>
      </w:r>
    </w:p>
    <w:p w14:paraId="1611A4E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conclusion</w:t>
      </w:r>
      <w:r>
        <w:rPr>
          <w:rFonts w:ascii="Cambria" w:hAnsi="Cambria" w:eastAsia="等线"/>
          <w:b w:val="0"/>
          <w:i w:val="0"/>
          <w:sz w:val="21"/>
        </w:rPr>
        <w:t xml:space="preserve"> n. 结论</w:t>
      </w:r>
    </w:p>
    <w:p w14:paraId="76995D4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phenomenon</w:t>
      </w:r>
      <w:r>
        <w:rPr>
          <w:rFonts w:ascii="Cambria" w:hAnsi="Cambria" w:eastAsia="等线"/>
          <w:b w:val="0"/>
          <w:i w:val="0"/>
          <w:sz w:val="21"/>
        </w:rPr>
        <w:t xml:space="preserve"> n. 现象（复数 phenomena）</w:t>
      </w:r>
    </w:p>
    <w:p w14:paraId="0640D89A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辨析速记</w:t>
      </w:r>
      <w:r>
        <w:rPr>
          <w:rFonts w:ascii="Cambria" w:hAnsi="Cambria" w:eastAsia="等线"/>
          <w:b w:val="0"/>
          <w:i w:val="0"/>
          <w:sz w:val="20"/>
        </w:rPr>
        <w:t>：</w:t>
      </w:r>
      <w:r>
        <w:rPr>
          <w:rFonts w:ascii="Consolas" w:hAnsi="Consolas" w:eastAsia="等线"/>
          <w:b w:val="0"/>
          <w:i w:val="0"/>
          <w:color w:val="8B3A3A"/>
          <w:sz w:val="19"/>
        </w:rPr>
        <w:t>technology</w:t>
      </w:r>
      <w:r>
        <w:rPr>
          <w:rFonts w:ascii="Cambria" w:hAnsi="Cambria" w:eastAsia="等线"/>
          <w:b w:val="0"/>
          <w:i w:val="0"/>
          <w:sz w:val="20"/>
        </w:rPr>
        <w:t xml:space="preserve"> 是"技术总体"，</w:t>
      </w:r>
      <w:r>
        <w:rPr>
          <w:rFonts w:ascii="Consolas" w:hAnsi="Consolas" w:eastAsia="等线"/>
          <w:b w:val="0"/>
          <w:i w:val="0"/>
          <w:color w:val="8B3A3A"/>
          <w:sz w:val="19"/>
        </w:rPr>
        <w:t>technique</w:t>
      </w:r>
      <w:r>
        <w:rPr>
          <w:rFonts w:ascii="Cambria" w:hAnsi="Cambria" w:eastAsia="等线"/>
          <w:b w:val="0"/>
          <w:i w:val="0"/>
          <w:sz w:val="20"/>
        </w:rPr>
        <w:t xml:space="preserve"> 是"具体技巧"，</w:t>
      </w:r>
      <w:r>
        <w:rPr>
          <w:rFonts w:ascii="Consolas" w:hAnsi="Consolas" w:eastAsia="等线"/>
          <w:b w:val="0"/>
          <w:i w:val="0"/>
          <w:color w:val="8B3A3A"/>
          <w:sz w:val="19"/>
        </w:rPr>
        <w:t>technical</w:t>
      </w:r>
      <w:r>
        <w:rPr>
          <w:rFonts w:ascii="Cambria" w:hAnsi="Cambria" w:eastAsia="等线"/>
          <w:b w:val="0"/>
          <w:i w:val="0"/>
          <w:sz w:val="20"/>
        </w:rPr>
        <w:t xml:space="preserve"> 是形容词。写作里说"科技进步"用 </w:t>
      </w:r>
      <w:r>
        <w:rPr>
          <w:rFonts w:ascii="Cambria" w:hAnsi="Cambria" w:eastAsia="等线"/>
          <w:b w:val="0"/>
          <w:i/>
          <w:sz w:val="20"/>
        </w:rPr>
        <w:t>technological progress</w:t>
      </w:r>
      <w:r>
        <w:rPr>
          <w:rFonts w:ascii="Cambria" w:hAnsi="Cambria" w:eastAsia="等线"/>
          <w:b w:val="0"/>
          <w:i w:val="0"/>
          <w:sz w:val="20"/>
        </w:rPr>
        <w:t xml:space="preserve">，不要写 </w:t>
      </w:r>
      <w:r>
        <w:rPr>
          <w:rFonts w:ascii="Cambria" w:hAnsi="Cambria" w:eastAsia="等线"/>
          <w:b w:val="0"/>
          <w:i/>
          <w:sz w:val="20"/>
        </w:rPr>
        <w:t>technical progress</w:t>
      </w:r>
      <w:r>
        <w:rPr>
          <w:rFonts w:ascii="Cambria" w:hAnsi="Cambria" w:eastAsia="等线"/>
          <w:b w:val="0"/>
          <w:i w:val="0"/>
          <w:sz w:val="20"/>
        </w:rPr>
        <w:t>。</w:t>
      </w:r>
    </w:p>
    <w:p w14:paraId="358A83DB">
      <w:pPr>
        <w:pStyle w:val="4"/>
      </w:pPr>
      <w:bookmarkStart w:id="6" w:name="_Toc18698"/>
      <w:r>
        <w:rPr>
          <w:rFonts w:ascii="Cambria" w:hAnsi="Cambria" w:eastAsia="等线"/>
          <w:b/>
          <w:i w:val="0"/>
          <w:color w:val="2E5A88"/>
          <w:sz w:val="30"/>
        </w:rPr>
        <w:t>5. 环境与自然</w:t>
      </w:r>
      <w:bookmarkEnd w:id="6"/>
    </w:p>
    <w:p w14:paraId="0F76A218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四级阅读的"常青题"：气候变化、物种保护、城市化。词汇量固定，性价比极高。</w:t>
      </w:r>
    </w:p>
    <w:p w14:paraId="6CBB69AC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链：自然 → 污染 → 破坏 → 保护 → 可持续</w:t>
      </w:r>
    </w:p>
    <w:p w14:paraId="40F590C2">
      <w:r>
        <w:rPr>
          <w:rFonts w:ascii="Cambria" w:hAnsi="Cambria" w:eastAsia="等线"/>
          <w:b/>
          <w:i w:val="0"/>
          <w:sz w:val="21"/>
        </w:rPr>
        <w:t>nature → resource → pollution → emission → destruction → conservation → sustainable</w:t>
      </w:r>
    </w:p>
    <w:p w14:paraId="3818F026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5.1 环境与生态</w:t>
      </w:r>
    </w:p>
    <w:p w14:paraId="459180A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environment</w:t>
      </w:r>
      <w:r>
        <w:rPr>
          <w:rFonts w:ascii="Cambria" w:hAnsi="Cambria" w:eastAsia="等线"/>
          <w:b w:val="0"/>
          <w:i w:val="0"/>
          <w:sz w:val="21"/>
        </w:rPr>
        <w:t xml:space="preserve"> n. 环境</w:t>
      </w:r>
    </w:p>
    <w:p w14:paraId="0648B0E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environmental</w:t>
      </w:r>
      <w:r>
        <w:rPr>
          <w:rFonts w:ascii="Cambria" w:hAnsi="Cambria" w:eastAsia="等线"/>
          <w:b w:val="0"/>
          <w:i w:val="0"/>
          <w:sz w:val="21"/>
        </w:rPr>
        <w:t xml:space="preserve"> adj. 环境的 — </w:t>
      </w:r>
      <w:r>
        <w:rPr>
          <w:rFonts w:ascii="Cambria" w:hAnsi="Cambria" w:eastAsia="等线"/>
          <w:b w:val="0"/>
          <w:i/>
          <w:sz w:val="21"/>
        </w:rPr>
        <w:t>environmental protection</w:t>
      </w:r>
    </w:p>
    <w:p w14:paraId="53B1649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ecology</w:t>
      </w:r>
      <w:r>
        <w:rPr>
          <w:rFonts w:ascii="Cambria" w:hAnsi="Cambria" w:eastAsia="等线"/>
          <w:b w:val="0"/>
          <w:i w:val="0"/>
          <w:sz w:val="21"/>
        </w:rPr>
        <w:t xml:space="preserve"> n. 生态（学）</w:t>
      </w:r>
    </w:p>
    <w:p w14:paraId="63E7821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ecological</w:t>
      </w:r>
      <w:r>
        <w:rPr>
          <w:rFonts w:ascii="Cambria" w:hAnsi="Cambria" w:eastAsia="等线"/>
          <w:b w:val="0"/>
          <w:i w:val="0"/>
          <w:sz w:val="21"/>
        </w:rPr>
        <w:t xml:space="preserve"> adj. 生态的</w:t>
      </w:r>
    </w:p>
    <w:p w14:paraId="6E516ED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ecosystem</w:t>
      </w:r>
      <w:r>
        <w:rPr>
          <w:rFonts w:ascii="Cambria" w:hAnsi="Cambria" w:eastAsia="等线"/>
          <w:b w:val="0"/>
          <w:i w:val="0"/>
          <w:sz w:val="21"/>
        </w:rPr>
        <w:t xml:space="preserve"> n. 生态系统</w:t>
      </w:r>
    </w:p>
    <w:p w14:paraId="451F241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nature</w:t>
      </w:r>
      <w:r>
        <w:rPr>
          <w:rFonts w:ascii="Cambria" w:hAnsi="Cambria" w:eastAsia="等线"/>
          <w:b w:val="0"/>
          <w:i w:val="0"/>
          <w:sz w:val="21"/>
        </w:rPr>
        <w:t xml:space="preserve"> n. 自然；本性 🔁</w:t>
      </w:r>
    </w:p>
    <w:p w14:paraId="0C2FC56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natural</w:t>
      </w:r>
      <w:r>
        <w:rPr>
          <w:rFonts w:ascii="Cambria" w:hAnsi="Cambria" w:eastAsia="等线"/>
          <w:b w:val="0"/>
          <w:i w:val="0"/>
          <w:sz w:val="21"/>
        </w:rPr>
        <w:t xml:space="preserve"> adj. 自然的；天生的</w:t>
      </w:r>
    </w:p>
    <w:p w14:paraId="1FC52DB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resource</w:t>
      </w:r>
      <w:r>
        <w:rPr>
          <w:rFonts w:ascii="Cambria" w:hAnsi="Cambria" w:eastAsia="等线"/>
          <w:b w:val="0"/>
          <w:i w:val="0"/>
          <w:sz w:val="21"/>
        </w:rPr>
        <w:t xml:space="preserve"> n. 资源 — </w:t>
      </w:r>
      <w:r>
        <w:rPr>
          <w:rFonts w:ascii="Cambria" w:hAnsi="Cambria" w:eastAsia="等线"/>
          <w:b w:val="0"/>
          <w:i/>
          <w:sz w:val="21"/>
        </w:rPr>
        <w:t>natural resources</w:t>
      </w:r>
    </w:p>
    <w:p w14:paraId="3A427DE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sustainable</w:t>
      </w:r>
      <w:r>
        <w:rPr>
          <w:rFonts w:ascii="Cambria" w:hAnsi="Cambria" w:eastAsia="等线"/>
          <w:b w:val="0"/>
          <w:i w:val="0"/>
          <w:sz w:val="21"/>
        </w:rPr>
        <w:t xml:space="preserve"> adj. 可持续的</w:t>
      </w:r>
    </w:p>
    <w:p w14:paraId="37E5A14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sustainability</w:t>
      </w:r>
      <w:r>
        <w:rPr>
          <w:rFonts w:ascii="Cambria" w:hAnsi="Cambria" w:eastAsia="等线"/>
          <w:b w:val="0"/>
          <w:i w:val="0"/>
          <w:sz w:val="21"/>
        </w:rPr>
        <w:t xml:space="preserve"> n. 可持续性</w:t>
      </w:r>
    </w:p>
    <w:p w14:paraId="6FC99E1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conservation</w:t>
      </w:r>
      <w:r>
        <w:rPr>
          <w:rFonts w:ascii="Cambria" w:hAnsi="Cambria" w:eastAsia="等线"/>
          <w:b w:val="0"/>
          <w:i w:val="0"/>
          <w:sz w:val="21"/>
        </w:rPr>
        <w:t xml:space="preserve"> n. 保护；节约</w:t>
      </w:r>
    </w:p>
    <w:p w14:paraId="4188B94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conserve</w:t>
      </w:r>
      <w:r>
        <w:rPr>
          <w:rFonts w:ascii="Cambria" w:hAnsi="Cambria" w:eastAsia="等线"/>
          <w:b w:val="0"/>
          <w:i w:val="0"/>
          <w:sz w:val="21"/>
        </w:rPr>
        <w:t xml:space="preserve"> v. 保护；节约</w:t>
      </w:r>
    </w:p>
    <w:p w14:paraId="0FF958E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preserve</w:t>
      </w:r>
      <w:r>
        <w:rPr>
          <w:rFonts w:ascii="Cambria" w:hAnsi="Cambria" w:eastAsia="等线"/>
          <w:b w:val="0"/>
          <w:i w:val="0"/>
          <w:sz w:val="21"/>
        </w:rPr>
        <w:t xml:space="preserve"> v. 保存；保护 — </w:t>
      </w:r>
      <w:r>
        <w:rPr>
          <w:rFonts w:ascii="Cambria" w:hAnsi="Cambria" w:eastAsia="等线"/>
          <w:b w:val="0"/>
          <w:i/>
          <w:sz w:val="21"/>
        </w:rPr>
        <w:t>preserve traditions</w:t>
      </w:r>
    </w:p>
    <w:p w14:paraId="2EC585F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habitat</w:t>
      </w:r>
      <w:r>
        <w:rPr>
          <w:rFonts w:ascii="Cambria" w:hAnsi="Cambria" w:eastAsia="等线"/>
          <w:b w:val="0"/>
          <w:i w:val="0"/>
          <w:sz w:val="21"/>
        </w:rPr>
        <w:t xml:space="preserve"> n. 栖息地</w:t>
      </w:r>
    </w:p>
    <w:p w14:paraId="6EA96DF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biodiversity</w:t>
      </w:r>
      <w:r>
        <w:rPr>
          <w:rFonts w:ascii="Cambria" w:hAnsi="Cambria" w:eastAsia="等线"/>
          <w:b w:val="0"/>
          <w:i w:val="0"/>
          <w:sz w:val="21"/>
        </w:rPr>
        <w:t xml:space="preserve"> n. 生物多样性</w:t>
      </w:r>
    </w:p>
    <w:p w14:paraId="120E96A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wildlife</w:t>
      </w:r>
      <w:r>
        <w:rPr>
          <w:rFonts w:ascii="Cambria" w:hAnsi="Cambria" w:eastAsia="等线"/>
          <w:b w:val="0"/>
          <w:i w:val="0"/>
          <w:sz w:val="21"/>
        </w:rPr>
        <w:t xml:space="preserve"> n. 野生动物</w:t>
      </w:r>
    </w:p>
    <w:p w14:paraId="1FA8A32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endangered</w:t>
      </w:r>
      <w:r>
        <w:rPr>
          <w:rFonts w:ascii="Cambria" w:hAnsi="Cambria" w:eastAsia="等线"/>
          <w:b w:val="0"/>
          <w:i w:val="0"/>
          <w:sz w:val="21"/>
        </w:rPr>
        <w:t xml:space="preserve"> adj. 濒危的</w:t>
      </w:r>
    </w:p>
    <w:p w14:paraId="034F47B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extinct</w:t>
      </w:r>
      <w:r>
        <w:rPr>
          <w:rFonts w:ascii="Cambria" w:hAnsi="Cambria" w:eastAsia="等线"/>
          <w:b w:val="0"/>
          <w:i w:val="0"/>
          <w:sz w:val="21"/>
        </w:rPr>
        <w:t xml:space="preserve"> adj. 灭绝的</w:t>
      </w:r>
    </w:p>
    <w:p w14:paraId="0202EC7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extinction</w:t>
      </w:r>
      <w:r>
        <w:rPr>
          <w:rFonts w:ascii="Cambria" w:hAnsi="Cambria" w:eastAsia="等线"/>
          <w:b w:val="0"/>
          <w:i w:val="0"/>
          <w:sz w:val="21"/>
        </w:rPr>
        <w:t xml:space="preserve"> n. 灭绝</w:t>
      </w:r>
    </w:p>
    <w:p w14:paraId="1F8A740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organic</w:t>
      </w:r>
      <w:r>
        <w:rPr>
          <w:rFonts w:ascii="Cambria" w:hAnsi="Cambria" w:eastAsia="等线"/>
          <w:b w:val="0"/>
          <w:i w:val="0"/>
          <w:sz w:val="21"/>
        </w:rPr>
        <w:t xml:space="preserve"> adj. 有机的</w:t>
      </w:r>
    </w:p>
    <w:p w14:paraId="3FABFF0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pesticide</w:t>
      </w:r>
      <w:r>
        <w:rPr>
          <w:rFonts w:ascii="Cambria" w:hAnsi="Cambria" w:eastAsia="等线"/>
          <w:b w:val="0"/>
          <w:i w:val="0"/>
          <w:sz w:val="21"/>
        </w:rPr>
        <w:t xml:space="preserve"> n. 杀虫剂</w:t>
      </w:r>
    </w:p>
    <w:p w14:paraId="17A459A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fertilizer</w:t>
      </w:r>
      <w:r>
        <w:rPr>
          <w:rFonts w:ascii="Cambria" w:hAnsi="Cambria" w:eastAsia="等线"/>
          <w:b w:val="0"/>
          <w:i w:val="0"/>
          <w:sz w:val="21"/>
        </w:rPr>
        <w:t xml:space="preserve"> n. 化肥</w:t>
      </w:r>
    </w:p>
    <w:p w14:paraId="0FB6B330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5.2 污染与气候</w:t>
      </w:r>
    </w:p>
    <w:p w14:paraId="78F72A0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pollution</w:t>
      </w:r>
      <w:r>
        <w:rPr>
          <w:rFonts w:ascii="Cambria" w:hAnsi="Cambria" w:eastAsia="等线"/>
          <w:b w:val="0"/>
          <w:i w:val="0"/>
          <w:sz w:val="21"/>
        </w:rPr>
        <w:t xml:space="preserve"> n. 污染</w:t>
      </w:r>
    </w:p>
    <w:p w14:paraId="6791021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pollute</w:t>
      </w:r>
      <w:r>
        <w:rPr>
          <w:rFonts w:ascii="Cambria" w:hAnsi="Cambria" w:eastAsia="等线"/>
          <w:b w:val="0"/>
          <w:i w:val="0"/>
          <w:sz w:val="21"/>
        </w:rPr>
        <w:t xml:space="preserve"> v. 污染</w:t>
      </w:r>
    </w:p>
    <w:p w14:paraId="5F25121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pollutant</w:t>
      </w:r>
      <w:r>
        <w:rPr>
          <w:rFonts w:ascii="Cambria" w:hAnsi="Cambria" w:eastAsia="等线"/>
          <w:b w:val="0"/>
          <w:i w:val="0"/>
          <w:sz w:val="21"/>
        </w:rPr>
        <w:t xml:space="preserve"> n. 污染物</w:t>
      </w:r>
    </w:p>
    <w:p w14:paraId="2DC10E4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emission</w:t>
      </w:r>
      <w:r>
        <w:rPr>
          <w:rFonts w:ascii="Cambria" w:hAnsi="Cambria" w:eastAsia="等线"/>
          <w:b w:val="0"/>
          <w:i w:val="0"/>
          <w:sz w:val="21"/>
        </w:rPr>
        <w:t xml:space="preserve"> n. 排放（物）</w:t>
      </w:r>
    </w:p>
    <w:p w14:paraId="1BCD1B8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carbon</w:t>
      </w:r>
      <w:r>
        <w:rPr>
          <w:rFonts w:ascii="Cambria" w:hAnsi="Cambria" w:eastAsia="等线"/>
          <w:b w:val="0"/>
          <w:i w:val="0"/>
          <w:sz w:val="21"/>
        </w:rPr>
        <w:t xml:space="preserve"> n. 碳 — </w:t>
      </w:r>
      <w:r>
        <w:rPr>
          <w:rFonts w:ascii="Cambria" w:hAnsi="Cambria" w:eastAsia="等线"/>
          <w:b w:val="0"/>
          <w:i/>
          <w:sz w:val="21"/>
        </w:rPr>
        <w:t>carbon dioxide</w:t>
      </w:r>
      <w:r>
        <w:rPr>
          <w:rFonts w:ascii="Cambria" w:hAnsi="Cambria" w:eastAsia="等线"/>
          <w:b w:val="0"/>
          <w:i w:val="0"/>
          <w:sz w:val="21"/>
        </w:rPr>
        <w:t xml:space="preserve"> 二氧化碳</w:t>
      </w:r>
    </w:p>
    <w:p w14:paraId="0DF3131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greenhouse</w:t>
      </w:r>
      <w:r>
        <w:rPr>
          <w:rFonts w:ascii="Cambria" w:hAnsi="Cambria" w:eastAsia="等线"/>
          <w:b w:val="0"/>
          <w:i w:val="0"/>
          <w:sz w:val="21"/>
        </w:rPr>
        <w:t xml:space="preserve"> n. 温室 — </w:t>
      </w:r>
      <w:r>
        <w:rPr>
          <w:rFonts w:ascii="Cambria" w:hAnsi="Cambria" w:eastAsia="等线"/>
          <w:b w:val="0"/>
          <w:i/>
          <w:sz w:val="21"/>
        </w:rPr>
        <w:t>greenhouse effect</w:t>
      </w:r>
      <w:r>
        <w:rPr>
          <w:rFonts w:ascii="Cambria" w:hAnsi="Cambria" w:eastAsia="等线"/>
          <w:b w:val="0"/>
          <w:i w:val="0"/>
          <w:sz w:val="21"/>
        </w:rPr>
        <w:t xml:space="preserve"> 温室效应</w:t>
      </w:r>
    </w:p>
    <w:p w14:paraId="2818D1A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global warming</w:t>
      </w:r>
      <w:r>
        <w:rPr>
          <w:rFonts w:ascii="Cambria" w:hAnsi="Cambria" w:eastAsia="等线"/>
          <w:b w:val="0"/>
          <w:i w:val="0"/>
          <w:sz w:val="21"/>
        </w:rPr>
        <w:t xml:space="preserve"> 全球变暖</w:t>
      </w:r>
    </w:p>
    <w:p w14:paraId="548F13B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climate</w:t>
      </w:r>
      <w:r>
        <w:rPr>
          <w:rFonts w:ascii="Cambria" w:hAnsi="Cambria" w:eastAsia="等线"/>
          <w:b w:val="0"/>
          <w:i w:val="0"/>
          <w:sz w:val="21"/>
        </w:rPr>
        <w:t xml:space="preserve"> n. 气候</w:t>
      </w:r>
    </w:p>
    <w:p w14:paraId="1130361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atmosphere</w:t>
      </w:r>
      <w:r>
        <w:rPr>
          <w:rFonts w:ascii="Cambria" w:hAnsi="Cambria" w:eastAsia="等线"/>
          <w:b w:val="0"/>
          <w:i w:val="0"/>
          <w:sz w:val="21"/>
        </w:rPr>
        <w:t xml:space="preserve"> n. 大气；气氛</w:t>
      </w:r>
    </w:p>
    <w:p w14:paraId="1E3CFE6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ozone layer</w:t>
      </w:r>
      <w:r>
        <w:rPr>
          <w:rFonts w:ascii="Cambria" w:hAnsi="Cambria" w:eastAsia="等线"/>
          <w:b w:val="0"/>
          <w:i w:val="0"/>
          <w:sz w:val="21"/>
        </w:rPr>
        <w:t xml:space="preserve"> 臭氧层</w:t>
      </w:r>
    </w:p>
    <w:p w14:paraId="61AB0D0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waste</w:t>
      </w:r>
      <w:r>
        <w:rPr>
          <w:rFonts w:ascii="Cambria" w:hAnsi="Cambria" w:eastAsia="等线"/>
          <w:b w:val="0"/>
          <w:i w:val="0"/>
          <w:sz w:val="21"/>
        </w:rPr>
        <w:t xml:space="preserve"> n. 废物 v. 浪费 🔁</w:t>
      </w:r>
    </w:p>
    <w:p w14:paraId="6D242D8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garbage / rubbish / litter</w:t>
      </w:r>
      <w:r>
        <w:rPr>
          <w:rFonts w:ascii="Cambria" w:hAnsi="Cambria" w:eastAsia="等线"/>
          <w:b w:val="0"/>
          <w:i w:val="0"/>
          <w:sz w:val="21"/>
        </w:rPr>
        <w:t xml:space="preserve"> n. 垃圾</w:t>
      </w:r>
    </w:p>
    <w:p w14:paraId="3D5DE89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recycle</w:t>
      </w:r>
      <w:r>
        <w:rPr>
          <w:rFonts w:ascii="Cambria" w:hAnsi="Cambria" w:eastAsia="等线"/>
          <w:b w:val="0"/>
          <w:i w:val="0"/>
          <w:sz w:val="21"/>
        </w:rPr>
        <w:t xml:space="preserve"> v. 回收利用</w:t>
      </w:r>
    </w:p>
    <w:p w14:paraId="0847917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reuse</w:t>
      </w:r>
      <w:r>
        <w:rPr>
          <w:rFonts w:ascii="Cambria" w:hAnsi="Cambria" w:eastAsia="等线"/>
          <w:b w:val="0"/>
          <w:i w:val="0"/>
          <w:sz w:val="21"/>
        </w:rPr>
        <w:t xml:space="preserve"> v. 再利用</w:t>
      </w:r>
    </w:p>
    <w:p w14:paraId="561F325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dispose</w:t>
      </w:r>
      <w:r>
        <w:rPr>
          <w:rFonts w:ascii="Cambria" w:hAnsi="Cambria" w:eastAsia="等线"/>
          <w:b w:val="0"/>
          <w:i w:val="0"/>
          <w:sz w:val="21"/>
        </w:rPr>
        <w:t xml:space="preserve"> v. 处理；丢弃 — </w:t>
      </w:r>
      <w:r>
        <w:rPr>
          <w:rFonts w:ascii="Cambria" w:hAnsi="Cambria" w:eastAsia="等线"/>
          <w:b w:val="0"/>
          <w:i/>
          <w:sz w:val="21"/>
        </w:rPr>
        <w:t>dispose of</w:t>
      </w:r>
    </w:p>
    <w:p w14:paraId="6042FC2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landfill</w:t>
      </w:r>
      <w:r>
        <w:rPr>
          <w:rFonts w:ascii="Cambria" w:hAnsi="Cambria" w:eastAsia="等线"/>
          <w:b w:val="0"/>
          <w:i w:val="0"/>
          <w:sz w:val="21"/>
        </w:rPr>
        <w:t xml:space="preserve"> n. 垃圾填埋场</w:t>
      </w:r>
    </w:p>
    <w:p w14:paraId="0CCABFC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sewage</w:t>
      </w:r>
      <w:r>
        <w:rPr>
          <w:rFonts w:ascii="Cambria" w:hAnsi="Cambria" w:eastAsia="等线"/>
          <w:b w:val="0"/>
          <w:i w:val="0"/>
          <w:sz w:val="21"/>
        </w:rPr>
        <w:t xml:space="preserve"> n. 污水</w:t>
      </w:r>
    </w:p>
    <w:p w14:paraId="7F8E458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toxic / poisonous</w:t>
      </w:r>
      <w:r>
        <w:rPr>
          <w:rFonts w:ascii="Cambria" w:hAnsi="Cambria" w:eastAsia="等线"/>
          <w:b w:val="0"/>
          <w:i w:val="0"/>
          <w:sz w:val="21"/>
        </w:rPr>
        <w:t xml:space="preserve"> adj. 有毒的</w:t>
      </w:r>
    </w:p>
    <w:p w14:paraId="4A7375C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harmful</w:t>
      </w:r>
      <w:r>
        <w:rPr>
          <w:rFonts w:ascii="Cambria" w:hAnsi="Cambria" w:eastAsia="等线"/>
          <w:b w:val="0"/>
          <w:i w:val="0"/>
          <w:sz w:val="21"/>
        </w:rPr>
        <w:t xml:space="preserve"> adj. 有害的 — </w:t>
      </w:r>
      <w:r>
        <w:rPr>
          <w:rFonts w:ascii="Cambria" w:hAnsi="Cambria" w:eastAsia="等线"/>
          <w:b w:val="0"/>
          <w:i/>
          <w:sz w:val="21"/>
        </w:rPr>
        <w:t>be harmful to</w:t>
      </w:r>
    </w:p>
    <w:p w14:paraId="3B19BB3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fossil fuel</w:t>
      </w:r>
      <w:r>
        <w:rPr>
          <w:rFonts w:ascii="Cambria" w:hAnsi="Cambria" w:eastAsia="等线"/>
          <w:b w:val="0"/>
          <w:i w:val="0"/>
          <w:sz w:val="21"/>
        </w:rPr>
        <w:t xml:space="preserve"> 化石燃料</w:t>
      </w:r>
    </w:p>
    <w:p w14:paraId="645FFB1E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5.3 灾害与地貌</w:t>
      </w:r>
    </w:p>
    <w:p w14:paraId="7B9EE32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disaster</w:t>
      </w:r>
      <w:r>
        <w:rPr>
          <w:rFonts w:ascii="Cambria" w:hAnsi="Cambria" w:eastAsia="等线"/>
          <w:b w:val="0"/>
          <w:i w:val="0"/>
          <w:sz w:val="21"/>
        </w:rPr>
        <w:t xml:space="preserve"> n. 灾难</w:t>
      </w:r>
    </w:p>
    <w:p w14:paraId="1296BC6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flood</w:t>
      </w:r>
      <w:r>
        <w:rPr>
          <w:rFonts w:ascii="Cambria" w:hAnsi="Cambria" w:eastAsia="等线"/>
          <w:b w:val="0"/>
          <w:i w:val="0"/>
          <w:sz w:val="21"/>
        </w:rPr>
        <w:t xml:space="preserve"> n./v. 洪水；淹没</w:t>
      </w:r>
    </w:p>
    <w:p w14:paraId="431D488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drought</w:t>
      </w:r>
      <w:r>
        <w:rPr>
          <w:rFonts w:ascii="Cambria" w:hAnsi="Cambria" w:eastAsia="等线"/>
          <w:b w:val="0"/>
          <w:i w:val="0"/>
          <w:sz w:val="21"/>
        </w:rPr>
        <w:t xml:space="preserve"> n. 干旱</w:t>
      </w:r>
    </w:p>
    <w:p w14:paraId="18E157E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earthquake</w:t>
      </w:r>
      <w:r>
        <w:rPr>
          <w:rFonts w:ascii="Cambria" w:hAnsi="Cambria" w:eastAsia="等线"/>
          <w:b w:val="0"/>
          <w:i w:val="0"/>
          <w:sz w:val="21"/>
        </w:rPr>
        <w:t xml:space="preserve"> n. 地震</w:t>
      </w:r>
    </w:p>
    <w:p w14:paraId="42CB0B1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hurricane</w:t>
      </w:r>
      <w:r>
        <w:rPr>
          <w:rFonts w:ascii="Cambria" w:hAnsi="Cambria" w:eastAsia="等线"/>
          <w:b w:val="0"/>
          <w:i w:val="0"/>
          <w:sz w:val="21"/>
        </w:rPr>
        <w:t xml:space="preserve"> n. 飓风</w:t>
      </w:r>
    </w:p>
    <w:p w14:paraId="680F2AC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storm</w:t>
      </w:r>
      <w:r>
        <w:rPr>
          <w:rFonts w:ascii="Cambria" w:hAnsi="Cambria" w:eastAsia="等线"/>
          <w:b w:val="0"/>
          <w:i w:val="0"/>
          <w:sz w:val="21"/>
        </w:rPr>
        <w:t xml:space="preserve"> n. 暴风雨</w:t>
      </w:r>
    </w:p>
    <w:p w14:paraId="126DF7E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volcano</w:t>
      </w:r>
      <w:r>
        <w:rPr>
          <w:rFonts w:ascii="Cambria" w:hAnsi="Cambria" w:eastAsia="等线"/>
          <w:b w:val="0"/>
          <w:i w:val="0"/>
          <w:sz w:val="21"/>
        </w:rPr>
        <w:t xml:space="preserve"> n. 火山</w:t>
      </w:r>
    </w:p>
    <w:p w14:paraId="7670BAC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erosion</w:t>
      </w:r>
      <w:r>
        <w:rPr>
          <w:rFonts w:ascii="Cambria" w:hAnsi="Cambria" w:eastAsia="等线"/>
          <w:b w:val="0"/>
          <w:i w:val="0"/>
          <w:sz w:val="21"/>
        </w:rPr>
        <w:t xml:space="preserve"> n. 侵蚀</w:t>
      </w:r>
    </w:p>
    <w:p w14:paraId="3E0F8EF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desert</w:t>
      </w:r>
      <w:r>
        <w:rPr>
          <w:rFonts w:ascii="Cambria" w:hAnsi="Cambria" w:eastAsia="等线"/>
          <w:b w:val="0"/>
          <w:i w:val="0"/>
          <w:sz w:val="21"/>
        </w:rPr>
        <w:t xml:space="preserve"> n. 沙漠 [ˈdezət] v. 抛弃 [dɪˈzɜːt] 🔁（</w:t>
      </w:r>
      <w:r>
        <w:rPr>
          <w:rFonts w:ascii="Consolas" w:hAnsi="Consolas" w:eastAsia="等线"/>
          <w:b w:val="0"/>
          <w:i w:val="0"/>
          <w:color w:val="8B3A3A"/>
          <w:sz w:val="20"/>
        </w:rPr>
        <w:t>dessert</w:t>
      </w:r>
      <w:r>
        <w:rPr>
          <w:rFonts w:ascii="Cambria" w:hAnsi="Cambria" w:eastAsia="等线"/>
          <w:b w:val="0"/>
          <w:i w:val="0"/>
          <w:sz w:val="21"/>
        </w:rPr>
        <w:t xml:space="preserve"> 是甜点）</w:t>
      </w:r>
    </w:p>
    <w:p w14:paraId="6E3A285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deforestation</w:t>
      </w:r>
      <w:r>
        <w:rPr>
          <w:rFonts w:ascii="Cambria" w:hAnsi="Cambria" w:eastAsia="等线"/>
          <w:b w:val="0"/>
          <w:i w:val="0"/>
          <w:sz w:val="21"/>
        </w:rPr>
        <w:t xml:space="preserve"> n. 森林砍伐</w:t>
      </w:r>
    </w:p>
    <w:p w14:paraId="2E1F8D4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mountain / valley / plain / coast / island</w:t>
      </w:r>
      <w:r>
        <w:rPr>
          <w:rFonts w:ascii="Cambria" w:hAnsi="Cambria" w:eastAsia="等线"/>
          <w:b w:val="0"/>
          <w:i w:val="0"/>
          <w:sz w:val="21"/>
        </w:rPr>
        <w:t xml:space="preserve"> n. 山 / 谷 / 平原 / 海岸 / 岛</w:t>
      </w:r>
    </w:p>
    <w:p w14:paraId="48F2241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marine</w:t>
      </w:r>
      <w:r>
        <w:rPr>
          <w:rFonts w:ascii="Cambria" w:hAnsi="Cambria" w:eastAsia="等线"/>
          <w:b w:val="0"/>
          <w:i w:val="0"/>
          <w:sz w:val="21"/>
        </w:rPr>
        <w:t xml:space="preserve"> adj. 海洋的</w:t>
      </w:r>
    </w:p>
    <w:p w14:paraId="1AB2B23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ocean / river / lake</w:t>
      </w:r>
      <w:r>
        <w:rPr>
          <w:rFonts w:ascii="Cambria" w:hAnsi="Cambria" w:eastAsia="等线"/>
          <w:b w:val="0"/>
          <w:i w:val="0"/>
          <w:sz w:val="21"/>
        </w:rPr>
        <w:t xml:space="preserve"> n. 海洋 / 河流 / 湖泊</w:t>
      </w:r>
    </w:p>
    <w:p w14:paraId="184D925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tide</w:t>
      </w:r>
      <w:r>
        <w:rPr>
          <w:rFonts w:ascii="Cambria" w:hAnsi="Cambria" w:eastAsia="等线"/>
          <w:b w:val="0"/>
          <w:i w:val="0"/>
          <w:sz w:val="21"/>
        </w:rPr>
        <w:t xml:space="preserve"> n. 潮汐；趋势</w:t>
      </w:r>
    </w:p>
    <w:p w14:paraId="7F37EEB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erupt</w:t>
      </w:r>
      <w:r>
        <w:rPr>
          <w:rFonts w:ascii="Cambria" w:hAnsi="Cambria" w:eastAsia="等线"/>
          <w:b w:val="0"/>
          <w:i w:val="0"/>
          <w:sz w:val="21"/>
        </w:rPr>
        <w:t xml:space="preserve"> v. 爆发（火山）</w:t>
      </w:r>
    </w:p>
    <w:p w14:paraId="6D0D191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destroy</w:t>
      </w:r>
      <w:r>
        <w:rPr>
          <w:rFonts w:ascii="Cambria" w:hAnsi="Cambria" w:eastAsia="等线"/>
          <w:b w:val="0"/>
          <w:i w:val="0"/>
          <w:sz w:val="21"/>
        </w:rPr>
        <w:t xml:space="preserve"> v. 摧毁</w:t>
      </w:r>
    </w:p>
    <w:p w14:paraId="49BCB96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destruction</w:t>
      </w:r>
      <w:r>
        <w:rPr>
          <w:rFonts w:ascii="Cambria" w:hAnsi="Cambria" w:eastAsia="等线"/>
          <w:b w:val="0"/>
          <w:i w:val="0"/>
          <w:sz w:val="21"/>
        </w:rPr>
        <w:t xml:space="preserve"> n. 破坏</w:t>
      </w:r>
    </w:p>
    <w:p w14:paraId="131CDCC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damage</w:t>
      </w:r>
      <w:r>
        <w:rPr>
          <w:rFonts w:ascii="Cambria" w:hAnsi="Cambria" w:eastAsia="等线"/>
          <w:b w:val="0"/>
          <w:i w:val="0"/>
          <w:sz w:val="21"/>
        </w:rPr>
        <w:t xml:space="preserve"> n./v. 损害</w:t>
      </w:r>
    </w:p>
    <w:p w14:paraId="2D07FF2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collapse</w:t>
      </w:r>
      <w:r>
        <w:rPr>
          <w:rFonts w:ascii="Cambria" w:hAnsi="Cambria" w:eastAsia="等线"/>
          <w:b w:val="0"/>
          <w:i w:val="0"/>
          <w:sz w:val="21"/>
        </w:rPr>
        <w:t xml:space="preserve"> v./n. 倒塌；崩溃</w:t>
      </w:r>
    </w:p>
    <w:p w14:paraId="4E8BA566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记忆钩子</w:t>
      </w:r>
      <w:r>
        <w:rPr>
          <w:rFonts w:ascii="Cambria" w:hAnsi="Cambria" w:eastAsia="等线"/>
          <w:b w:val="0"/>
          <w:i w:val="0"/>
          <w:sz w:val="20"/>
        </w:rPr>
        <w:t xml:space="preserve">：环保段落四件套 —— </w:t>
      </w:r>
      <w:r>
        <w:rPr>
          <w:rFonts w:ascii="Cambria" w:hAnsi="Cambria" w:eastAsia="等线"/>
          <w:b/>
          <w:i w:val="0"/>
          <w:sz w:val="20"/>
        </w:rPr>
        <w:t>cause（原因）→ impact（影响）→ measure（措施）→ sustainable（可持续）</w:t>
      </w:r>
      <w:r>
        <w:rPr>
          <w:rFonts w:ascii="Cambria" w:hAnsi="Cambria" w:eastAsia="等线"/>
          <w:b w:val="0"/>
          <w:i w:val="0"/>
          <w:sz w:val="20"/>
        </w:rPr>
        <w:t>。写作直接套这个四段式，词都在这节里。</w:t>
      </w:r>
    </w:p>
    <w:p w14:paraId="2D1507BA">
      <w:pPr>
        <w:pStyle w:val="4"/>
      </w:pPr>
      <w:bookmarkStart w:id="7" w:name="_Toc16340"/>
      <w:r>
        <w:rPr>
          <w:rFonts w:ascii="Cambria" w:hAnsi="Cambria" w:eastAsia="等线"/>
          <w:b/>
          <w:i w:val="0"/>
          <w:color w:val="2E5A88"/>
          <w:sz w:val="30"/>
        </w:rPr>
        <w:t>6. 健康与医疗</w:t>
      </w:r>
      <w:bookmarkEnd w:id="7"/>
    </w:p>
    <w:p w14:paraId="1E28BCAA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听力"看病情景"、阅读"公共卫生"，以及写作"健康生活"通吃。</w:t>
      </w:r>
    </w:p>
    <w:p w14:paraId="0EF879A6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链：症状 → 就诊 → 诊断 → 治疗 → 康复</w:t>
      </w:r>
    </w:p>
    <w:p w14:paraId="2472BB56">
      <w:r>
        <w:rPr>
          <w:rFonts w:ascii="Cambria" w:hAnsi="Cambria" w:eastAsia="等线"/>
          <w:b/>
          <w:i w:val="0"/>
          <w:sz w:val="21"/>
        </w:rPr>
        <w:t>symptom → clinic → diagnose → treatment → prescription → recover</w:t>
      </w:r>
    </w:p>
    <w:p w14:paraId="34DCD51E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6.1 身体与疾病</w:t>
      </w:r>
    </w:p>
    <w:p w14:paraId="53EE0A2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health</w:t>
      </w:r>
      <w:r>
        <w:rPr>
          <w:rFonts w:ascii="Cambria" w:hAnsi="Cambria" w:eastAsia="等线"/>
          <w:b w:val="0"/>
          <w:i w:val="0"/>
          <w:sz w:val="21"/>
        </w:rPr>
        <w:t xml:space="preserve"> n. 健康</w:t>
      </w:r>
    </w:p>
    <w:p w14:paraId="5A3FEEC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healthy / unhealthy</w:t>
      </w:r>
      <w:r>
        <w:rPr>
          <w:rFonts w:ascii="Cambria" w:hAnsi="Cambria" w:eastAsia="等线"/>
          <w:b w:val="0"/>
          <w:i w:val="0"/>
          <w:sz w:val="21"/>
        </w:rPr>
        <w:t xml:space="preserve"> adj. 健康的 / 不健康的</w:t>
      </w:r>
    </w:p>
    <w:p w14:paraId="5A4A7B9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medical</w:t>
      </w:r>
      <w:r>
        <w:rPr>
          <w:rFonts w:ascii="Cambria" w:hAnsi="Cambria" w:eastAsia="等线"/>
          <w:b w:val="0"/>
          <w:i w:val="0"/>
          <w:sz w:val="21"/>
        </w:rPr>
        <w:t xml:space="preserve"> adj. 医疗的 — </w:t>
      </w:r>
      <w:r>
        <w:rPr>
          <w:rFonts w:ascii="Cambria" w:hAnsi="Cambria" w:eastAsia="等线"/>
          <w:b w:val="0"/>
          <w:i/>
          <w:sz w:val="21"/>
        </w:rPr>
        <w:t>medical care</w:t>
      </w:r>
    </w:p>
    <w:p w14:paraId="10105B2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medicine</w:t>
      </w:r>
      <w:r>
        <w:rPr>
          <w:rFonts w:ascii="Cambria" w:hAnsi="Cambria" w:eastAsia="等线"/>
          <w:b w:val="0"/>
          <w:i w:val="0"/>
          <w:sz w:val="21"/>
        </w:rPr>
        <w:t xml:space="preserve"> n. 药；医学</w:t>
      </w:r>
    </w:p>
    <w:p w14:paraId="30A807A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drug</w:t>
      </w:r>
      <w:r>
        <w:rPr>
          <w:rFonts w:ascii="Cambria" w:hAnsi="Cambria" w:eastAsia="等线"/>
          <w:b w:val="0"/>
          <w:i w:val="0"/>
          <w:sz w:val="21"/>
        </w:rPr>
        <w:t xml:space="preserve"> n. 药物；毒品</w:t>
      </w:r>
    </w:p>
    <w:p w14:paraId="22383D6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pill / tablet / capsule</w:t>
      </w:r>
      <w:r>
        <w:rPr>
          <w:rFonts w:ascii="Cambria" w:hAnsi="Cambria" w:eastAsia="等线"/>
          <w:b w:val="0"/>
          <w:i w:val="0"/>
          <w:sz w:val="21"/>
        </w:rPr>
        <w:t xml:space="preserve"> n. 药丸 / 药片 / 胶囊</w:t>
      </w:r>
    </w:p>
    <w:p w14:paraId="7415FC7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dose</w:t>
      </w:r>
      <w:r>
        <w:rPr>
          <w:rFonts w:ascii="Cambria" w:hAnsi="Cambria" w:eastAsia="等线"/>
          <w:b w:val="0"/>
          <w:i w:val="0"/>
          <w:sz w:val="21"/>
        </w:rPr>
        <w:t xml:space="preserve"> n. 剂量 — </w:t>
      </w:r>
      <w:r>
        <w:rPr>
          <w:rFonts w:ascii="Cambria" w:hAnsi="Cambria" w:eastAsia="等线"/>
          <w:b w:val="0"/>
          <w:i/>
          <w:sz w:val="21"/>
        </w:rPr>
        <w:t>take a dose</w:t>
      </w:r>
    </w:p>
    <w:p w14:paraId="532FD55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prescription</w:t>
      </w:r>
      <w:r>
        <w:rPr>
          <w:rFonts w:ascii="Cambria" w:hAnsi="Cambria" w:eastAsia="等线"/>
          <w:b w:val="0"/>
          <w:i w:val="0"/>
          <w:sz w:val="21"/>
        </w:rPr>
        <w:t xml:space="preserve"> n. 处方 — </w:t>
      </w:r>
      <w:r>
        <w:rPr>
          <w:rFonts w:ascii="Cambria" w:hAnsi="Cambria" w:eastAsia="等线"/>
          <w:b w:val="0"/>
          <w:i/>
          <w:sz w:val="21"/>
        </w:rPr>
        <w:t>prescription drugs</w:t>
      </w:r>
      <w:r>
        <w:rPr>
          <w:rFonts w:ascii="Cambria" w:hAnsi="Cambria" w:eastAsia="等线"/>
          <w:b w:val="0"/>
          <w:i w:val="0"/>
          <w:sz w:val="21"/>
        </w:rPr>
        <w:t xml:space="preserve"> 处方药</w:t>
      </w:r>
    </w:p>
    <w:p w14:paraId="2BF4701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pharmacy / chemist</w:t>
      </w:r>
      <w:r>
        <w:rPr>
          <w:rFonts w:ascii="Cambria" w:hAnsi="Cambria" w:eastAsia="等线"/>
          <w:b w:val="0"/>
          <w:i w:val="0"/>
          <w:sz w:val="21"/>
        </w:rPr>
        <w:t xml:space="preserve"> n. 药店</w:t>
      </w:r>
    </w:p>
    <w:p w14:paraId="589C617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symptom</w:t>
      </w:r>
      <w:r>
        <w:rPr>
          <w:rFonts w:ascii="Cambria" w:hAnsi="Cambria" w:eastAsia="等线"/>
          <w:b w:val="0"/>
          <w:i w:val="0"/>
          <w:sz w:val="21"/>
        </w:rPr>
        <w:t xml:space="preserve"> n. 症状</w:t>
      </w:r>
    </w:p>
    <w:p w14:paraId="3A9EB7B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disease</w:t>
      </w:r>
      <w:r>
        <w:rPr>
          <w:rFonts w:ascii="Cambria" w:hAnsi="Cambria" w:eastAsia="等线"/>
          <w:b w:val="0"/>
          <w:i w:val="0"/>
          <w:sz w:val="21"/>
        </w:rPr>
        <w:t xml:space="preserve"> n. 疾病</w:t>
      </w:r>
    </w:p>
    <w:p w14:paraId="412952A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illness / sickness</w:t>
      </w:r>
      <w:r>
        <w:rPr>
          <w:rFonts w:ascii="Cambria" w:hAnsi="Cambria" w:eastAsia="等线"/>
          <w:b w:val="0"/>
          <w:i w:val="0"/>
          <w:sz w:val="21"/>
        </w:rPr>
        <w:t xml:space="preserve"> n. 疾病；不适</w:t>
      </w:r>
    </w:p>
    <w:p w14:paraId="0850E10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disorder</w:t>
      </w:r>
      <w:r>
        <w:rPr>
          <w:rFonts w:ascii="Cambria" w:hAnsi="Cambria" w:eastAsia="等线"/>
          <w:b w:val="0"/>
          <w:i w:val="0"/>
          <w:sz w:val="21"/>
        </w:rPr>
        <w:t xml:space="preserve"> n. 失调；混乱</w:t>
      </w:r>
    </w:p>
    <w:p w14:paraId="54A31C2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infection</w:t>
      </w:r>
      <w:r>
        <w:rPr>
          <w:rFonts w:ascii="Cambria" w:hAnsi="Cambria" w:eastAsia="等线"/>
          <w:b w:val="0"/>
          <w:i w:val="0"/>
          <w:sz w:val="21"/>
        </w:rPr>
        <w:t xml:space="preserve"> n. 感染</w:t>
      </w:r>
    </w:p>
    <w:p w14:paraId="17DC226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infect</w:t>
      </w:r>
      <w:r>
        <w:rPr>
          <w:rFonts w:ascii="Cambria" w:hAnsi="Cambria" w:eastAsia="等线"/>
          <w:b w:val="0"/>
          <w:i w:val="0"/>
          <w:sz w:val="21"/>
        </w:rPr>
        <w:t xml:space="preserve"> v. 传染</w:t>
      </w:r>
    </w:p>
    <w:p w14:paraId="5C227D3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fever</w:t>
      </w:r>
      <w:r>
        <w:rPr>
          <w:rFonts w:ascii="Cambria" w:hAnsi="Cambria" w:eastAsia="等线"/>
          <w:b w:val="0"/>
          <w:i w:val="0"/>
          <w:sz w:val="21"/>
        </w:rPr>
        <w:t xml:space="preserve"> n. 发烧</w:t>
      </w:r>
    </w:p>
    <w:p w14:paraId="624872B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cough</w:t>
      </w:r>
      <w:r>
        <w:rPr>
          <w:rFonts w:ascii="Cambria" w:hAnsi="Cambria" w:eastAsia="等线"/>
          <w:b w:val="0"/>
          <w:i w:val="0"/>
          <w:sz w:val="21"/>
        </w:rPr>
        <w:t xml:space="preserve"> n./v. 咳嗽</w:t>
      </w:r>
    </w:p>
    <w:p w14:paraId="5E48302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headache</w:t>
      </w:r>
      <w:r>
        <w:rPr>
          <w:rFonts w:ascii="Cambria" w:hAnsi="Cambria" w:eastAsia="等线"/>
          <w:b w:val="0"/>
          <w:i w:val="0"/>
          <w:sz w:val="21"/>
        </w:rPr>
        <w:t xml:space="preserve"> n. 头痛</w:t>
      </w:r>
    </w:p>
    <w:p w14:paraId="1167956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pain / ache</w:t>
      </w:r>
      <w:r>
        <w:rPr>
          <w:rFonts w:ascii="Cambria" w:hAnsi="Cambria" w:eastAsia="等线"/>
          <w:b w:val="0"/>
          <w:i w:val="0"/>
          <w:sz w:val="21"/>
        </w:rPr>
        <w:t xml:space="preserve"> n. 疼痛</w:t>
      </w:r>
    </w:p>
    <w:p w14:paraId="28301B7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injury</w:t>
      </w:r>
      <w:r>
        <w:rPr>
          <w:rFonts w:ascii="Cambria" w:hAnsi="Cambria" w:eastAsia="等线"/>
          <w:b w:val="0"/>
          <w:i w:val="0"/>
          <w:sz w:val="21"/>
        </w:rPr>
        <w:t xml:space="preserve"> n. 受伤</w:t>
      </w:r>
    </w:p>
    <w:p w14:paraId="07469E8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injure</w:t>
      </w:r>
      <w:r>
        <w:rPr>
          <w:rFonts w:ascii="Cambria" w:hAnsi="Cambria" w:eastAsia="等线"/>
          <w:b w:val="0"/>
          <w:i w:val="0"/>
          <w:sz w:val="21"/>
        </w:rPr>
        <w:t xml:space="preserve"> v. 使受伤</w:t>
      </w:r>
    </w:p>
    <w:p w14:paraId="02369C0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wound</w:t>
      </w:r>
      <w:r>
        <w:rPr>
          <w:rFonts w:ascii="Cambria" w:hAnsi="Cambria" w:eastAsia="等线"/>
          <w:b w:val="0"/>
          <w:i w:val="0"/>
          <w:sz w:val="21"/>
        </w:rPr>
        <w:t xml:space="preserve"> n. 伤口 v. 使受伤</w:t>
      </w:r>
    </w:p>
    <w:p w14:paraId="20AB619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fracture</w:t>
      </w:r>
      <w:r>
        <w:rPr>
          <w:rFonts w:ascii="Cambria" w:hAnsi="Cambria" w:eastAsia="等线"/>
          <w:b w:val="0"/>
          <w:i w:val="0"/>
          <w:sz w:val="21"/>
        </w:rPr>
        <w:t xml:space="preserve"> n./v. 骨折</w:t>
      </w:r>
    </w:p>
    <w:p w14:paraId="3B90504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allergy</w:t>
      </w:r>
      <w:r>
        <w:rPr>
          <w:rFonts w:ascii="Cambria" w:hAnsi="Cambria" w:eastAsia="等线"/>
          <w:b w:val="0"/>
          <w:i w:val="0"/>
          <w:sz w:val="21"/>
        </w:rPr>
        <w:t xml:space="preserve"> n. 过敏</w:t>
      </w:r>
    </w:p>
    <w:p w14:paraId="08EDF02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cancer</w:t>
      </w:r>
      <w:r>
        <w:rPr>
          <w:rFonts w:ascii="Cambria" w:hAnsi="Cambria" w:eastAsia="等线"/>
          <w:b w:val="0"/>
          <w:i w:val="0"/>
          <w:sz w:val="21"/>
        </w:rPr>
        <w:t xml:space="preserve"> n. 癌症</w:t>
      </w:r>
    </w:p>
    <w:p w14:paraId="6304864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tumor</w:t>
      </w:r>
      <w:r>
        <w:rPr>
          <w:rFonts w:ascii="Cambria" w:hAnsi="Cambria" w:eastAsia="等线"/>
          <w:b w:val="0"/>
          <w:i w:val="0"/>
          <w:sz w:val="21"/>
        </w:rPr>
        <w:t xml:space="preserve"> n. 肿瘤</w:t>
      </w:r>
    </w:p>
    <w:p w14:paraId="7017214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diabetes</w:t>
      </w:r>
      <w:r>
        <w:rPr>
          <w:rFonts w:ascii="Cambria" w:hAnsi="Cambria" w:eastAsia="等线"/>
          <w:b w:val="0"/>
          <w:i w:val="0"/>
          <w:sz w:val="21"/>
        </w:rPr>
        <w:t xml:space="preserve"> n. 糖尿病</w:t>
      </w:r>
    </w:p>
    <w:p w14:paraId="3732D14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heart attack</w:t>
      </w:r>
      <w:r>
        <w:rPr>
          <w:rFonts w:ascii="Cambria" w:hAnsi="Cambria" w:eastAsia="等线"/>
          <w:b w:val="0"/>
          <w:i w:val="0"/>
          <w:sz w:val="21"/>
        </w:rPr>
        <w:t xml:space="preserve"> 心脏病发作</w:t>
      </w:r>
    </w:p>
    <w:p w14:paraId="681CB0F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stroke</w:t>
      </w:r>
      <w:r>
        <w:rPr>
          <w:rFonts w:ascii="Cambria" w:hAnsi="Cambria" w:eastAsia="等线"/>
          <w:b w:val="0"/>
          <w:i w:val="0"/>
          <w:sz w:val="21"/>
        </w:rPr>
        <w:t xml:space="preserve"> n. 中风；一击 🔁</w:t>
      </w:r>
    </w:p>
    <w:p w14:paraId="4B698E5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obesity</w:t>
      </w:r>
      <w:r>
        <w:rPr>
          <w:rFonts w:ascii="Cambria" w:hAnsi="Cambria" w:eastAsia="等线"/>
          <w:b w:val="0"/>
          <w:i w:val="0"/>
          <w:sz w:val="21"/>
        </w:rPr>
        <w:t xml:space="preserve"> n. 肥胖</w:t>
      </w:r>
    </w:p>
    <w:p w14:paraId="10E080C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obese / overweight</w:t>
      </w:r>
      <w:r>
        <w:rPr>
          <w:rFonts w:ascii="Cambria" w:hAnsi="Cambria" w:eastAsia="等线"/>
          <w:b w:val="0"/>
          <w:i w:val="0"/>
          <w:sz w:val="21"/>
        </w:rPr>
        <w:t xml:space="preserve"> adj. 肥胖的 / 超重的</w:t>
      </w:r>
    </w:p>
    <w:p w14:paraId="173B9857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6.2 诊疗与康复</w:t>
      </w:r>
    </w:p>
    <w:p w14:paraId="30BDC73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hospital / clinic</w:t>
      </w:r>
      <w:r>
        <w:rPr>
          <w:rFonts w:ascii="Cambria" w:hAnsi="Cambria" w:eastAsia="等线"/>
          <w:b w:val="0"/>
          <w:i w:val="0"/>
          <w:sz w:val="21"/>
        </w:rPr>
        <w:t xml:space="preserve"> n. 医院 / 诊所</w:t>
      </w:r>
    </w:p>
    <w:p w14:paraId="2809616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ward</w:t>
      </w:r>
      <w:r>
        <w:rPr>
          <w:rFonts w:ascii="Cambria" w:hAnsi="Cambria" w:eastAsia="等线"/>
          <w:b w:val="0"/>
          <w:i w:val="0"/>
          <w:sz w:val="21"/>
        </w:rPr>
        <w:t xml:space="preserve"> n. 病房</w:t>
      </w:r>
    </w:p>
    <w:p w14:paraId="2CE4A4A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patient</w:t>
      </w:r>
      <w:r>
        <w:rPr>
          <w:rFonts w:ascii="Cambria" w:hAnsi="Cambria" w:eastAsia="等线"/>
          <w:b w:val="0"/>
          <w:i w:val="0"/>
          <w:sz w:val="21"/>
        </w:rPr>
        <w:t xml:space="preserve"> n. 病人 adj. 耐心的 🔁</w:t>
      </w:r>
    </w:p>
    <w:p w14:paraId="1414568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physician</w:t>
      </w:r>
      <w:r>
        <w:rPr>
          <w:rFonts w:ascii="Cambria" w:hAnsi="Cambria" w:eastAsia="等线"/>
          <w:b w:val="0"/>
          <w:i w:val="0"/>
          <w:sz w:val="21"/>
        </w:rPr>
        <w:t xml:space="preserve"> n. 内科医生</w:t>
      </w:r>
    </w:p>
    <w:p w14:paraId="0181B65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surgeon</w:t>
      </w:r>
      <w:r>
        <w:rPr>
          <w:rFonts w:ascii="Cambria" w:hAnsi="Cambria" w:eastAsia="等线"/>
          <w:b w:val="0"/>
          <w:i w:val="0"/>
          <w:sz w:val="21"/>
        </w:rPr>
        <w:t xml:space="preserve"> n. 外科医生</w:t>
      </w:r>
    </w:p>
    <w:p w14:paraId="7B6E57D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nurse</w:t>
      </w:r>
      <w:r>
        <w:rPr>
          <w:rFonts w:ascii="Cambria" w:hAnsi="Cambria" w:eastAsia="等线"/>
          <w:b w:val="0"/>
          <w:i w:val="0"/>
          <w:sz w:val="21"/>
        </w:rPr>
        <w:t xml:space="preserve"> n. 护士</w:t>
      </w:r>
    </w:p>
    <w:p w14:paraId="0E88FA3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dentist</w:t>
      </w:r>
      <w:r>
        <w:rPr>
          <w:rFonts w:ascii="Cambria" w:hAnsi="Cambria" w:eastAsia="等线"/>
          <w:b w:val="0"/>
          <w:i w:val="0"/>
          <w:sz w:val="21"/>
        </w:rPr>
        <w:t xml:space="preserve"> n. 牙医</w:t>
      </w:r>
    </w:p>
    <w:p w14:paraId="7FB1FA8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therapy</w:t>
      </w:r>
      <w:r>
        <w:rPr>
          <w:rFonts w:ascii="Cambria" w:hAnsi="Cambria" w:eastAsia="等线"/>
          <w:b w:val="0"/>
          <w:i w:val="0"/>
          <w:sz w:val="21"/>
        </w:rPr>
        <w:t xml:space="preserve"> n. 治疗；疗法</w:t>
      </w:r>
    </w:p>
    <w:p w14:paraId="5311287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treatment</w:t>
      </w:r>
      <w:r>
        <w:rPr>
          <w:rFonts w:ascii="Cambria" w:hAnsi="Cambria" w:eastAsia="等线"/>
          <w:b w:val="0"/>
          <w:i w:val="0"/>
          <w:sz w:val="21"/>
        </w:rPr>
        <w:t xml:space="preserve"> n. 治疗；对待</w:t>
      </w:r>
    </w:p>
    <w:p w14:paraId="26A1E3B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treat</w:t>
      </w:r>
      <w:r>
        <w:rPr>
          <w:rFonts w:ascii="Cambria" w:hAnsi="Cambria" w:eastAsia="等线"/>
          <w:b w:val="0"/>
          <w:i w:val="0"/>
          <w:sz w:val="21"/>
        </w:rPr>
        <w:t xml:space="preserve"> v. 治疗；招待；对待 🔁</w:t>
      </w:r>
    </w:p>
    <w:p w14:paraId="2686E8E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cure</w:t>
      </w:r>
      <w:r>
        <w:rPr>
          <w:rFonts w:ascii="Cambria" w:hAnsi="Cambria" w:eastAsia="等线"/>
          <w:b w:val="0"/>
          <w:i w:val="0"/>
          <w:sz w:val="21"/>
        </w:rPr>
        <w:t xml:space="preserve"> v./n. 治愈 — </w:t>
      </w:r>
      <w:r>
        <w:rPr>
          <w:rFonts w:ascii="Cambria" w:hAnsi="Cambria" w:eastAsia="等线"/>
          <w:b w:val="0"/>
          <w:i/>
          <w:sz w:val="21"/>
        </w:rPr>
        <w:t>cure sb of</w:t>
      </w:r>
    </w:p>
    <w:p w14:paraId="57719B4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heal</w:t>
      </w:r>
      <w:r>
        <w:rPr>
          <w:rFonts w:ascii="Cambria" w:hAnsi="Cambria" w:eastAsia="等线"/>
          <w:b w:val="0"/>
          <w:i w:val="0"/>
          <w:sz w:val="21"/>
        </w:rPr>
        <w:t xml:space="preserve"> v. 愈合 — </w:t>
      </w:r>
      <w:r>
        <w:rPr>
          <w:rFonts w:ascii="Cambria" w:hAnsi="Cambria" w:eastAsia="等线"/>
          <w:b w:val="0"/>
          <w:i/>
          <w:sz w:val="21"/>
        </w:rPr>
        <w:t>heal the wound</w:t>
      </w:r>
    </w:p>
    <w:p w14:paraId="0B919A2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recover</w:t>
      </w:r>
      <w:r>
        <w:rPr>
          <w:rFonts w:ascii="Cambria" w:hAnsi="Cambria" w:eastAsia="等线"/>
          <w:b w:val="0"/>
          <w:i w:val="0"/>
          <w:sz w:val="21"/>
        </w:rPr>
        <w:t xml:space="preserve"> v. 康复；恢复 — </w:t>
      </w:r>
      <w:r>
        <w:rPr>
          <w:rFonts w:ascii="Cambria" w:hAnsi="Cambria" w:eastAsia="等线"/>
          <w:b w:val="0"/>
          <w:i/>
          <w:sz w:val="21"/>
        </w:rPr>
        <w:t>recover from</w:t>
      </w:r>
    </w:p>
    <w:p w14:paraId="4DF986D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recovery</w:t>
      </w:r>
      <w:r>
        <w:rPr>
          <w:rFonts w:ascii="Cambria" w:hAnsi="Cambria" w:eastAsia="等线"/>
          <w:b w:val="0"/>
          <w:i w:val="0"/>
          <w:sz w:val="21"/>
        </w:rPr>
        <w:t xml:space="preserve"> n. 康复；复苏</w:t>
      </w:r>
    </w:p>
    <w:p w14:paraId="3EABEA3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remedy</w:t>
      </w:r>
      <w:r>
        <w:rPr>
          <w:rFonts w:ascii="Cambria" w:hAnsi="Cambria" w:eastAsia="等线"/>
          <w:b w:val="0"/>
          <w:i w:val="0"/>
          <w:sz w:val="21"/>
        </w:rPr>
        <w:t xml:space="preserve"> n. 疗法；补救 v. 补救</w:t>
      </w:r>
    </w:p>
    <w:p w14:paraId="64C8EDD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diagnosis</w:t>
      </w:r>
      <w:r>
        <w:rPr>
          <w:rFonts w:ascii="Cambria" w:hAnsi="Cambria" w:eastAsia="等线"/>
          <w:b w:val="0"/>
          <w:i w:val="0"/>
          <w:sz w:val="21"/>
        </w:rPr>
        <w:t xml:space="preserve"> n. 诊断</w:t>
      </w:r>
    </w:p>
    <w:p w14:paraId="5D496A9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diagnose</w:t>
      </w:r>
      <w:r>
        <w:rPr>
          <w:rFonts w:ascii="Cambria" w:hAnsi="Cambria" w:eastAsia="等线"/>
          <w:b w:val="0"/>
          <w:i w:val="0"/>
          <w:sz w:val="21"/>
        </w:rPr>
        <w:t xml:space="preserve"> v. 诊断</w:t>
      </w:r>
    </w:p>
    <w:p w14:paraId="395D105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surgery</w:t>
      </w:r>
      <w:r>
        <w:rPr>
          <w:rFonts w:ascii="Cambria" w:hAnsi="Cambria" w:eastAsia="等线"/>
          <w:b w:val="0"/>
          <w:i w:val="0"/>
          <w:sz w:val="21"/>
        </w:rPr>
        <w:t xml:space="preserve"> n. 外科手术</w:t>
      </w:r>
    </w:p>
    <w:p w14:paraId="7032A84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operation</w:t>
      </w:r>
      <w:r>
        <w:rPr>
          <w:rFonts w:ascii="Cambria" w:hAnsi="Cambria" w:eastAsia="等线"/>
          <w:b w:val="0"/>
          <w:i w:val="0"/>
          <w:sz w:val="21"/>
        </w:rPr>
        <w:t xml:space="preserve"> n. 手术；运作</w:t>
      </w:r>
    </w:p>
    <w:p w14:paraId="64A00D1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transplant</w:t>
      </w:r>
      <w:r>
        <w:rPr>
          <w:rFonts w:ascii="Cambria" w:hAnsi="Cambria" w:eastAsia="等线"/>
          <w:b w:val="0"/>
          <w:i w:val="0"/>
          <w:sz w:val="21"/>
        </w:rPr>
        <w:t xml:space="preserve"> n./v. 移植</w:t>
      </w:r>
    </w:p>
    <w:p w14:paraId="2C04048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vaccine</w:t>
      </w:r>
      <w:r>
        <w:rPr>
          <w:rFonts w:ascii="Cambria" w:hAnsi="Cambria" w:eastAsia="等线"/>
          <w:b w:val="0"/>
          <w:i w:val="0"/>
          <w:sz w:val="21"/>
        </w:rPr>
        <w:t xml:space="preserve"> n. 疫苗</w:t>
      </w:r>
    </w:p>
    <w:p w14:paraId="2E50553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immunity</w:t>
      </w:r>
      <w:r>
        <w:rPr>
          <w:rFonts w:ascii="Cambria" w:hAnsi="Cambria" w:eastAsia="等线"/>
          <w:b w:val="0"/>
          <w:i w:val="0"/>
          <w:sz w:val="21"/>
        </w:rPr>
        <w:t xml:space="preserve"> n. 免疫力</w:t>
      </w:r>
    </w:p>
    <w:p w14:paraId="3C8FACC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immune</w:t>
      </w:r>
      <w:r>
        <w:rPr>
          <w:rFonts w:ascii="Cambria" w:hAnsi="Cambria" w:eastAsia="等线"/>
          <w:b w:val="0"/>
          <w:i w:val="0"/>
          <w:sz w:val="21"/>
        </w:rPr>
        <w:t xml:space="preserve"> adj. 免疫的 — </w:t>
      </w:r>
      <w:r>
        <w:rPr>
          <w:rFonts w:ascii="Cambria" w:hAnsi="Cambria" w:eastAsia="等线"/>
          <w:b w:val="0"/>
          <w:i/>
          <w:sz w:val="21"/>
        </w:rPr>
        <w:t>immune to</w:t>
      </w:r>
      <w:r>
        <w:rPr>
          <w:rFonts w:ascii="Cambria" w:hAnsi="Cambria" w:eastAsia="等线"/>
          <w:b w:val="0"/>
          <w:i w:val="0"/>
          <w:sz w:val="21"/>
        </w:rPr>
        <w:t xml:space="preserve"> 不受…影响</w:t>
      </w:r>
    </w:p>
    <w:p w14:paraId="406BCD1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prescribe</w:t>
      </w:r>
      <w:r>
        <w:rPr>
          <w:rFonts w:ascii="Cambria" w:hAnsi="Cambria" w:eastAsia="等线"/>
          <w:b w:val="0"/>
          <w:i w:val="0"/>
          <w:sz w:val="21"/>
        </w:rPr>
        <w:t xml:space="preserve"> v. 开处方</w:t>
      </w:r>
    </w:p>
    <w:p w14:paraId="024E2C9A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6.3 饮食与健身</w:t>
      </w:r>
    </w:p>
    <w:p w14:paraId="4F76264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diet</w:t>
      </w:r>
      <w:r>
        <w:rPr>
          <w:rFonts w:ascii="Cambria" w:hAnsi="Cambria" w:eastAsia="等线"/>
          <w:b w:val="0"/>
          <w:i w:val="0"/>
          <w:sz w:val="21"/>
        </w:rPr>
        <w:t xml:space="preserve"> n. 饮食；节食 — </w:t>
      </w:r>
      <w:r>
        <w:rPr>
          <w:rFonts w:ascii="Cambria" w:hAnsi="Cambria" w:eastAsia="等线"/>
          <w:b w:val="0"/>
          <w:i/>
          <w:sz w:val="21"/>
        </w:rPr>
        <w:t>on a diet</w:t>
      </w:r>
    </w:p>
    <w:p w14:paraId="523A8D6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nutrition</w:t>
      </w:r>
      <w:r>
        <w:rPr>
          <w:rFonts w:ascii="Cambria" w:hAnsi="Cambria" w:eastAsia="等线"/>
          <w:b w:val="0"/>
          <w:i w:val="0"/>
          <w:sz w:val="21"/>
        </w:rPr>
        <w:t xml:space="preserve"> n. 营养</w:t>
      </w:r>
    </w:p>
    <w:p w14:paraId="4A991B7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nutritious</w:t>
      </w:r>
      <w:r>
        <w:rPr>
          <w:rFonts w:ascii="Cambria" w:hAnsi="Cambria" w:eastAsia="等线"/>
          <w:b w:val="0"/>
          <w:i w:val="0"/>
          <w:sz w:val="21"/>
        </w:rPr>
        <w:t xml:space="preserve"> adj. 有营养的</w:t>
      </w:r>
    </w:p>
    <w:p w14:paraId="3EA9707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vitamin</w:t>
      </w:r>
      <w:r>
        <w:rPr>
          <w:rFonts w:ascii="Cambria" w:hAnsi="Cambria" w:eastAsia="等线"/>
          <w:b w:val="0"/>
          <w:i w:val="0"/>
          <w:sz w:val="21"/>
        </w:rPr>
        <w:t xml:space="preserve"> n. 维生素</w:t>
      </w:r>
    </w:p>
    <w:p w14:paraId="23D78C5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protein</w:t>
      </w:r>
      <w:r>
        <w:rPr>
          <w:rFonts w:ascii="Cambria" w:hAnsi="Cambria" w:eastAsia="等线"/>
          <w:b w:val="0"/>
          <w:i w:val="0"/>
          <w:sz w:val="21"/>
        </w:rPr>
        <w:t xml:space="preserve"> n. 蛋白质</w:t>
      </w:r>
    </w:p>
    <w:p w14:paraId="5C1CC96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calorie</w:t>
      </w:r>
      <w:r>
        <w:rPr>
          <w:rFonts w:ascii="Cambria" w:hAnsi="Cambria" w:eastAsia="等线"/>
          <w:b w:val="0"/>
          <w:i w:val="0"/>
          <w:sz w:val="21"/>
        </w:rPr>
        <w:t xml:space="preserve"> n. 卡路里</w:t>
      </w:r>
    </w:p>
    <w:p w14:paraId="6AEEA75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fitness</w:t>
      </w:r>
      <w:r>
        <w:rPr>
          <w:rFonts w:ascii="Cambria" w:hAnsi="Cambria" w:eastAsia="等线"/>
          <w:b w:val="0"/>
          <w:i w:val="0"/>
          <w:sz w:val="21"/>
        </w:rPr>
        <w:t xml:space="preserve"> n. 健康；健身</w:t>
      </w:r>
    </w:p>
    <w:p w14:paraId="2A1756C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workout</w:t>
      </w:r>
      <w:r>
        <w:rPr>
          <w:rFonts w:ascii="Cambria" w:hAnsi="Cambria" w:eastAsia="等线"/>
          <w:b w:val="0"/>
          <w:i w:val="0"/>
          <w:sz w:val="21"/>
        </w:rPr>
        <w:t xml:space="preserve"> n. 锻炼</w:t>
      </w:r>
    </w:p>
    <w:p w14:paraId="1996783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gym</w:t>
      </w:r>
      <w:r>
        <w:rPr>
          <w:rFonts w:ascii="Cambria" w:hAnsi="Cambria" w:eastAsia="等线"/>
          <w:b w:val="0"/>
          <w:i w:val="0"/>
          <w:sz w:val="21"/>
        </w:rPr>
        <w:t xml:space="preserve"> n. 健身房</w:t>
      </w:r>
    </w:p>
    <w:p w14:paraId="14361E5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mental health</w:t>
      </w:r>
      <w:r>
        <w:rPr>
          <w:rFonts w:ascii="Cambria" w:hAnsi="Cambria" w:eastAsia="等线"/>
          <w:b w:val="0"/>
          <w:i w:val="0"/>
          <w:sz w:val="21"/>
        </w:rPr>
        <w:t xml:space="preserve"> 心理健康</w:t>
      </w:r>
    </w:p>
    <w:p w14:paraId="61220EA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depression / anxiety / insomnia</w:t>
      </w:r>
      <w:r>
        <w:rPr>
          <w:rFonts w:ascii="Cambria" w:hAnsi="Cambria" w:eastAsia="等线"/>
          <w:b w:val="0"/>
          <w:i w:val="0"/>
          <w:sz w:val="21"/>
        </w:rPr>
        <w:t xml:space="preserve"> n. 抑郁 / 焦虑 / 失眠</w:t>
      </w:r>
    </w:p>
    <w:p w14:paraId="5ECCF00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blood / pressure / pulse</w:t>
      </w:r>
      <w:r>
        <w:rPr>
          <w:rFonts w:ascii="Cambria" w:hAnsi="Cambria" w:eastAsia="等线"/>
          <w:b w:val="0"/>
          <w:i w:val="0"/>
          <w:sz w:val="21"/>
        </w:rPr>
        <w:t xml:space="preserve"> n. 血 / 压力 / 脉搏</w:t>
      </w:r>
    </w:p>
    <w:p w14:paraId="681FE79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lung / liver / kidney / stomach</w:t>
      </w:r>
      <w:r>
        <w:rPr>
          <w:rFonts w:ascii="Cambria" w:hAnsi="Cambria" w:eastAsia="等线"/>
          <w:b w:val="0"/>
          <w:i w:val="0"/>
          <w:sz w:val="21"/>
        </w:rPr>
        <w:t xml:space="preserve"> n. 肺 / 肝 / 肾 / 胃</w:t>
      </w:r>
    </w:p>
    <w:p w14:paraId="1BE7667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muscle / bone / skin / nerve</w:t>
      </w:r>
      <w:r>
        <w:rPr>
          <w:rFonts w:ascii="Cambria" w:hAnsi="Cambria" w:eastAsia="等线"/>
          <w:b w:val="0"/>
          <w:i w:val="0"/>
          <w:sz w:val="21"/>
        </w:rPr>
        <w:t xml:space="preserve"> n. 肌肉 / 骨 / 皮肤 / 神经</w:t>
      </w:r>
    </w:p>
    <w:p w14:paraId="626B92CE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辨析速记</w:t>
      </w:r>
      <w:r>
        <w:rPr>
          <w:rFonts w:ascii="Cambria" w:hAnsi="Cambria" w:eastAsia="等线"/>
          <w:b w:val="0"/>
          <w:i w:val="0"/>
          <w:sz w:val="20"/>
        </w:rPr>
        <w:t>：</w:t>
      </w:r>
      <w:r>
        <w:rPr>
          <w:rFonts w:ascii="Consolas" w:hAnsi="Consolas" w:eastAsia="等线"/>
          <w:b w:val="0"/>
          <w:i w:val="0"/>
          <w:color w:val="8B3A3A"/>
          <w:sz w:val="19"/>
        </w:rPr>
        <w:t>cure</w:t>
      </w:r>
      <w:r>
        <w:rPr>
          <w:rFonts w:ascii="Cambria" w:hAnsi="Cambria" w:eastAsia="等线"/>
          <w:b w:val="0"/>
          <w:i w:val="0"/>
          <w:sz w:val="20"/>
        </w:rPr>
        <w:t xml:space="preserve"> 是"治好病"（强调结果），</w:t>
      </w:r>
      <w:r>
        <w:rPr>
          <w:rFonts w:ascii="Consolas" w:hAnsi="Consolas" w:eastAsia="等线"/>
          <w:b w:val="0"/>
          <w:i w:val="0"/>
          <w:color w:val="8B3A3A"/>
          <w:sz w:val="19"/>
        </w:rPr>
        <w:t>treat</w:t>
      </w:r>
      <w:r>
        <w:rPr>
          <w:rFonts w:ascii="Cambria" w:hAnsi="Cambria" w:eastAsia="等线"/>
          <w:b w:val="0"/>
          <w:i w:val="0"/>
          <w:sz w:val="20"/>
        </w:rPr>
        <w:t xml:space="preserve"> 是"治疗"（强调过程），</w:t>
      </w:r>
      <w:r>
        <w:rPr>
          <w:rFonts w:ascii="Consolas" w:hAnsi="Consolas" w:eastAsia="等线"/>
          <w:b w:val="0"/>
          <w:i w:val="0"/>
          <w:color w:val="8B3A3A"/>
          <w:sz w:val="19"/>
        </w:rPr>
        <w:t>heal</w:t>
      </w:r>
      <w:r>
        <w:rPr>
          <w:rFonts w:ascii="Cambria" w:hAnsi="Cambria" w:eastAsia="等线"/>
          <w:b w:val="0"/>
          <w:i w:val="0"/>
          <w:sz w:val="20"/>
        </w:rPr>
        <w:t xml:space="preserve"> 是"伤口/伤口自行愈合"。完形填空三个词同时出现时，先看主语是"人"还是"伤"。</w:t>
      </w:r>
    </w:p>
    <w:p w14:paraId="5A4A0AA7">
      <w:pPr>
        <w:pStyle w:val="4"/>
      </w:pPr>
      <w:bookmarkStart w:id="8" w:name="_Toc8054"/>
      <w:r>
        <w:rPr>
          <w:rFonts w:ascii="Cambria" w:hAnsi="Cambria" w:eastAsia="等线"/>
          <w:b/>
          <w:i w:val="0"/>
          <w:color w:val="2E5A88"/>
          <w:sz w:val="30"/>
        </w:rPr>
        <w:t>7. 社会与政治</w:t>
      </w:r>
      <w:bookmarkEnd w:id="8"/>
    </w:p>
    <w:p w14:paraId="4A75F0A4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阅读"社会议题"的主力词，也是翻译题（中国文化/社会发展）的常用词。</w:t>
      </w:r>
    </w:p>
    <w:p w14:paraId="5F735EED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链：人口 → 群体 → 差异 → 制度 → 政策 → 改革</w:t>
      </w:r>
    </w:p>
    <w:p w14:paraId="0B7D926A">
      <w:r>
        <w:rPr>
          <w:rFonts w:ascii="Cambria" w:hAnsi="Cambria" w:eastAsia="等线"/>
          <w:b/>
          <w:i w:val="0"/>
          <w:sz w:val="21"/>
        </w:rPr>
        <w:t>population → community → minority → equality → government → policy → reform</w:t>
      </w:r>
    </w:p>
    <w:p w14:paraId="53561BB4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7.1 社会与人口</w:t>
      </w:r>
    </w:p>
    <w:p w14:paraId="4257E5E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society</w:t>
      </w:r>
      <w:r>
        <w:rPr>
          <w:rFonts w:ascii="Cambria" w:hAnsi="Cambria" w:eastAsia="等线"/>
          <w:b w:val="0"/>
          <w:i w:val="0"/>
          <w:sz w:val="21"/>
        </w:rPr>
        <w:t xml:space="preserve"> n. 社会</w:t>
      </w:r>
    </w:p>
    <w:p w14:paraId="145F509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social</w:t>
      </w:r>
      <w:r>
        <w:rPr>
          <w:rFonts w:ascii="Cambria" w:hAnsi="Cambria" w:eastAsia="等线"/>
          <w:b w:val="0"/>
          <w:i w:val="0"/>
          <w:sz w:val="21"/>
        </w:rPr>
        <w:t xml:space="preserve"> adj. 社会的</w:t>
      </w:r>
    </w:p>
    <w:p w14:paraId="492B904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sociology</w:t>
      </w:r>
      <w:r>
        <w:rPr>
          <w:rFonts w:ascii="Cambria" w:hAnsi="Cambria" w:eastAsia="等线"/>
          <w:b w:val="0"/>
          <w:i w:val="0"/>
          <w:sz w:val="21"/>
        </w:rPr>
        <w:t xml:space="preserve"> n. 社会学</w:t>
      </w:r>
    </w:p>
    <w:p w14:paraId="6747945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community</w:t>
      </w:r>
      <w:r>
        <w:rPr>
          <w:rFonts w:ascii="Cambria" w:hAnsi="Cambria" w:eastAsia="等线"/>
          <w:b w:val="0"/>
          <w:i w:val="0"/>
          <w:sz w:val="21"/>
        </w:rPr>
        <w:t xml:space="preserve"> n. 社区；群体</w:t>
      </w:r>
    </w:p>
    <w:p w14:paraId="6EC6149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citizen</w:t>
      </w:r>
      <w:r>
        <w:rPr>
          <w:rFonts w:ascii="Cambria" w:hAnsi="Cambria" w:eastAsia="等线"/>
          <w:b w:val="0"/>
          <w:i w:val="0"/>
          <w:sz w:val="21"/>
        </w:rPr>
        <w:t xml:space="preserve"> n. 公民</w:t>
      </w:r>
    </w:p>
    <w:p w14:paraId="2B537E3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citizenship</w:t>
      </w:r>
      <w:r>
        <w:rPr>
          <w:rFonts w:ascii="Cambria" w:hAnsi="Cambria" w:eastAsia="等线"/>
          <w:b w:val="0"/>
          <w:i w:val="0"/>
          <w:sz w:val="21"/>
        </w:rPr>
        <w:t xml:space="preserve"> n. 公民身份</w:t>
      </w:r>
    </w:p>
    <w:p w14:paraId="67D4604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population</w:t>
      </w:r>
      <w:r>
        <w:rPr>
          <w:rFonts w:ascii="Cambria" w:hAnsi="Cambria" w:eastAsia="等线"/>
          <w:b w:val="0"/>
          <w:i w:val="0"/>
          <w:sz w:val="21"/>
        </w:rPr>
        <w:t xml:space="preserve"> n. 人口</w:t>
      </w:r>
    </w:p>
    <w:p w14:paraId="06D1F1D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demographic</w:t>
      </w:r>
      <w:r>
        <w:rPr>
          <w:rFonts w:ascii="Cambria" w:hAnsi="Cambria" w:eastAsia="等线"/>
          <w:b w:val="0"/>
          <w:i w:val="0"/>
          <w:sz w:val="21"/>
        </w:rPr>
        <w:t xml:space="preserve"> adj. 人口的 n. 人群</w:t>
      </w:r>
    </w:p>
    <w:p w14:paraId="13BAB67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urban</w:t>
      </w:r>
      <w:r>
        <w:rPr>
          <w:rFonts w:ascii="Cambria" w:hAnsi="Cambria" w:eastAsia="等线"/>
          <w:b w:val="0"/>
          <w:i w:val="0"/>
          <w:sz w:val="21"/>
        </w:rPr>
        <w:t xml:space="preserve"> adj. 城市的</w:t>
      </w:r>
    </w:p>
    <w:p w14:paraId="44F9F76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rural</w:t>
      </w:r>
      <w:r>
        <w:rPr>
          <w:rFonts w:ascii="Cambria" w:hAnsi="Cambria" w:eastAsia="等线"/>
          <w:b w:val="0"/>
          <w:i w:val="0"/>
          <w:sz w:val="21"/>
        </w:rPr>
        <w:t xml:space="preserve"> adj. 农村的</w:t>
      </w:r>
    </w:p>
    <w:p w14:paraId="463916B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suburb</w:t>
      </w:r>
      <w:r>
        <w:rPr>
          <w:rFonts w:ascii="Cambria" w:hAnsi="Cambria" w:eastAsia="等线"/>
          <w:b w:val="0"/>
          <w:i w:val="0"/>
          <w:sz w:val="21"/>
        </w:rPr>
        <w:t xml:space="preserve"> n. 郊区</w:t>
      </w:r>
    </w:p>
    <w:p w14:paraId="2BB811D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migration</w:t>
      </w:r>
      <w:r>
        <w:rPr>
          <w:rFonts w:ascii="Cambria" w:hAnsi="Cambria" w:eastAsia="等线"/>
          <w:b w:val="0"/>
          <w:i w:val="0"/>
          <w:sz w:val="21"/>
        </w:rPr>
        <w:t xml:space="preserve"> n. 迁移</w:t>
      </w:r>
    </w:p>
    <w:p w14:paraId="4E3D803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immigrant</w:t>
      </w:r>
      <w:r>
        <w:rPr>
          <w:rFonts w:ascii="Cambria" w:hAnsi="Cambria" w:eastAsia="等线"/>
          <w:b w:val="0"/>
          <w:i w:val="0"/>
          <w:sz w:val="21"/>
        </w:rPr>
        <w:t xml:space="preserve"> n. 移民（入境）</w:t>
      </w:r>
    </w:p>
    <w:p w14:paraId="6BDCE4C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emigrate</w:t>
      </w:r>
      <w:r>
        <w:rPr>
          <w:rFonts w:ascii="Cambria" w:hAnsi="Cambria" w:eastAsia="等线"/>
          <w:b w:val="0"/>
          <w:i w:val="0"/>
          <w:sz w:val="21"/>
        </w:rPr>
        <w:t xml:space="preserve"> v. 移居国外</w:t>
      </w:r>
    </w:p>
    <w:p w14:paraId="517B1E0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immigrate</w:t>
      </w:r>
      <w:r>
        <w:rPr>
          <w:rFonts w:ascii="Cambria" w:hAnsi="Cambria" w:eastAsia="等线"/>
          <w:b w:val="0"/>
          <w:i w:val="0"/>
          <w:sz w:val="21"/>
        </w:rPr>
        <w:t xml:space="preserve"> v. 移入</w:t>
      </w:r>
    </w:p>
    <w:p w14:paraId="0B97423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refugee</w:t>
      </w:r>
      <w:r>
        <w:rPr>
          <w:rFonts w:ascii="Cambria" w:hAnsi="Cambria" w:eastAsia="等线"/>
          <w:b w:val="0"/>
          <w:i w:val="0"/>
          <w:sz w:val="21"/>
        </w:rPr>
        <w:t xml:space="preserve"> n. 难民</w:t>
      </w:r>
    </w:p>
    <w:p w14:paraId="0DC59F3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race</w:t>
      </w:r>
      <w:r>
        <w:rPr>
          <w:rFonts w:ascii="Cambria" w:hAnsi="Cambria" w:eastAsia="等线"/>
          <w:b w:val="0"/>
          <w:i w:val="0"/>
          <w:sz w:val="21"/>
        </w:rPr>
        <w:t xml:space="preserve"> n. 种族；比赛 🔁</w:t>
      </w:r>
    </w:p>
    <w:p w14:paraId="2A27DA5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ethnic</w:t>
      </w:r>
      <w:r>
        <w:rPr>
          <w:rFonts w:ascii="Cambria" w:hAnsi="Cambria" w:eastAsia="等线"/>
          <w:b w:val="0"/>
          <w:i w:val="0"/>
          <w:sz w:val="21"/>
        </w:rPr>
        <w:t xml:space="preserve"> adj. 种族的</w:t>
      </w:r>
    </w:p>
    <w:p w14:paraId="4F504B4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minority / majority</w:t>
      </w:r>
      <w:r>
        <w:rPr>
          <w:rFonts w:ascii="Cambria" w:hAnsi="Cambria" w:eastAsia="等线"/>
          <w:b w:val="0"/>
          <w:i w:val="0"/>
          <w:sz w:val="21"/>
        </w:rPr>
        <w:t xml:space="preserve"> n. 少数 / 多数</w:t>
      </w:r>
    </w:p>
    <w:p w14:paraId="32ECAFC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gender</w:t>
      </w:r>
      <w:r>
        <w:rPr>
          <w:rFonts w:ascii="Cambria" w:hAnsi="Cambria" w:eastAsia="等线"/>
          <w:b w:val="0"/>
          <w:i w:val="0"/>
          <w:sz w:val="21"/>
        </w:rPr>
        <w:t xml:space="preserve"> n. 性别</w:t>
      </w:r>
    </w:p>
    <w:p w14:paraId="531F150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generation</w:t>
      </w:r>
      <w:r>
        <w:rPr>
          <w:rFonts w:ascii="Cambria" w:hAnsi="Cambria" w:eastAsia="等线"/>
          <w:b w:val="0"/>
          <w:i w:val="0"/>
          <w:sz w:val="21"/>
        </w:rPr>
        <w:t xml:space="preserve"> n. 一代人</w:t>
      </w:r>
    </w:p>
    <w:p w14:paraId="28A5661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poverty</w:t>
      </w:r>
      <w:r>
        <w:rPr>
          <w:rFonts w:ascii="Cambria" w:hAnsi="Cambria" w:eastAsia="等线"/>
          <w:b w:val="0"/>
          <w:i w:val="0"/>
          <w:sz w:val="21"/>
        </w:rPr>
        <w:t xml:space="preserve"> n. 贫困</w:t>
      </w:r>
    </w:p>
    <w:p w14:paraId="178FA21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wealth</w:t>
      </w:r>
      <w:r>
        <w:rPr>
          <w:rFonts w:ascii="Cambria" w:hAnsi="Cambria" w:eastAsia="等线"/>
          <w:b w:val="0"/>
          <w:i w:val="0"/>
          <w:sz w:val="21"/>
        </w:rPr>
        <w:t xml:space="preserve"> n. 财富</w:t>
      </w:r>
    </w:p>
    <w:p w14:paraId="51011CF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welfare</w:t>
      </w:r>
      <w:r>
        <w:rPr>
          <w:rFonts w:ascii="Cambria" w:hAnsi="Cambria" w:eastAsia="等线"/>
          <w:b w:val="0"/>
          <w:i w:val="0"/>
          <w:sz w:val="21"/>
        </w:rPr>
        <w:t xml:space="preserve"> n. 福利</w:t>
      </w:r>
    </w:p>
    <w:p w14:paraId="6F3656A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charity</w:t>
      </w:r>
      <w:r>
        <w:rPr>
          <w:rFonts w:ascii="Cambria" w:hAnsi="Cambria" w:eastAsia="等线"/>
          <w:b w:val="0"/>
          <w:i w:val="0"/>
          <w:sz w:val="21"/>
        </w:rPr>
        <w:t xml:space="preserve"> n. 慈善（机构）</w:t>
      </w:r>
    </w:p>
    <w:p w14:paraId="539C8EF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donate</w:t>
      </w:r>
      <w:r>
        <w:rPr>
          <w:rFonts w:ascii="Cambria" w:hAnsi="Cambria" w:eastAsia="等线"/>
          <w:b w:val="0"/>
          <w:i w:val="0"/>
          <w:sz w:val="21"/>
        </w:rPr>
        <w:t xml:space="preserve"> v. 捐赠</w:t>
      </w:r>
    </w:p>
    <w:p w14:paraId="725F63F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donation</w:t>
      </w:r>
      <w:r>
        <w:rPr>
          <w:rFonts w:ascii="Cambria" w:hAnsi="Cambria" w:eastAsia="等线"/>
          <w:b w:val="0"/>
          <w:i w:val="0"/>
          <w:sz w:val="21"/>
        </w:rPr>
        <w:t xml:space="preserve"> n. 捐赠</w:t>
      </w:r>
    </w:p>
    <w:p w14:paraId="1166BA7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volunteer</w:t>
      </w:r>
      <w:r>
        <w:rPr>
          <w:rFonts w:ascii="Cambria" w:hAnsi="Cambria" w:eastAsia="等线"/>
          <w:b w:val="0"/>
          <w:i w:val="0"/>
          <w:sz w:val="21"/>
        </w:rPr>
        <w:t xml:space="preserve"> n. 志愿者 v. 自愿做</w:t>
      </w:r>
    </w:p>
    <w:p w14:paraId="3AE4ACCB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7.2 平等与差异</w:t>
      </w:r>
    </w:p>
    <w:p w14:paraId="2A265A3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equality</w:t>
      </w:r>
      <w:r>
        <w:rPr>
          <w:rFonts w:ascii="Cambria" w:hAnsi="Cambria" w:eastAsia="等线"/>
          <w:b w:val="0"/>
          <w:i w:val="0"/>
          <w:sz w:val="21"/>
        </w:rPr>
        <w:t xml:space="preserve"> n. 平等</w:t>
      </w:r>
    </w:p>
    <w:p w14:paraId="2B28E8C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inequality</w:t>
      </w:r>
      <w:r>
        <w:rPr>
          <w:rFonts w:ascii="Cambria" w:hAnsi="Cambria" w:eastAsia="等线"/>
          <w:b w:val="0"/>
          <w:i w:val="0"/>
          <w:sz w:val="21"/>
        </w:rPr>
        <w:t xml:space="preserve"> n. 不平等</w:t>
      </w:r>
    </w:p>
    <w:p w14:paraId="08142B7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discrimination</w:t>
      </w:r>
      <w:r>
        <w:rPr>
          <w:rFonts w:ascii="Cambria" w:hAnsi="Cambria" w:eastAsia="等线"/>
          <w:b w:val="0"/>
          <w:i w:val="0"/>
          <w:sz w:val="21"/>
        </w:rPr>
        <w:t xml:space="preserve"> n. 歧视</w:t>
      </w:r>
    </w:p>
    <w:p w14:paraId="33902EA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discriminate</w:t>
      </w:r>
      <w:r>
        <w:rPr>
          <w:rFonts w:ascii="Cambria" w:hAnsi="Cambria" w:eastAsia="等线"/>
          <w:b w:val="0"/>
          <w:i w:val="0"/>
          <w:sz w:val="21"/>
        </w:rPr>
        <w:t xml:space="preserve"> v. 歧视；区分 — </w:t>
      </w:r>
      <w:r>
        <w:rPr>
          <w:rFonts w:ascii="Cambria" w:hAnsi="Cambria" w:eastAsia="等线"/>
          <w:b w:val="0"/>
          <w:i/>
          <w:sz w:val="21"/>
        </w:rPr>
        <w:t>discriminate against</w:t>
      </w:r>
    </w:p>
    <w:p w14:paraId="44EDEE7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prejudice</w:t>
      </w:r>
      <w:r>
        <w:rPr>
          <w:rFonts w:ascii="Cambria" w:hAnsi="Cambria" w:eastAsia="等线"/>
          <w:b w:val="0"/>
          <w:i w:val="0"/>
          <w:sz w:val="21"/>
        </w:rPr>
        <w:t xml:space="preserve"> n. 偏见</w:t>
      </w:r>
    </w:p>
    <w:p w14:paraId="1D1A8AC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bias</w:t>
      </w:r>
      <w:r>
        <w:rPr>
          <w:rFonts w:ascii="Cambria" w:hAnsi="Cambria" w:eastAsia="等线"/>
          <w:b w:val="0"/>
          <w:i w:val="0"/>
          <w:sz w:val="21"/>
        </w:rPr>
        <w:t xml:space="preserve"> n. 偏见；偏向</w:t>
      </w:r>
    </w:p>
    <w:p w14:paraId="3702519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stereotype</w:t>
      </w:r>
      <w:r>
        <w:rPr>
          <w:rFonts w:ascii="Cambria" w:hAnsi="Cambria" w:eastAsia="等线"/>
          <w:b w:val="0"/>
          <w:i w:val="0"/>
          <w:sz w:val="21"/>
        </w:rPr>
        <w:t xml:space="preserve"> n. 刻板印象</w:t>
      </w:r>
    </w:p>
    <w:p w14:paraId="6DB3671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diversity</w:t>
      </w:r>
      <w:r>
        <w:rPr>
          <w:rFonts w:ascii="Cambria" w:hAnsi="Cambria" w:eastAsia="等线"/>
          <w:b w:val="0"/>
          <w:i w:val="0"/>
          <w:sz w:val="21"/>
        </w:rPr>
        <w:t xml:space="preserve"> n. 多样性</w:t>
      </w:r>
    </w:p>
    <w:p w14:paraId="7582D23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inclusion</w:t>
      </w:r>
      <w:r>
        <w:rPr>
          <w:rFonts w:ascii="Cambria" w:hAnsi="Cambria" w:eastAsia="等线"/>
          <w:b w:val="0"/>
          <w:i w:val="0"/>
          <w:sz w:val="21"/>
        </w:rPr>
        <w:t xml:space="preserve"> n. 包容</w:t>
      </w:r>
    </w:p>
    <w:p w14:paraId="403BBCB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tolerance</w:t>
      </w:r>
      <w:r>
        <w:rPr>
          <w:rFonts w:ascii="Cambria" w:hAnsi="Cambria" w:eastAsia="等线"/>
          <w:b w:val="0"/>
          <w:i w:val="0"/>
          <w:sz w:val="21"/>
        </w:rPr>
        <w:t xml:space="preserve"> n. 宽容</w:t>
      </w:r>
    </w:p>
    <w:p w14:paraId="78EDB91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tolerate</w:t>
      </w:r>
      <w:r>
        <w:rPr>
          <w:rFonts w:ascii="Cambria" w:hAnsi="Cambria" w:eastAsia="等线"/>
          <w:b w:val="0"/>
          <w:i w:val="0"/>
          <w:sz w:val="21"/>
        </w:rPr>
        <w:t xml:space="preserve"> v. 容忍</w:t>
      </w:r>
    </w:p>
    <w:p w14:paraId="17F7061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privilege</w:t>
      </w:r>
      <w:r>
        <w:rPr>
          <w:rFonts w:ascii="Cambria" w:hAnsi="Cambria" w:eastAsia="等线"/>
          <w:b w:val="0"/>
          <w:i w:val="0"/>
          <w:sz w:val="21"/>
        </w:rPr>
        <w:t xml:space="preserve"> n. 特权</w:t>
      </w:r>
    </w:p>
    <w:p w14:paraId="7391103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status</w:t>
      </w:r>
      <w:r>
        <w:rPr>
          <w:rFonts w:ascii="Cambria" w:hAnsi="Cambria" w:eastAsia="等线"/>
          <w:b w:val="0"/>
          <w:i w:val="0"/>
          <w:sz w:val="21"/>
        </w:rPr>
        <w:t xml:space="preserve"> n. 地位；状态</w:t>
      </w:r>
    </w:p>
    <w:p w14:paraId="5A7ED835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7.3 政治与制度</w:t>
      </w:r>
    </w:p>
    <w:p w14:paraId="1095443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government</w:t>
      </w:r>
      <w:r>
        <w:rPr>
          <w:rFonts w:ascii="Cambria" w:hAnsi="Cambria" w:eastAsia="等线"/>
          <w:b w:val="0"/>
          <w:i w:val="0"/>
          <w:sz w:val="21"/>
        </w:rPr>
        <w:t xml:space="preserve"> n. 政府</w:t>
      </w:r>
    </w:p>
    <w:p w14:paraId="3038EDF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govern</w:t>
      </w:r>
      <w:r>
        <w:rPr>
          <w:rFonts w:ascii="Cambria" w:hAnsi="Cambria" w:eastAsia="等线"/>
          <w:b w:val="0"/>
          <w:i w:val="0"/>
          <w:sz w:val="21"/>
        </w:rPr>
        <w:t xml:space="preserve"> v. 统治；管理</w:t>
      </w:r>
    </w:p>
    <w:p w14:paraId="68EE74A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authority</w:t>
      </w:r>
      <w:r>
        <w:rPr>
          <w:rFonts w:ascii="Cambria" w:hAnsi="Cambria" w:eastAsia="等线"/>
          <w:b w:val="0"/>
          <w:i w:val="0"/>
          <w:sz w:val="21"/>
        </w:rPr>
        <w:t xml:space="preserve"> n. 权威；当局（常用复数）</w:t>
      </w:r>
    </w:p>
    <w:p w14:paraId="36C28B9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official</w:t>
      </w:r>
      <w:r>
        <w:rPr>
          <w:rFonts w:ascii="Cambria" w:hAnsi="Cambria" w:eastAsia="等线"/>
          <w:b w:val="0"/>
          <w:i w:val="0"/>
          <w:sz w:val="21"/>
        </w:rPr>
        <w:t xml:space="preserve"> n. 官员 adj. 官方的</w:t>
      </w:r>
    </w:p>
    <w:p w14:paraId="745DA26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policy</w:t>
      </w:r>
      <w:r>
        <w:rPr>
          <w:rFonts w:ascii="Cambria" w:hAnsi="Cambria" w:eastAsia="等线"/>
          <w:b w:val="0"/>
          <w:i w:val="0"/>
          <w:sz w:val="21"/>
        </w:rPr>
        <w:t xml:space="preserve"> n. 政策 — </w:t>
      </w:r>
      <w:r>
        <w:rPr>
          <w:rFonts w:ascii="Cambria" w:hAnsi="Cambria" w:eastAsia="等线"/>
          <w:b w:val="0"/>
          <w:i/>
          <w:sz w:val="21"/>
        </w:rPr>
        <w:t>carry out a policy</w:t>
      </w:r>
    </w:p>
    <w:p w14:paraId="1B9DBFF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politics</w:t>
      </w:r>
      <w:r>
        <w:rPr>
          <w:rFonts w:ascii="Cambria" w:hAnsi="Cambria" w:eastAsia="等线"/>
          <w:b w:val="0"/>
          <w:i w:val="0"/>
          <w:sz w:val="21"/>
        </w:rPr>
        <w:t xml:space="preserve"> n. 政治</w:t>
      </w:r>
    </w:p>
    <w:p w14:paraId="47F88E8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political</w:t>
      </w:r>
      <w:r>
        <w:rPr>
          <w:rFonts w:ascii="Cambria" w:hAnsi="Cambria" w:eastAsia="等线"/>
          <w:b w:val="0"/>
          <w:i w:val="0"/>
          <w:sz w:val="21"/>
        </w:rPr>
        <w:t xml:space="preserve"> adj. 政治的</w:t>
      </w:r>
    </w:p>
    <w:p w14:paraId="279FA37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politician</w:t>
      </w:r>
      <w:r>
        <w:rPr>
          <w:rFonts w:ascii="Cambria" w:hAnsi="Cambria" w:eastAsia="等线"/>
          <w:b w:val="0"/>
          <w:i w:val="0"/>
          <w:sz w:val="21"/>
        </w:rPr>
        <w:t xml:space="preserve"> n. 政治家</w:t>
      </w:r>
    </w:p>
    <w:p w14:paraId="7C74E92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democracy</w:t>
      </w:r>
      <w:r>
        <w:rPr>
          <w:rFonts w:ascii="Cambria" w:hAnsi="Cambria" w:eastAsia="等线"/>
          <w:b w:val="0"/>
          <w:i w:val="0"/>
          <w:sz w:val="21"/>
        </w:rPr>
        <w:t xml:space="preserve"> n. 民主</w:t>
      </w:r>
    </w:p>
    <w:p w14:paraId="44AC316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democratic</w:t>
      </w:r>
      <w:r>
        <w:rPr>
          <w:rFonts w:ascii="Cambria" w:hAnsi="Cambria" w:eastAsia="等线"/>
          <w:b w:val="0"/>
          <w:i w:val="0"/>
          <w:sz w:val="21"/>
        </w:rPr>
        <w:t xml:space="preserve"> adj. 民主的</w:t>
      </w:r>
    </w:p>
    <w:p w14:paraId="1871524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republic</w:t>
      </w:r>
      <w:r>
        <w:rPr>
          <w:rFonts w:ascii="Cambria" w:hAnsi="Cambria" w:eastAsia="等线"/>
          <w:b w:val="0"/>
          <w:i w:val="0"/>
          <w:sz w:val="21"/>
        </w:rPr>
        <w:t xml:space="preserve"> n. 共和国</w:t>
      </w:r>
    </w:p>
    <w:p w14:paraId="65F8BE6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parliament</w:t>
      </w:r>
      <w:r>
        <w:rPr>
          <w:rFonts w:ascii="Cambria" w:hAnsi="Cambria" w:eastAsia="等线"/>
          <w:b w:val="0"/>
          <w:i w:val="0"/>
          <w:sz w:val="21"/>
        </w:rPr>
        <w:t xml:space="preserve"> n. 议会</w:t>
      </w:r>
    </w:p>
    <w:p w14:paraId="65805D0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congress</w:t>
      </w:r>
      <w:r>
        <w:rPr>
          <w:rFonts w:ascii="Cambria" w:hAnsi="Cambria" w:eastAsia="等线"/>
          <w:b w:val="0"/>
          <w:i w:val="0"/>
          <w:sz w:val="21"/>
        </w:rPr>
        <w:t xml:space="preserve"> n. 国会；代表大会</w:t>
      </w:r>
    </w:p>
    <w:p w14:paraId="2FAF4BC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senate</w:t>
      </w:r>
      <w:r>
        <w:rPr>
          <w:rFonts w:ascii="Cambria" w:hAnsi="Cambria" w:eastAsia="等线"/>
          <w:b w:val="0"/>
          <w:i w:val="0"/>
          <w:sz w:val="21"/>
        </w:rPr>
        <w:t xml:space="preserve"> n. 参议院</w:t>
      </w:r>
    </w:p>
    <w:p w14:paraId="05C6702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election</w:t>
      </w:r>
      <w:r>
        <w:rPr>
          <w:rFonts w:ascii="Cambria" w:hAnsi="Cambria" w:eastAsia="等线"/>
          <w:b w:val="0"/>
          <w:i w:val="0"/>
          <w:sz w:val="21"/>
        </w:rPr>
        <w:t xml:space="preserve"> n. 选举</w:t>
      </w:r>
    </w:p>
    <w:p w14:paraId="4BECBD3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vote</w:t>
      </w:r>
      <w:r>
        <w:rPr>
          <w:rFonts w:ascii="Cambria" w:hAnsi="Cambria" w:eastAsia="等线"/>
          <w:b w:val="0"/>
          <w:i w:val="0"/>
          <w:sz w:val="21"/>
        </w:rPr>
        <w:t xml:space="preserve"> v./n. 投票 — </w:t>
      </w:r>
      <w:r>
        <w:rPr>
          <w:rFonts w:ascii="Cambria" w:hAnsi="Cambria" w:eastAsia="等线"/>
          <w:b w:val="0"/>
          <w:i/>
          <w:sz w:val="21"/>
        </w:rPr>
        <w:t>vote for/against</w:t>
      </w:r>
    </w:p>
    <w:p w14:paraId="7B81371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campaign</w:t>
      </w:r>
      <w:r>
        <w:rPr>
          <w:rFonts w:ascii="Cambria" w:hAnsi="Cambria" w:eastAsia="等线"/>
          <w:b w:val="0"/>
          <w:i w:val="0"/>
          <w:sz w:val="21"/>
        </w:rPr>
        <w:t xml:space="preserve"> n. 运动；竞选活动 v. 参加运动</w:t>
      </w:r>
    </w:p>
    <w:p w14:paraId="52143F0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reform</w:t>
      </w:r>
      <w:r>
        <w:rPr>
          <w:rFonts w:ascii="Cambria" w:hAnsi="Cambria" w:eastAsia="等线"/>
          <w:b w:val="0"/>
          <w:i w:val="0"/>
          <w:sz w:val="21"/>
        </w:rPr>
        <w:t xml:space="preserve"> n./v. 改革</w:t>
      </w:r>
    </w:p>
    <w:p w14:paraId="78B18B5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revolution</w:t>
      </w:r>
      <w:r>
        <w:rPr>
          <w:rFonts w:ascii="Cambria" w:hAnsi="Cambria" w:eastAsia="等线"/>
          <w:b w:val="0"/>
          <w:i w:val="0"/>
          <w:sz w:val="21"/>
        </w:rPr>
        <w:t xml:space="preserve"> n. 革命</w:t>
      </w:r>
    </w:p>
    <w:p w14:paraId="378CC8C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protest</w:t>
      </w:r>
      <w:r>
        <w:rPr>
          <w:rFonts w:ascii="Cambria" w:hAnsi="Cambria" w:eastAsia="等线"/>
          <w:b w:val="0"/>
          <w:i w:val="0"/>
          <w:sz w:val="21"/>
        </w:rPr>
        <w:t xml:space="preserve"> n./v. 抗议 — </w:t>
      </w:r>
      <w:r>
        <w:rPr>
          <w:rFonts w:ascii="Cambria" w:hAnsi="Cambria" w:eastAsia="等线"/>
          <w:b w:val="0"/>
          <w:i/>
          <w:sz w:val="21"/>
        </w:rPr>
        <w:t>protest against</w:t>
      </w:r>
    </w:p>
    <w:p w14:paraId="31CABD3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demonstration</w:t>
      </w:r>
      <w:r>
        <w:rPr>
          <w:rFonts w:ascii="Cambria" w:hAnsi="Cambria" w:eastAsia="等线"/>
          <w:b w:val="0"/>
          <w:i w:val="0"/>
          <w:sz w:val="21"/>
        </w:rPr>
        <w:t xml:space="preserve"> n. 示威；演示</w:t>
      </w:r>
    </w:p>
    <w:p w14:paraId="1D82E23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riot</w:t>
      </w:r>
      <w:r>
        <w:rPr>
          <w:rFonts w:ascii="Cambria" w:hAnsi="Cambria" w:eastAsia="等线"/>
          <w:b w:val="0"/>
          <w:i w:val="0"/>
          <w:sz w:val="21"/>
        </w:rPr>
        <w:t xml:space="preserve"> n./v. 暴乱</w:t>
      </w:r>
    </w:p>
    <w:p w14:paraId="44D3C21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conflict</w:t>
      </w:r>
      <w:r>
        <w:rPr>
          <w:rFonts w:ascii="Cambria" w:hAnsi="Cambria" w:eastAsia="等线"/>
          <w:b w:val="0"/>
          <w:i w:val="0"/>
          <w:sz w:val="21"/>
        </w:rPr>
        <w:t xml:space="preserve"> n. 冲突 — </w:t>
      </w:r>
      <w:r>
        <w:rPr>
          <w:rFonts w:ascii="Cambria" w:hAnsi="Cambria" w:eastAsia="等线"/>
          <w:b w:val="0"/>
          <w:i/>
          <w:sz w:val="21"/>
        </w:rPr>
        <w:t>in conflict with</w:t>
      </w:r>
    </w:p>
    <w:p w14:paraId="685CF69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war / peace</w:t>
      </w:r>
      <w:r>
        <w:rPr>
          <w:rFonts w:ascii="Cambria" w:hAnsi="Cambria" w:eastAsia="等线"/>
          <w:b w:val="0"/>
          <w:i w:val="0"/>
          <w:sz w:val="21"/>
        </w:rPr>
        <w:t xml:space="preserve"> n. 战争 / 和平</w:t>
      </w:r>
    </w:p>
    <w:p w14:paraId="0FF3DEB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treaty</w:t>
      </w:r>
      <w:r>
        <w:rPr>
          <w:rFonts w:ascii="Cambria" w:hAnsi="Cambria" w:eastAsia="等线"/>
          <w:b w:val="0"/>
          <w:i w:val="0"/>
          <w:sz w:val="21"/>
        </w:rPr>
        <w:t xml:space="preserve"> n. 条约</w:t>
      </w:r>
    </w:p>
    <w:p w14:paraId="350FCD2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alliance</w:t>
      </w:r>
      <w:r>
        <w:rPr>
          <w:rFonts w:ascii="Cambria" w:hAnsi="Cambria" w:eastAsia="等线"/>
          <w:b w:val="0"/>
          <w:i w:val="0"/>
          <w:sz w:val="21"/>
        </w:rPr>
        <w:t xml:space="preserve"> n. 联盟</w:t>
      </w:r>
    </w:p>
    <w:p w14:paraId="6135461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diplomacy</w:t>
      </w:r>
      <w:r>
        <w:rPr>
          <w:rFonts w:ascii="Cambria" w:hAnsi="Cambria" w:eastAsia="等线"/>
          <w:b w:val="0"/>
          <w:i w:val="0"/>
          <w:sz w:val="21"/>
        </w:rPr>
        <w:t xml:space="preserve"> n. 外交</w:t>
      </w:r>
    </w:p>
    <w:p w14:paraId="3AAB17D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ambassador</w:t>
      </w:r>
      <w:r>
        <w:rPr>
          <w:rFonts w:ascii="Cambria" w:hAnsi="Cambria" w:eastAsia="等线"/>
          <w:b w:val="0"/>
          <w:i w:val="0"/>
          <w:sz w:val="21"/>
        </w:rPr>
        <w:t xml:space="preserve"> n. 大使</w:t>
      </w:r>
    </w:p>
    <w:p w14:paraId="058783B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foreign / domestic</w:t>
      </w:r>
      <w:r>
        <w:rPr>
          <w:rFonts w:ascii="Cambria" w:hAnsi="Cambria" w:eastAsia="等线"/>
          <w:b w:val="0"/>
          <w:i w:val="0"/>
          <w:sz w:val="21"/>
        </w:rPr>
        <w:t xml:space="preserve"> adj. 外国的 / 国内的</w:t>
      </w:r>
    </w:p>
    <w:p w14:paraId="6946BCA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international / global</w:t>
      </w:r>
      <w:r>
        <w:rPr>
          <w:rFonts w:ascii="Cambria" w:hAnsi="Cambria" w:eastAsia="等线"/>
          <w:b w:val="0"/>
          <w:i w:val="0"/>
          <w:sz w:val="21"/>
        </w:rPr>
        <w:t xml:space="preserve"> adj. 国际的 / 全球的</w:t>
      </w:r>
    </w:p>
    <w:p w14:paraId="7DE08DD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globalization</w:t>
      </w:r>
      <w:r>
        <w:rPr>
          <w:rFonts w:ascii="Cambria" w:hAnsi="Cambria" w:eastAsia="等线"/>
          <w:b w:val="0"/>
          <w:i w:val="0"/>
          <w:sz w:val="21"/>
        </w:rPr>
        <w:t xml:space="preserve"> n. 全球化</w:t>
      </w:r>
    </w:p>
    <w:p w14:paraId="381FCAD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nation / national</w:t>
      </w:r>
      <w:r>
        <w:rPr>
          <w:rFonts w:ascii="Cambria" w:hAnsi="Cambria" w:eastAsia="等线"/>
          <w:b w:val="0"/>
          <w:i w:val="0"/>
          <w:sz w:val="21"/>
        </w:rPr>
        <w:t xml:space="preserve"> n. 国家 / adj. 国家的</w:t>
      </w:r>
    </w:p>
    <w:p w14:paraId="069A489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sovereignty</w:t>
      </w:r>
      <w:r>
        <w:rPr>
          <w:rFonts w:ascii="Cambria" w:hAnsi="Cambria" w:eastAsia="等线"/>
          <w:b w:val="0"/>
          <w:i w:val="0"/>
          <w:sz w:val="21"/>
        </w:rPr>
        <w:t xml:space="preserve"> n. 主权</w:t>
      </w:r>
    </w:p>
    <w:p w14:paraId="2987731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border</w:t>
      </w:r>
      <w:r>
        <w:rPr>
          <w:rFonts w:ascii="Cambria" w:hAnsi="Cambria" w:eastAsia="等线"/>
          <w:b w:val="0"/>
          <w:i w:val="0"/>
          <w:sz w:val="21"/>
        </w:rPr>
        <w:t xml:space="preserve"> n. 边界</w:t>
      </w:r>
    </w:p>
    <w:p w14:paraId="6D91212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human rights</w:t>
      </w:r>
      <w:r>
        <w:rPr>
          <w:rFonts w:ascii="Cambria" w:hAnsi="Cambria" w:eastAsia="等线"/>
          <w:b w:val="0"/>
          <w:i w:val="0"/>
          <w:sz w:val="21"/>
        </w:rPr>
        <w:t xml:space="preserve"> 人权</w:t>
      </w:r>
    </w:p>
    <w:p w14:paraId="3691428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freedom / liberty</w:t>
      </w:r>
      <w:r>
        <w:rPr>
          <w:rFonts w:ascii="Cambria" w:hAnsi="Cambria" w:eastAsia="等线"/>
          <w:b w:val="0"/>
          <w:i w:val="0"/>
          <w:sz w:val="21"/>
        </w:rPr>
        <w:t xml:space="preserve"> n. 自由</w:t>
      </w:r>
    </w:p>
    <w:p w14:paraId="2BC7090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justice</w:t>
      </w:r>
      <w:r>
        <w:rPr>
          <w:rFonts w:ascii="Cambria" w:hAnsi="Cambria" w:eastAsia="等线"/>
          <w:b w:val="0"/>
          <w:i w:val="0"/>
          <w:sz w:val="21"/>
        </w:rPr>
        <w:t xml:space="preserve"> n. 正义；司法</w:t>
      </w:r>
    </w:p>
    <w:p w14:paraId="25DB388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stability</w:t>
      </w:r>
      <w:r>
        <w:rPr>
          <w:rFonts w:ascii="Cambria" w:hAnsi="Cambria" w:eastAsia="等线"/>
          <w:b w:val="0"/>
          <w:i w:val="0"/>
          <w:sz w:val="21"/>
        </w:rPr>
        <w:t xml:space="preserve"> n. 稳定</w:t>
      </w:r>
    </w:p>
    <w:p w14:paraId="50E95AE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corruption</w:t>
      </w:r>
      <w:r>
        <w:rPr>
          <w:rFonts w:ascii="Cambria" w:hAnsi="Cambria" w:eastAsia="等线"/>
          <w:b w:val="0"/>
          <w:i w:val="0"/>
          <w:sz w:val="21"/>
        </w:rPr>
        <w:t xml:space="preserve"> n. 腐败</w:t>
      </w:r>
    </w:p>
    <w:p w14:paraId="613CBE8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bureaucracy</w:t>
      </w:r>
      <w:r>
        <w:rPr>
          <w:rFonts w:ascii="Cambria" w:hAnsi="Cambria" w:eastAsia="等线"/>
          <w:b w:val="0"/>
          <w:i w:val="0"/>
          <w:sz w:val="21"/>
        </w:rPr>
        <w:t xml:space="preserve"> n. 官僚机构</w:t>
      </w:r>
    </w:p>
    <w:p w14:paraId="757FFD7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transparency</w:t>
      </w:r>
      <w:r>
        <w:rPr>
          <w:rFonts w:ascii="Cambria" w:hAnsi="Cambria" w:eastAsia="等线"/>
          <w:b w:val="0"/>
          <w:i w:val="0"/>
          <w:sz w:val="21"/>
        </w:rPr>
        <w:t xml:space="preserve"> n. 透明度</w:t>
      </w:r>
    </w:p>
    <w:p w14:paraId="7231A8A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accountability</w:t>
      </w:r>
      <w:r>
        <w:rPr>
          <w:rFonts w:ascii="Cambria" w:hAnsi="Cambria" w:eastAsia="等线"/>
          <w:b w:val="0"/>
          <w:i w:val="0"/>
          <w:sz w:val="21"/>
        </w:rPr>
        <w:t xml:space="preserve"> n. 问责</w:t>
      </w:r>
    </w:p>
    <w:p w14:paraId="56B2578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public / private</w:t>
      </w:r>
      <w:r>
        <w:rPr>
          <w:rFonts w:ascii="Cambria" w:hAnsi="Cambria" w:eastAsia="等线"/>
          <w:b w:val="0"/>
          <w:i w:val="0"/>
          <w:sz w:val="21"/>
        </w:rPr>
        <w:t xml:space="preserve"> adj. 公共的 / 私人的</w:t>
      </w:r>
    </w:p>
    <w:p w14:paraId="703C9E2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sector</w:t>
      </w:r>
      <w:r>
        <w:rPr>
          <w:rFonts w:ascii="Cambria" w:hAnsi="Cambria" w:eastAsia="等线"/>
          <w:b w:val="0"/>
          <w:i w:val="0"/>
          <w:sz w:val="21"/>
        </w:rPr>
        <w:t xml:space="preserve"> n. 部门；行业</w:t>
      </w:r>
    </w:p>
    <w:p w14:paraId="2FECF3B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institution</w:t>
      </w:r>
      <w:r>
        <w:rPr>
          <w:rFonts w:ascii="Cambria" w:hAnsi="Cambria" w:eastAsia="等线"/>
          <w:b w:val="0"/>
          <w:i w:val="0"/>
          <w:sz w:val="21"/>
        </w:rPr>
        <w:t xml:space="preserve"> n. 机构；制度</w:t>
      </w:r>
    </w:p>
    <w:p w14:paraId="446655D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organization</w:t>
      </w:r>
      <w:r>
        <w:rPr>
          <w:rFonts w:ascii="Cambria" w:hAnsi="Cambria" w:eastAsia="等线"/>
          <w:b w:val="0"/>
          <w:i w:val="0"/>
          <w:sz w:val="21"/>
        </w:rPr>
        <w:t xml:space="preserve"> n. 组织</w:t>
      </w:r>
    </w:p>
    <w:p w14:paraId="1FE3B9C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association</w:t>
      </w:r>
      <w:r>
        <w:rPr>
          <w:rFonts w:ascii="Cambria" w:hAnsi="Cambria" w:eastAsia="等线"/>
          <w:b w:val="0"/>
          <w:i w:val="0"/>
          <w:sz w:val="21"/>
        </w:rPr>
        <w:t xml:space="preserve"> n. 协会；联想</w:t>
      </w:r>
    </w:p>
    <w:p w14:paraId="6DC079A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committee</w:t>
      </w:r>
      <w:r>
        <w:rPr>
          <w:rFonts w:ascii="Cambria" w:hAnsi="Cambria" w:eastAsia="等线"/>
          <w:b w:val="0"/>
          <w:i w:val="0"/>
          <w:sz w:val="21"/>
        </w:rPr>
        <w:t xml:space="preserve"> n. 委员会</w:t>
      </w:r>
    </w:p>
    <w:p w14:paraId="32BE844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council</w:t>
      </w:r>
      <w:r>
        <w:rPr>
          <w:rFonts w:ascii="Cambria" w:hAnsi="Cambria" w:eastAsia="等线"/>
          <w:b w:val="0"/>
          <w:i w:val="0"/>
          <w:sz w:val="21"/>
        </w:rPr>
        <w:t xml:space="preserve"> n. 理事会；委员会</w:t>
      </w:r>
    </w:p>
    <w:p w14:paraId="4FEB9BB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representative</w:t>
      </w:r>
      <w:r>
        <w:rPr>
          <w:rFonts w:ascii="Cambria" w:hAnsi="Cambria" w:eastAsia="等线"/>
          <w:b w:val="0"/>
          <w:i w:val="0"/>
          <w:sz w:val="21"/>
        </w:rPr>
        <w:t xml:space="preserve"> n. 代表 adj. 有代表性的</w:t>
      </w:r>
    </w:p>
    <w:p w14:paraId="532AFD9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spokesperson</w:t>
      </w:r>
      <w:r>
        <w:rPr>
          <w:rFonts w:ascii="Cambria" w:hAnsi="Cambria" w:eastAsia="等线"/>
          <w:b w:val="0"/>
          <w:i w:val="0"/>
          <w:sz w:val="21"/>
        </w:rPr>
        <w:t xml:space="preserve"> n. 发言人</w:t>
      </w:r>
    </w:p>
    <w:p w14:paraId="01FA16A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propaganda</w:t>
      </w:r>
      <w:r>
        <w:rPr>
          <w:rFonts w:ascii="Cambria" w:hAnsi="Cambria" w:eastAsia="等线"/>
          <w:b w:val="0"/>
          <w:i w:val="0"/>
          <w:sz w:val="21"/>
        </w:rPr>
        <w:t xml:space="preserve"> n. 宣传（贬义）</w:t>
      </w:r>
    </w:p>
    <w:p w14:paraId="68AE3EA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censorship</w:t>
      </w:r>
      <w:r>
        <w:rPr>
          <w:rFonts w:ascii="Cambria" w:hAnsi="Cambria" w:eastAsia="等线"/>
          <w:b w:val="0"/>
          <w:i w:val="0"/>
          <w:sz w:val="21"/>
        </w:rPr>
        <w:t xml:space="preserve"> n. 审查制度</w:t>
      </w:r>
    </w:p>
    <w:p w14:paraId="756AC9C6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记忆钩子</w:t>
      </w:r>
      <w:r>
        <w:rPr>
          <w:rFonts w:ascii="Cambria" w:hAnsi="Cambria" w:eastAsia="等线"/>
          <w:b w:val="0"/>
          <w:i w:val="0"/>
          <w:sz w:val="20"/>
        </w:rPr>
        <w:t>：</w:t>
      </w:r>
      <w:r>
        <w:rPr>
          <w:rFonts w:ascii="Consolas" w:hAnsi="Consolas" w:eastAsia="等线"/>
          <w:b w:val="0"/>
          <w:i w:val="0"/>
          <w:color w:val="8B3A3A"/>
          <w:sz w:val="19"/>
        </w:rPr>
        <w:t>society</w:t>
      </w:r>
      <w:r>
        <w:rPr>
          <w:rFonts w:ascii="Cambria" w:hAnsi="Cambria" w:eastAsia="等线"/>
          <w:b w:val="0"/>
          <w:i w:val="0"/>
          <w:sz w:val="20"/>
        </w:rPr>
        <w:t xml:space="preserve"> 是"社会"，</w:t>
      </w:r>
      <w:r>
        <w:rPr>
          <w:rFonts w:ascii="Consolas" w:hAnsi="Consolas" w:eastAsia="等线"/>
          <w:b w:val="0"/>
          <w:i w:val="0"/>
          <w:color w:val="8B3A3A"/>
          <w:sz w:val="19"/>
        </w:rPr>
        <w:t>community</w:t>
      </w:r>
      <w:r>
        <w:rPr>
          <w:rFonts w:ascii="Cambria" w:hAnsi="Cambria" w:eastAsia="等线"/>
          <w:b w:val="0"/>
          <w:i w:val="0"/>
          <w:sz w:val="20"/>
        </w:rPr>
        <w:t xml:space="preserve"> 是"社区/共同体"，</w:t>
      </w:r>
      <w:r>
        <w:rPr>
          <w:rFonts w:ascii="Consolas" w:hAnsi="Consolas" w:eastAsia="等线"/>
          <w:b w:val="0"/>
          <w:i w:val="0"/>
          <w:color w:val="8B3A3A"/>
          <w:sz w:val="19"/>
        </w:rPr>
        <w:t>institution</w:t>
      </w:r>
      <w:r>
        <w:rPr>
          <w:rFonts w:ascii="Cambria" w:hAnsi="Cambria" w:eastAsia="等线"/>
          <w:b w:val="0"/>
          <w:i w:val="0"/>
          <w:sz w:val="20"/>
        </w:rPr>
        <w:t xml:space="preserve"> 是"机构/制度"。写作文时提到"政府应当……"用 </w:t>
      </w:r>
      <w:r>
        <w:rPr>
          <w:rFonts w:ascii="Cambria" w:hAnsi="Cambria" w:eastAsia="等线"/>
          <w:b w:val="0"/>
          <w:i/>
          <w:sz w:val="20"/>
        </w:rPr>
        <w:t>The government should...</w:t>
      </w:r>
      <w:r>
        <w:rPr>
          <w:rFonts w:ascii="Cambria" w:hAnsi="Cambria" w:eastAsia="等线"/>
          <w:b w:val="0"/>
          <w:i w:val="0"/>
          <w:sz w:val="20"/>
        </w:rPr>
        <w:t xml:space="preserve">；提"社会应当……"用 </w:t>
      </w:r>
      <w:r>
        <w:rPr>
          <w:rFonts w:ascii="Cambria" w:hAnsi="Cambria" w:eastAsia="等线"/>
          <w:b w:val="0"/>
          <w:i/>
          <w:sz w:val="20"/>
        </w:rPr>
        <w:t>Society should...</w:t>
      </w:r>
      <w:r>
        <w:rPr>
          <w:rFonts w:ascii="Cambria" w:hAnsi="Cambria" w:eastAsia="等线"/>
          <w:b w:val="0"/>
          <w:i w:val="0"/>
          <w:sz w:val="20"/>
        </w:rPr>
        <w:t>，别混。</w:t>
      </w:r>
    </w:p>
    <w:p w14:paraId="65B51587">
      <w:pPr>
        <w:pStyle w:val="4"/>
      </w:pPr>
      <w:bookmarkStart w:id="9" w:name="_Toc23488"/>
      <w:r>
        <w:rPr>
          <w:rFonts w:ascii="Cambria" w:hAnsi="Cambria" w:eastAsia="等线"/>
          <w:b/>
          <w:i w:val="0"/>
          <w:color w:val="2E5A88"/>
          <w:sz w:val="30"/>
        </w:rPr>
        <w:t>8. 心理与情绪</w:t>
      </w:r>
      <w:bookmarkEnd w:id="9"/>
    </w:p>
    <w:p w14:paraId="7399B4E0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阅读理解"人物心理"和完形填空的必争之地。这一节的词大多是</w:t>
      </w:r>
      <w:r>
        <w:rPr>
          <w:rFonts w:ascii="Cambria" w:hAnsi="Cambria" w:eastAsia="等线"/>
          <w:b/>
          <w:i w:val="0"/>
          <w:sz w:val="20"/>
        </w:rPr>
        <w:t>形容词 + 名词同根</w:t>
      </w:r>
      <w:r>
        <w:rPr>
          <w:rFonts w:ascii="Cambria" w:hAnsi="Cambria" w:eastAsia="等线"/>
          <w:b w:val="0"/>
          <w:i w:val="0"/>
          <w:sz w:val="20"/>
        </w:rPr>
        <w:t>，成对记效率最高。</w:t>
      </w:r>
    </w:p>
    <w:p w14:paraId="634A59A9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链：感知 → 思考 → 判断 → 情绪 → 反应</w:t>
      </w:r>
    </w:p>
    <w:p w14:paraId="5719BAAE">
      <w:r>
        <w:rPr>
          <w:rFonts w:ascii="Cambria" w:hAnsi="Cambria" w:eastAsia="等线"/>
          <w:b/>
          <w:i w:val="0"/>
          <w:sz w:val="21"/>
        </w:rPr>
        <w:t>perceive → reflect → judge → emotion → react</w:t>
      </w:r>
    </w:p>
    <w:p w14:paraId="1B7696BD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8.1 心理与认知</w:t>
      </w:r>
    </w:p>
    <w:p w14:paraId="135A0E8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psychology</w:t>
      </w:r>
      <w:r>
        <w:rPr>
          <w:rFonts w:ascii="Cambria" w:hAnsi="Cambria" w:eastAsia="等线"/>
          <w:b w:val="0"/>
          <w:i w:val="0"/>
          <w:sz w:val="21"/>
        </w:rPr>
        <w:t xml:space="preserve"> n. 心理学</w:t>
      </w:r>
    </w:p>
    <w:p w14:paraId="73B5579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psychological</w:t>
      </w:r>
      <w:r>
        <w:rPr>
          <w:rFonts w:ascii="Cambria" w:hAnsi="Cambria" w:eastAsia="等线"/>
          <w:b w:val="0"/>
          <w:i w:val="0"/>
          <w:sz w:val="21"/>
        </w:rPr>
        <w:t xml:space="preserve"> adj. 心理的</w:t>
      </w:r>
    </w:p>
    <w:p w14:paraId="67563F5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mental</w:t>
      </w:r>
      <w:r>
        <w:rPr>
          <w:rFonts w:ascii="Cambria" w:hAnsi="Cambria" w:eastAsia="等线"/>
          <w:b w:val="0"/>
          <w:i w:val="0"/>
          <w:sz w:val="21"/>
        </w:rPr>
        <w:t xml:space="preserve"> adj. 精神的；心理的</w:t>
      </w:r>
    </w:p>
    <w:p w14:paraId="484A41A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emotion</w:t>
      </w:r>
      <w:r>
        <w:rPr>
          <w:rFonts w:ascii="Cambria" w:hAnsi="Cambria" w:eastAsia="等线"/>
          <w:b w:val="0"/>
          <w:i w:val="0"/>
          <w:sz w:val="21"/>
        </w:rPr>
        <w:t xml:space="preserve"> n. 情绪</w:t>
      </w:r>
    </w:p>
    <w:p w14:paraId="63E5CF6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emotional</w:t>
      </w:r>
      <w:r>
        <w:rPr>
          <w:rFonts w:ascii="Cambria" w:hAnsi="Cambria" w:eastAsia="等线"/>
          <w:b w:val="0"/>
          <w:i w:val="0"/>
          <w:sz w:val="21"/>
        </w:rPr>
        <w:t xml:space="preserve"> adj. 情绪的；动情的</w:t>
      </w:r>
    </w:p>
    <w:p w14:paraId="7F473D2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mood</w:t>
      </w:r>
      <w:r>
        <w:rPr>
          <w:rFonts w:ascii="Cambria" w:hAnsi="Cambria" w:eastAsia="等线"/>
          <w:b w:val="0"/>
          <w:i w:val="0"/>
          <w:sz w:val="21"/>
        </w:rPr>
        <w:t xml:space="preserve"> n. 心情 — </w:t>
      </w:r>
      <w:r>
        <w:rPr>
          <w:rFonts w:ascii="Cambria" w:hAnsi="Cambria" w:eastAsia="等线"/>
          <w:b w:val="0"/>
          <w:i/>
          <w:sz w:val="21"/>
        </w:rPr>
        <w:t>in a good mood</w:t>
      </w:r>
    </w:p>
    <w:p w14:paraId="7F5777F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temper</w:t>
      </w:r>
      <w:r>
        <w:rPr>
          <w:rFonts w:ascii="Cambria" w:hAnsi="Cambria" w:eastAsia="等线"/>
          <w:b w:val="0"/>
          <w:i w:val="0"/>
          <w:sz w:val="21"/>
        </w:rPr>
        <w:t xml:space="preserve"> n. 脾气 — </w:t>
      </w:r>
      <w:r>
        <w:rPr>
          <w:rFonts w:ascii="Cambria" w:hAnsi="Cambria" w:eastAsia="等线"/>
          <w:b w:val="0"/>
          <w:i/>
          <w:sz w:val="21"/>
        </w:rPr>
        <w:t>lose one's temper</w:t>
      </w:r>
      <w:r>
        <w:rPr>
          <w:rFonts w:ascii="Cambria" w:hAnsi="Cambria" w:eastAsia="等线"/>
          <w:b w:val="0"/>
          <w:i w:val="0"/>
          <w:sz w:val="21"/>
        </w:rPr>
        <w:t xml:space="preserve"> 发脾气</w:t>
      </w:r>
    </w:p>
    <w:p w14:paraId="423CFF8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attitude</w:t>
      </w:r>
      <w:r>
        <w:rPr>
          <w:rFonts w:ascii="Cambria" w:hAnsi="Cambria" w:eastAsia="等线"/>
          <w:b w:val="0"/>
          <w:i w:val="0"/>
          <w:sz w:val="21"/>
        </w:rPr>
        <w:t xml:space="preserve"> n. 态度 — </w:t>
      </w:r>
      <w:r>
        <w:rPr>
          <w:rFonts w:ascii="Cambria" w:hAnsi="Cambria" w:eastAsia="等线"/>
          <w:b w:val="0"/>
          <w:i/>
          <w:sz w:val="21"/>
        </w:rPr>
        <w:t>attitude towards</w:t>
      </w:r>
    </w:p>
    <w:p w14:paraId="626CBE9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personality</w:t>
      </w:r>
      <w:r>
        <w:rPr>
          <w:rFonts w:ascii="Cambria" w:hAnsi="Cambria" w:eastAsia="等线"/>
          <w:b w:val="0"/>
          <w:i w:val="0"/>
          <w:sz w:val="21"/>
        </w:rPr>
        <w:t xml:space="preserve"> n. 个性</w:t>
      </w:r>
    </w:p>
    <w:p w14:paraId="11004DA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character</w:t>
      </w:r>
      <w:r>
        <w:rPr>
          <w:rFonts w:ascii="Cambria" w:hAnsi="Cambria" w:eastAsia="等线"/>
          <w:b w:val="0"/>
          <w:i w:val="0"/>
          <w:sz w:val="21"/>
        </w:rPr>
        <w:t xml:space="preserve"> n. 性格；角色；字符 🔁</w:t>
      </w:r>
    </w:p>
    <w:p w14:paraId="7A2E933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trait</w:t>
      </w:r>
      <w:r>
        <w:rPr>
          <w:rFonts w:ascii="Cambria" w:hAnsi="Cambria" w:eastAsia="等线"/>
          <w:b w:val="0"/>
          <w:i w:val="0"/>
          <w:sz w:val="21"/>
        </w:rPr>
        <w:t xml:space="preserve"> n. 特征；品质</w:t>
      </w:r>
    </w:p>
    <w:p w14:paraId="35E021A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instinct</w:t>
      </w:r>
      <w:r>
        <w:rPr>
          <w:rFonts w:ascii="Cambria" w:hAnsi="Cambria" w:eastAsia="等线"/>
          <w:b w:val="0"/>
          <w:i w:val="0"/>
          <w:sz w:val="21"/>
        </w:rPr>
        <w:t xml:space="preserve"> n. 本能</w:t>
      </w:r>
    </w:p>
    <w:p w14:paraId="3FABBF4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intuition</w:t>
      </w:r>
      <w:r>
        <w:rPr>
          <w:rFonts w:ascii="Cambria" w:hAnsi="Cambria" w:eastAsia="等线"/>
          <w:b w:val="0"/>
          <w:i w:val="0"/>
          <w:sz w:val="21"/>
        </w:rPr>
        <w:t xml:space="preserve"> n. 直觉</w:t>
      </w:r>
    </w:p>
    <w:p w14:paraId="2A6A175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conscious</w:t>
      </w:r>
      <w:r>
        <w:rPr>
          <w:rFonts w:ascii="Cambria" w:hAnsi="Cambria" w:eastAsia="等线"/>
          <w:b w:val="0"/>
          <w:i w:val="0"/>
          <w:sz w:val="21"/>
        </w:rPr>
        <w:t xml:space="preserve"> adj. 有意识的 — </w:t>
      </w:r>
      <w:r>
        <w:rPr>
          <w:rFonts w:ascii="Cambria" w:hAnsi="Cambria" w:eastAsia="等线"/>
          <w:b w:val="0"/>
          <w:i/>
          <w:sz w:val="21"/>
        </w:rPr>
        <w:t>be conscious of</w:t>
      </w:r>
    </w:p>
    <w:p w14:paraId="3B45FB8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unconscious</w:t>
      </w:r>
      <w:r>
        <w:rPr>
          <w:rFonts w:ascii="Cambria" w:hAnsi="Cambria" w:eastAsia="等线"/>
          <w:b w:val="0"/>
          <w:i w:val="0"/>
          <w:sz w:val="21"/>
        </w:rPr>
        <w:t xml:space="preserve"> adj. 无意识的</w:t>
      </w:r>
    </w:p>
    <w:p w14:paraId="28EB3BE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subconscious</w:t>
      </w:r>
      <w:r>
        <w:rPr>
          <w:rFonts w:ascii="Cambria" w:hAnsi="Cambria" w:eastAsia="等线"/>
          <w:b w:val="0"/>
          <w:i w:val="0"/>
          <w:sz w:val="21"/>
        </w:rPr>
        <w:t xml:space="preserve"> adj. 潜意识的</w:t>
      </w:r>
    </w:p>
    <w:p w14:paraId="5985AE5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aware</w:t>
      </w:r>
      <w:r>
        <w:rPr>
          <w:rFonts w:ascii="Cambria" w:hAnsi="Cambria" w:eastAsia="等线"/>
          <w:b w:val="0"/>
          <w:i w:val="0"/>
          <w:sz w:val="21"/>
        </w:rPr>
        <w:t xml:space="preserve"> adj. 意识到的 — </w:t>
      </w:r>
      <w:r>
        <w:rPr>
          <w:rFonts w:ascii="Cambria" w:hAnsi="Cambria" w:eastAsia="等线"/>
          <w:b w:val="0"/>
          <w:i/>
          <w:sz w:val="21"/>
        </w:rPr>
        <w:t>be aware of</w:t>
      </w:r>
    </w:p>
    <w:p w14:paraId="09465C0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awareness</w:t>
      </w:r>
      <w:r>
        <w:rPr>
          <w:rFonts w:ascii="Cambria" w:hAnsi="Cambria" w:eastAsia="等线"/>
          <w:b w:val="0"/>
          <w:i w:val="0"/>
          <w:sz w:val="21"/>
        </w:rPr>
        <w:t xml:space="preserve"> n. 意识</w:t>
      </w:r>
    </w:p>
    <w:p w14:paraId="59E872F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perceive</w:t>
      </w:r>
      <w:r>
        <w:rPr>
          <w:rFonts w:ascii="Cambria" w:hAnsi="Cambria" w:eastAsia="等线"/>
          <w:b w:val="0"/>
          <w:i w:val="0"/>
          <w:sz w:val="21"/>
        </w:rPr>
        <w:t xml:space="preserve"> v. 察觉；认为</w:t>
      </w:r>
    </w:p>
    <w:p w14:paraId="18FA2C1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perception</w:t>
      </w:r>
      <w:r>
        <w:rPr>
          <w:rFonts w:ascii="Cambria" w:hAnsi="Cambria" w:eastAsia="等线"/>
          <w:b w:val="0"/>
          <w:i w:val="0"/>
          <w:sz w:val="21"/>
        </w:rPr>
        <w:t xml:space="preserve"> n. 感知；看法</w:t>
      </w:r>
    </w:p>
    <w:p w14:paraId="04D7080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sensation</w:t>
      </w:r>
      <w:r>
        <w:rPr>
          <w:rFonts w:ascii="Cambria" w:hAnsi="Cambria" w:eastAsia="等线"/>
          <w:b w:val="0"/>
          <w:i w:val="0"/>
          <w:sz w:val="21"/>
        </w:rPr>
        <w:t xml:space="preserve"> n. 感觉；轰动</w:t>
      </w:r>
    </w:p>
    <w:p w14:paraId="0320DD6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sense</w:t>
      </w:r>
      <w:r>
        <w:rPr>
          <w:rFonts w:ascii="Cambria" w:hAnsi="Cambria" w:eastAsia="等线"/>
          <w:b w:val="0"/>
          <w:i w:val="0"/>
          <w:sz w:val="21"/>
        </w:rPr>
        <w:t xml:space="preserve"> n. 感觉；意义 v. 感觉到 🔁</w:t>
      </w:r>
    </w:p>
    <w:p w14:paraId="3CFA3F4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sensitive</w:t>
      </w:r>
      <w:r>
        <w:rPr>
          <w:rFonts w:ascii="Cambria" w:hAnsi="Cambria" w:eastAsia="等线"/>
          <w:b w:val="0"/>
          <w:i w:val="0"/>
          <w:sz w:val="21"/>
        </w:rPr>
        <w:t xml:space="preserve"> adj. 敏感的 — </w:t>
      </w:r>
      <w:r>
        <w:rPr>
          <w:rFonts w:ascii="Cambria" w:hAnsi="Cambria" w:eastAsia="等线"/>
          <w:b w:val="0"/>
          <w:i/>
          <w:sz w:val="21"/>
        </w:rPr>
        <w:t>sensitive to</w:t>
      </w:r>
    </w:p>
    <w:p w14:paraId="77BAC14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sensible</w:t>
      </w:r>
      <w:r>
        <w:rPr>
          <w:rFonts w:ascii="Cambria" w:hAnsi="Cambria" w:eastAsia="等线"/>
          <w:b w:val="0"/>
          <w:i w:val="0"/>
          <w:sz w:val="21"/>
        </w:rPr>
        <w:t xml:space="preserve"> adj. 明智的</w:t>
      </w:r>
    </w:p>
    <w:p w14:paraId="28C8AF6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rational</w:t>
      </w:r>
      <w:r>
        <w:rPr>
          <w:rFonts w:ascii="Cambria" w:hAnsi="Cambria" w:eastAsia="等线"/>
          <w:b w:val="0"/>
          <w:i w:val="0"/>
          <w:sz w:val="21"/>
        </w:rPr>
        <w:t xml:space="preserve"> adj. 理性的</w:t>
      </w:r>
    </w:p>
    <w:p w14:paraId="44F1822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irrational</w:t>
      </w:r>
      <w:r>
        <w:rPr>
          <w:rFonts w:ascii="Cambria" w:hAnsi="Cambria" w:eastAsia="等线"/>
          <w:b w:val="0"/>
          <w:i w:val="0"/>
          <w:sz w:val="21"/>
        </w:rPr>
        <w:t xml:space="preserve"> adj. 非理性的</w:t>
      </w:r>
    </w:p>
    <w:p w14:paraId="2C16F37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logic / logical</w:t>
      </w:r>
      <w:r>
        <w:rPr>
          <w:rFonts w:ascii="Cambria" w:hAnsi="Cambria" w:eastAsia="等线"/>
          <w:b w:val="0"/>
          <w:i w:val="0"/>
          <w:sz w:val="21"/>
        </w:rPr>
        <w:t xml:space="preserve"> n. 逻辑 / adj. 合乎逻辑的</w:t>
      </w:r>
    </w:p>
    <w:p w14:paraId="72E1D17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reason</w:t>
      </w:r>
      <w:r>
        <w:rPr>
          <w:rFonts w:ascii="Cambria" w:hAnsi="Cambria" w:eastAsia="等线"/>
          <w:b w:val="0"/>
          <w:i w:val="0"/>
          <w:sz w:val="21"/>
        </w:rPr>
        <w:t xml:space="preserve"> n. 原因；理性 v. 推理 🔁</w:t>
      </w:r>
    </w:p>
    <w:p w14:paraId="7C940BB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reasoning</w:t>
      </w:r>
      <w:r>
        <w:rPr>
          <w:rFonts w:ascii="Cambria" w:hAnsi="Cambria" w:eastAsia="等线"/>
          <w:b w:val="0"/>
          <w:i w:val="0"/>
          <w:sz w:val="21"/>
        </w:rPr>
        <w:t xml:space="preserve"> n. 推理</w:t>
      </w:r>
    </w:p>
    <w:p w14:paraId="2DAA938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judgment</w:t>
      </w:r>
      <w:r>
        <w:rPr>
          <w:rFonts w:ascii="Cambria" w:hAnsi="Cambria" w:eastAsia="等线"/>
          <w:b w:val="0"/>
          <w:i w:val="0"/>
          <w:sz w:val="21"/>
        </w:rPr>
        <w:t xml:space="preserve"> n. 判断</w:t>
      </w:r>
    </w:p>
    <w:p w14:paraId="41C7E12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reflection</w:t>
      </w:r>
      <w:r>
        <w:rPr>
          <w:rFonts w:ascii="Cambria" w:hAnsi="Cambria" w:eastAsia="等线"/>
          <w:b w:val="0"/>
          <w:i w:val="0"/>
          <w:sz w:val="21"/>
        </w:rPr>
        <w:t xml:space="preserve"> n. 反思；反射</w:t>
      </w:r>
    </w:p>
    <w:p w14:paraId="4AE5B59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consideration</w:t>
      </w:r>
      <w:r>
        <w:rPr>
          <w:rFonts w:ascii="Cambria" w:hAnsi="Cambria" w:eastAsia="等线"/>
          <w:b w:val="0"/>
          <w:i w:val="0"/>
          <w:sz w:val="21"/>
        </w:rPr>
        <w:t xml:space="preserve"> n. 考虑；体谅 — </w:t>
      </w:r>
      <w:r>
        <w:rPr>
          <w:rFonts w:ascii="Cambria" w:hAnsi="Cambria" w:eastAsia="等线"/>
          <w:b w:val="0"/>
          <w:i/>
          <w:sz w:val="21"/>
        </w:rPr>
        <w:t>take...into consideration</w:t>
      </w:r>
    </w:p>
    <w:p w14:paraId="2D6B582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assumption</w:t>
      </w:r>
      <w:r>
        <w:rPr>
          <w:rFonts w:ascii="Cambria" w:hAnsi="Cambria" w:eastAsia="等线"/>
          <w:b w:val="0"/>
          <w:i w:val="0"/>
          <w:sz w:val="21"/>
        </w:rPr>
        <w:t xml:space="preserve"> n. 假设</w:t>
      </w:r>
    </w:p>
    <w:p w14:paraId="59C0FD6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assume</w:t>
      </w:r>
      <w:r>
        <w:rPr>
          <w:rFonts w:ascii="Cambria" w:hAnsi="Cambria" w:eastAsia="等线"/>
          <w:b w:val="0"/>
          <w:i w:val="0"/>
          <w:sz w:val="21"/>
        </w:rPr>
        <w:t xml:space="preserve"> v. 假定；承担</w:t>
      </w:r>
    </w:p>
    <w:p w14:paraId="6AEB554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belief</w:t>
      </w:r>
      <w:r>
        <w:rPr>
          <w:rFonts w:ascii="Cambria" w:hAnsi="Cambria" w:eastAsia="等线"/>
          <w:b w:val="0"/>
          <w:i w:val="0"/>
          <w:sz w:val="21"/>
        </w:rPr>
        <w:t xml:space="preserve"> n. 信念</w:t>
      </w:r>
    </w:p>
    <w:p w14:paraId="416B638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doubt</w:t>
      </w:r>
      <w:r>
        <w:rPr>
          <w:rFonts w:ascii="Cambria" w:hAnsi="Cambria" w:eastAsia="等线"/>
          <w:b w:val="0"/>
          <w:i w:val="0"/>
          <w:sz w:val="21"/>
        </w:rPr>
        <w:t xml:space="preserve"> n./v. 怀疑</w:t>
      </w:r>
    </w:p>
    <w:p w14:paraId="343E1C6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suspect</w:t>
      </w:r>
      <w:r>
        <w:rPr>
          <w:rFonts w:ascii="Cambria" w:hAnsi="Cambria" w:eastAsia="等线"/>
          <w:b w:val="0"/>
          <w:i w:val="0"/>
          <w:sz w:val="21"/>
        </w:rPr>
        <w:t xml:space="preserve"> v. 怀疑 [səˈspekt] n. 嫌疑人 [ˈsʌspekt] 🔁</w:t>
      </w:r>
    </w:p>
    <w:p w14:paraId="0AE16E5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confidence</w:t>
      </w:r>
      <w:r>
        <w:rPr>
          <w:rFonts w:ascii="Cambria" w:hAnsi="Cambria" w:eastAsia="等线"/>
          <w:b w:val="0"/>
          <w:i w:val="0"/>
          <w:sz w:val="21"/>
        </w:rPr>
        <w:t xml:space="preserve"> n. 信心；信任</w:t>
      </w:r>
    </w:p>
    <w:p w14:paraId="2E99D0B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confident</w:t>
      </w:r>
      <w:r>
        <w:rPr>
          <w:rFonts w:ascii="Cambria" w:hAnsi="Cambria" w:eastAsia="等线"/>
          <w:b w:val="0"/>
          <w:i w:val="0"/>
          <w:sz w:val="21"/>
        </w:rPr>
        <w:t xml:space="preserve"> adj. 自信的 — </w:t>
      </w:r>
      <w:r>
        <w:rPr>
          <w:rFonts w:ascii="Cambria" w:hAnsi="Cambria" w:eastAsia="等线"/>
          <w:b w:val="0"/>
          <w:i/>
          <w:sz w:val="21"/>
        </w:rPr>
        <w:t>be confident of</w:t>
      </w:r>
    </w:p>
    <w:p w14:paraId="7B971E4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self-esteem</w:t>
      </w:r>
      <w:r>
        <w:rPr>
          <w:rFonts w:ascii="Cambria" w:hAnsi="Cambria" w:eastAsia="等线"/>
          <w:b w:val="0"/>
          <w:i w:val="0"/>
          <w:sz w:val="21"/>
        </w:rPr>
        <w:t xml:space="preserve"> n. 自尊</w:t>
      </w:r>
    </w:p>
    <w:p w14:paraId="3E29EEF2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8.2 正面情绪</w:t>
      </w:r>
    </w:p>
    <w:p w14:paraId="5E17B90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pride</w:t>
      </w:r>
      <w:r>
        <w:rPr>
          <w:rFonts w:ascii="Cambria" w:hAnsi="Cambria" w:eastAsia="等线"/>
          <w:b w:val="0"/>
          <w:i w:val="0"/>
          <w:sz w:val="21"/>
        </w:rPr>
        <w:t xml:space="preserve"> n. 自豪</w:t>
      </w:r>
    </w:p>
    <w:p w14:paraId="3041A2F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proud</w:t>
      </w:r>
      <w:r>
        <w:rPr>
          <w:rFonts w:ascii="Cambria" w:hAnsi="Cambria" w:eastAsia="等线"/>
          <w:b w:val="0"/>
          <w:i w:val="0"/>
          <w:sz w:val="21"/>
        </w:rPr>
        <w:t xml:space="preserve"> adj. 骄傲的 — </w:t>
      </w:r>
      <w:r>
        <w:rPr>
          <w:rFonts w:ascii="Cambria" w:hAnsi="Cambria" w:eastAsia="等线"/>
          <w:b w:val="0"/>
          <w:i/>
          <w:sz w:val="21"/>
        </w:rPr>
        <w:t>be proud of</w:t>
      </w:r>
    </w:p>
    <w:p w14:paraId="1E1E6A4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calm</w:t>
      </w:r>
      <w:r>
        <w:rPr>
          <w:rFonts w:ascii="Cambria" w:hAnsi="Cambria" w:eastAsia="等线"/>
          <w:b w:val="0"/>
          <w:i w:val="0"/>
          <w:sz w:val="21"/>
        </w:rPr>
        <w:t xml:space="preserve"> adj. 平静的</w:t>
      </w:r>
    </w:p>
    <w:p w14:paraId="08BF08B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relaxed</w:t>
      </w:r>
      <w:r>
        <w:rPr>
          <w:rFonts w:ascii="Cambria" w:hAnsi="Cambria" w:eastAsia="等线"/>
          <w:b w:val="0"/>
          <w:i w:val="0"/>
          <w:sz w:val="21"/>
        </w:rPr>
        <w:t xml:space="preserve"> adj. 放松的</w:t>
      </w:r>
    </w:p>
    <w:p w14:paraId="09DBD7B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satisfied</w:t>
      </w:r>
      <w:r>
        <w:rPr>
          <w:rFonts w:ascii="Cambria" w:hAnsi="Cambria" w:eastAsia="等线"/>
          <w:b w:val="0"/>
          <w:i w:val="0"/>
          <w:sz w:val="21"/>
        </w:rPr>
        <w:t xml:space="preserve"> adj. 满意的 — </w:t>
      </w:r>
      <w:r>
        <w:rPr>
          <w:rFonts w:ascii="Cambria" w:hAnsi="Cambria" w:eastAsia="等线"/>
          <w:b w:val="0"/>
          <w:i/>
          <w:sz w:val="21"/>
        </w:rPr>
        <w:t>be satisfied with</w:t>
      </w:r>
    </w:p>
    <w:p w14:paraId="02A3EEB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satisfaction</w:t>
      </w:r>
      <w:r>
        <w:rPr>
          <w:rFonts w:ascii="Cambria" w:hAnsi="Cambria" w:eastAsia="等线"/>
          <w:b w:val="0"/>
          <w:i w:val="0"/>
          <w:sz w:val="21"/>
        </w:rPr>
        <w:t xml:space="preserve"> n. 满意</w:t>
      </w:r>
    </w:p>
    <w:p w14:paraId="6F158E5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content</w:t>
      </w:r>
      <w:r>
        <w:rPr>
          <w:rFonts w:ascii="Cambria" w:hAnsi="Cambria" w:eastAsia="等线"/>
          <w:b w:val="0"/>
          <w:i w:val="0"/>
          <w:sz w:val="21"/>
        </w:rPr>
        <w:t xml:space="preserve"> adj. 满足的 [kənˈtent] n. 内容 [ˈkɒntent] 🔁</w:t>
      </w:r>
    </w:p>
    <w:p w14:paraId="25DAC51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delighted</w:t>
      </w:r>
      <w:r>
        <w:rPr>
          <w:rFonts w:ascii="Cambria" w:hAnsi="Cambria" w:eastAsia="等线"/>
          <w:b w:val="0"/>
          <w:i w:val="0"/>
          <w:sz w:val="21"/>
        </w:rPr>
        <w:t xml:space="preserve"> adj. 高兴的</w:t>
      </w:r>
    </w:p>
    <w:p w14:paraId="249E08D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thrilled</w:t>
      </w:r>
      <w:r>
        <w:rPr>
          <w:rFonts w:ascii="Cambria" w:hAnsi="Cambria" w:eastAsia="等线"/>
          <w:b w:val="0"/>
          <w:i w:val="0"/>
          <w:sz w:val="21"/>
        </w:rPr>
        <w:t xml:space="preserve"> adj. 激动的</w:t>
      </w:r>
    </w:p>
    <w:p w14:paraId="26CE68B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excited / excitement</w:t>
      </w:r>
      <w:r>
        <w:rPr>
          <w:rFonts w:ascii="Cambria" w:hAnsi="Cambria" w:eastAsia="等线"/>
          <w:b w:val="0"/>
          <w:i w:val="0"/>
          <w:sz w:val="21"/>
        </w:rPr>
        <w:t xml:space="preserve"> adj. 兴奋的 / n. 兴奋</w:t>
      </w:r>
    </w:p>
    <w:p w14:paraId="12AFE92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enthusiastic</w:t>
      </w:r>
      <w:r>
        <w:rPr>
          <w:rFonts w:ascii="Cambria" w:hAnsi="Cambria" w:eastAsia="等线"/>
          <w:b w:val="0"/>
          <w:i w:val="0"/>
          <w:sz w:val="21"/>
        </w:rPr>
        <w:t xml:space="preserve"> adj. 热情的 — </w:t>
      </w:r>
      <w:r>
        <w:rPr>
          <w:rFonts w:ascii="Cambria" w:hAnsi="Cambria" w:eastAsia="等线"/>
          <w:b w:val="0"/>
          <w:i/>
          <w:sz w:val="21"/>
        </w:rPr>
        <w:t>be enthusiastic about</w:t>
      </w:r>
    </w:p>
    <w:p w14:paraId="7BD4569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enthusiasm</w:t>
      </w:r>
      <w:r>
        <w:rPr>
          <w:rFonts w:ascii="Cambria" w:hAnsi="Cambria" w:eastAsia="等线"/>
          <w:b w:val="0"/>
          <w:i w:val="0"/>
          <w:sz w:val="21"/>
        </w:rPr>
        <w:t xml:space="preserve"> n. 热情</w:t>
      </w:r>
    </w:p>
    <w:p w14:paraId="0C388EC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passionate / passion</w:t>
      </w:r>
      <w:r>
        <w:rPr>
          <w:rFonts w:ascii="Cambria" w:hAnsi="Cambria" w:eastAsia="等线"/>
          <w:b w:val="0"/>
          <w:i w:val="0"/>
          <w:sz w:val="21"/>
        </w:rPr>
        <w:t xml:space="preserve"> adj. 热情的 / n. 激情</w:t>
      </w:r>
    </w:p>
    <w:p w14:paraId="71C2FC3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curious</w:t>
      </w:r>
      <w:r>
        <w:rPr>
          <w:rFonts w:ascii="Cambria" w:hAnsi="Cambria" w:eastAsia="等线"/>
          <w:b w:val="0"/>
          <w:i w:val="0"/>
          <w:sz w:val="21"/>
        </w:rPr>
        <w:t xml:space="preserve"> adj. 好奇的 — </w:t>
      </w:r>
      <w:r>
        <w:rPr>
          <w:rFonts w:ascii="Cambria" w:hAnsi="Cambria" w:eastAsia="等线"/>
          <w:b w:val="0"/>
          <w:i/>
          <w:sz w:val="21"/>
        </w:rPr>
        <w:t>be curious about</w:t>
      </w:r>
    </w:p>
    <w:p w14:paraId="55C092D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amazed / astonished</w:t>
      </w:r>
      <w:r>
        <w:rPr>
          <w:rFonts w:ascii="Cambria" w:hAnsi="Cambria" w:eastAsia="等线"/>
          <w:b w:val="0"/>
          <w:i w:val="0"/>
          <w:sz w:val="21"/>
        </w:rPr>
        <w:t xml:space="preserve"> adj. 惊讶的</w:t>
      </w:r>
    </w:p>
    <w:p w14:paraId="74838A1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sympathy</w:t>
      </w:r>
      <w:r>
        <w:rPr>
          <w:rFonts w:ascii="Cambria" w:hAnsi="Cambria" w:eastAsia="等线"/>
          <w:b w:val="0"/>
          <w:i w:val="0"/>
          <w:sz w:val="21"/>
        </w:rPr>
        <w:t xml:space="preserve"> n. 同情 — </w:t>
      </w:r>
      <w:r>
        <w:rPr>
          <w:rFonts w:ascii="Cambria" w:hAnsi="Cambria" w:eastAsia="等线"/>
          <w:b w:val="0"/>
          <w:i/>
          <w:sz w:val="21"/>
        </w:rPr>
        <w:t>have sympathy for</w:t>
      </w:r>
    </w:p>
    <w:p w14:paraId="474CD66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sympathetic</w:t>
      </w:r>
      <w:r>
        <w:rPr>
          <w:rFonts w:ascii="Cambria" w:hAnsi="Cambria" w:eastAsia="等线"/>
          <w:b w:val="0"/>
          <w:i w:val="0"/>
          <w:sz w:val="21"/>
        </w:rPr>
        <w:t xml:space="preserve"> adj. 同情的</w:t>
      </w:r>
    </w:p>
    <w:p w14:paraId="309FC88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empathy</w:t>
      </w:r>
      <w:r>
        <w:rPr>
          <w:rFonts w:ascii="Cambria" w:hAnsi="Cambria" w:eastAsia="等线"/>
          <w:b w:val="0"/>
          <w:i w:val="0"/>
          <w:sz w:val="21"/>
        </w:rPr>
        <w:t xml:space="preserve"> n. 共情</w:t>
      </w:r>
    </w:p>
    <w:p w14:paraId="6D5BC0B3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8.3 负面情绪</w:t>
      </w:r>
    </w:p>
    <w:p w14:paraId="23147A0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anxious</w:t>
      </w:r>
      <w:r>
        <w:rPr>
          <w:rFonts w:ascii="Cambria" w:hAnsi="Cambria" w:eastAsia="等线"/>
          <w:b w:val="0"/>
          <w:i w:val="0"/>
          <w:sz w:val="21"/>
        </w:rPr>
        <w:t xml:space="preserve"> adj. 焦虑的 — </w:t>
      </w:r>
      <w:r>
        <w:rPr>
          <w:rFonts w:ascii="Cambria" w:hAnsi="Cambria" w:eastAsia="等线"/>
          <w:b w:val="0"/>
          <w:i/>
          <w:sz w:val="21"/>
        </w:rPr>
        <w:t>be anxious about</w:t>
      </w:r>
    </w:p>
    <w:p w14:paraId="21DBC5B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anxiety</w:t>
      </w:r>
      <w:r>
        <w:rPr>
          <w:rFonts w:ascii="Cambria" w:hAnsi="Cambria" w:eastAsia="等线"/>
          <w:b w:val="0"/>
          <w:i w:val="0"/>
          <w:sz w:val="21"/>
        </w:rPr>
        <w:t xml:space="preserve"> n. 焦虑</w:t>
      </w:r>
    </w:p>
    <w:p w14:paraId="7B84253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nervous</w:t>
      </w:r>
      <w:r>
        <w:rPr>
          <w:rFonts w:ascii="Cambria" w:hAnsi="Cambria" w:eastAsia="等线"/>
          <w:b w:val="0"/>
          <w:i w:val="0"/>
          <w:sz w:val="21"/>
        </w:rPr>
        <w:t xml:space="preserve"> adj. 紧张的</w:t>
      </w:r>
    </w:p>
    <w:p w14:paraId="33B0B5D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tense</w:t>
      </w:r>
      <w:r>
        <w:rPr>
          <w:rFonts w:ascii="Cambria" w:hAnsi="Cambria" w:eastAsia="等线"/>
          <w:b w:val="0"/>
          <w:i w:val="0"/>
          <w:sz w:val="21"/>
        </w:rPr>
        <w:t xml:space="preserve"> adj. 紧张的 n. 时态 🔁</w:t>
      </w:r>
    </w:p>
    <w:p w14:paraId="21D7CC1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frustrated</w:t>
      </w:r>
      <w:r>
        <w:rPr>
          <w:rFonts w:ascii="Cambria" w:hAnsi="Cambria" w:eastAsia="等线"/>
          <w:b w:val="0"/>
          <w:i w:val="0"/>
          <w:sz w:val="21"/>
        </w:rPr>
        <w:t xml:space="preserve"> adj. 沮丧的；受挫的</w:t>
      </w:r>
    </w:p>
    <w:p w14:paraId="2F25118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frustration</w:t>
      </w:r>
      <w:r>
        <w:rPr>
          <w:rFonts w:ascii="Cambria" w:hAnsi="Cambria" w:eastAsia="等线"/>
          <w:b w:val="0"/>
          <w:i w:val="0"/>
          <w:sz w:val="21"/>
        </w:rPr>
        <w:t xml:space="preserve"> n. 挫败感</w:t>
      </w:r>
    </w:p>
    <w:p w14:paraId="0EEF254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disappointed / disappointment</w:t>
      </w:r>
      <w:r>
        <w:rPr>
          <w:rFonts w:ascii="Cambria" w:hAnsi="Cambria" w:eastAsia="等线"/>
          <w:b w:val="0"/>
          <w:i w:val="0"/>
          <w:sz w:val="21"/>
        </w:rPr>
        <w:t xml:space="preserve"> adj. 失望的 / n. 失望</w:t>
      </w:r>
    </w:p>
    <w:p w14:paraId="3702747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ashamed</w:t>
      </w:r>
      <w:r>
        <w:rPr>
          <w:rFonts w:ascii="Cambria" w:hAnsi="Cambria" w:eastAsia="等线"/>
          <w:b w:val="0"/>
          <w:i w:val="0"/>
          <w:sz w:val="21"/>
        </w:rPr>
        <w:t xml:space="preserve"> adj. 羞愧的 — </w:t>
      </w:r>
      <w:r>
        <w:rPr>
          <w:rFonts w:ascii="Cambria" w:hAnsi="Cambria" w:eastAsia="等线"/>
          <w:b w:val="0"/>
          <w:i/>
          <w:sz w:val="21"/>
        </w:rPr>
        <w:t>be ashamed of</w:t>
      </w:r>
    </w:p>
    <w:p w14:paraId="734A5AB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shame</w:t>
      </w:r>
      <w:r>
        <w:rPr>
          <w:rFonts w:ascii="Cambria" w:hAnsi="Cambria" w:eastAsia="等线"/>
          <w:b w:val="0"/>
          <w:i w:val="0"/>
          <w:sz w:val="21"/>
        </w:rPr>
        <w:t xml:space="preserve"> n. 羞耻</w:t>
      </w:r>
    </w:p>
    <w:p w14:paraId="6DC9A80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guilty</w:t>
      </w:r>
      <w:r>
        <w:rPr>
          <w:rFonts w:ascii="Cambria" w:hAnsi="Cambria" w:eastAsia="等线"/>
          <w:b w:val="0"/>
          <w:i w:val="0"/>
          <w:sz w:val="21"/>
        </w:rPr>
        <w:t xml:space="preserve"> adj. 内疚的；有罪的 — </w:t>
      </w:r>
      <w:r>
        <w:rPr>
          <w:rFonts w:ascii="Cambria" w:hAnsi="Cambria" w:eastAsia="等线"/>
          <w:b w:val="0"/>
          <w:i/>
          <w:sz w:val="21"/>
        </w:rPr>
        <w:t>feel guilty about</w:t>
      </w:r>
    </w:p>
    <w:p w14:paraId="5B78F4B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guilt</w:t>
      </w:r>
      <w:r>
        <w:rPr>
          <w:rFonts w:ascii="Cambria" w:hAnsi="Cambria" w:eastAsia="等线"/>
          <w:b w:val="0"/>
          <w:i w:val="0"/>
          <w:sz w:val="21"/>
        </w:rPr>
        <w:t xml:space="preserve"> n. 内疚；罪行</w:t>
      </w:r>
    </w:p>
    <w:p w14:paraId="4968EB9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embarrassed / embarrassment</w:t>
      </w:r>
      <w:r>
        <w:rPr>
          <w:rFonts w:ascii="Cambria" w:hAnsi="Cambria" w:eastAsia="等线"/>
          <w:b w:val="0"/>
          <w:i w:val="0"/>
          <w:sz w:val="21"/>
        </w:rPr>
        <w:t xml:space="preserve"> adj. 尴尬的 / n. 尴尬</w:t>
      </w:r>
    </w:p>
    <w:p w14:paraId="06130DC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bored / boring</w:t>
      </w:r>
      <w:r>
        <w:rPr>
          <w:rFonts w:ascii="Cambria" w:hAnsi="Cambria" w:eastAsia="等线"/>
          <w:b w:val="0"/>
          <w:i w:val="0"/>
          <w:sz w:val="21"/>
        </w:rPr>
        <w:t xml:space="preserve"> adj. 感到无聊的 / 令人无聊的</w:t>
      </w:r>
    </w:p>
    <w:p w14:paraId="3830278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angry / anger</w:t>
      </w:r>
      <w:r>
        <w:rPr>
          <w:rFonts w:ascii="Cambria" w:hAnsi="Cambria" w:eastAsia="等线"/>
          <w:b w:val="0"/>
          <w:i w:val="0"/>
          <w:sz w:val="21"/>
        </w:rPr>
        <w:t xml:space="preserve"> adj. 生气的 / n. 愤怒</w:t>
      </w:r>
    </w:p>
    <w:p w14:paraId="469AB9E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rage</w:t>
      </w:r>
      <w:r>
        <w:rPr>
          <w:rFonts w:ascii="Cambria" w:hAnsi="Cambria" w:eastAsia="等线"/>
          <w:b w:val="0"/>
          <w:i w:val="0"/>
          <w:sz w:val="21"/>
        </w:rPr>
        <w:t xml:space="preserve"> n. 暴怒</w:t>
      </w:r>
    </w:p>
    <w:p w14:paraId="1D68CB9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furious</w:t>
      </w:r>
      <w:r>
        <w:rPr>
          <w:rFonts w:ascii="Cambria" w:hAnsi="Cambria" w:eastAsia="等线"/>
          <w:b w:val="0"/>
          <w:i w:val="0"/>
          <w:sz w:val="21"/>
        </w:rPr>
        <w:t xml:space="preserve"> adj. 狂怒的</w:t>
      </w:r>
    </w:p>
    <w:p w14:paraId="042F57E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annoyed</w:t>
      </w:r>
      <w:r>
        <w:rPr>
          <w:rFonts w:ascii="Cambria" w:hAnsi="Cambria" w:eastAsia="等线"/>
          <w:b w:val="0"/>
          <w:i w:val="0"/>
          <w:sz w:val="21"/>
        </w:rPr>
        <w:t xml:space="preserve"> adj. 恼火的</w:t>
      </w:r>
    </w:p>
    <w:p w14:paraId="04EBAF0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hate / hatred</w:t>
      </w:r>
      <w:r>
        <w:rPr>
          <w:rFonts w:ascii="Cambria" w:hAnsi="Cambria" w:eastAsia="等线"/>
          <w:b w:val="0"/>
          <w:i w:val="0"/>
          <w:sz w:val="21"/>
        </w:rPr>
        <w:t xml:space="preserve"> v. 恨 / n. 仇恨</w:t>
      </w:r>
    </w:p>
    <w:p w14:paraId="7C1959E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afraid / scared / terrified</w:t>
      </w:r>
      <w:r>
        <w:rPr>
          <w:rFonts w:ascii="Cambria" w:hAnsi="Cambria" w:eastAsia="等线"/>
          <w:b w:val="0"/>
          <w:i w:val="0"/>
          <w:sz w:val="21"/>
        </w:rPr>
        <w:t xml:space="preserve"> adj. 害怕的 / 恐惧的</w:t>
      </w:r>
    </w:p>
    <w:p w14:paraId="31C7335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horror</w:t>
      </w:r>
      <w:r>
        <w:rPr>
          <w:rFonts w:ascii="Cambria" w:hAnsi="Cambria" w:eastAsia="等线"/>
          <w:b w:val="0"/>
          <w:i w:val="0"/>
          <w:sz w:val="21"/>
        </w:rPr>
        <w:t xml:space="preserve"> n. 恐惧</w:t>
      </w:r>
    </w:p>
    <w:p w14:paraId="42CA9E4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panic</w:t>
      </w:r>
      <w:r>
        <w:rPr>
          <w:rFonts w:ascii="Cambria" w:hAnsi="Cambria" w:eastAsia="等线"/>
          <w:b w:val="0"/>
          <w:i w:val="0"/>
          <w:sz w:val="21"/>
        </w:rPr>
        <w:t xml:space="preserve"> n./v. 恐慌</w:t>
      </w:r>
    </w:p>
    <w:p w14:paraId="2FB29D1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shock</w:t>
      </w:r>
      <w:r>
        <w:rPr>
          <w:rFonts w:ascii="Cambria" w:hAnsi="Cambria" w:eastAsia="等线"/>
          <w:b w:val="0"/>
          <w:i w:val="0"/>
          <w:sz w:val="21"/>
        </w:rPr>
        <w:t xml:space="preserve"> n./v. 震惊 — </w:t>
      </w:r>
      <w:r>
        <w:rPr>
          <w:rFonts w:ascii="Cambria" w:hAnsi="Cambria" w:eastAsia="等线"/>
          <w:b w:val="0"/>
          <w:i/>
          <w:sz w:val="21"/>
        </w:rPr>
        <w:t>be shocked at</w:t>
      </w:r>
    </w:p>
    <w:p w14:paraId="676FC83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indifferent</w:t>
      </w:r>
      <w:r>
        <w:rPr>
          <w:rFonts w:ascii="Cambria" w:hAnsi="Cambria" w:eastAsia="等线"/>
          <w:b w:val="0"/>
          <w:i w:val="0"/>
          <w:sz w:val="21"/>
        </w:rPr>
        <w:t xml:space="preserve"> adj. 漠不关心的 — </w:t>
      </w:r>
      <w:r>
        <w:rPr>
          <w:rFonts w:ascii="Cambria" w:hAnsi="Cambria" w:eastAsia="等线"/>
          <w:b w:val="0"/>
          <w:i/>
          <w:sz w:val="21"/>
        </w:rPr>
        <w:t>be indifferent to</w:t>
      </w:r>
    </w:p>
    <w:p w14:paraId="0627ECA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lonely</w:t>
      </w:r>
      <w:r>
        <w:rPr>
          <w:rFonts w:ascii="Cambria" w:hAnsi="Cambria" w:eastAsia="等线"/>
          <w:b w:val="0"/>
          <w:i w:val="0"/>
          <w:sz w:val="21"/>
        </w:rPr>
        <w:t xml:space="preserve"> adj. 孤独的</w:t>
      </w:r>
    </w:p>
    <w:p w14:paraId="11E41DA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loneliness</w:t>
      </w:r>
      <w:r>
        <w:rPr>
          <w:rFonts w:ascii="Cambria" w:hAnsi="Cambria" w:eastAsia="等线"/>
          <w:b w:val="0"/>
          <w:i w:val="0"/>
          <w:sz w:val="21"/>
        </w:rPr>
        <w:t xml:space="preserve"> n. 孤独</w:t>
      </w:r>
    </w:p>
    <w:p w14:paraId="58C5EF6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homesick</w:t>
      </w:r>
      <w:r>
        <w:rPr>
          <w:rFonts w:ascii="Cambria" w:hAnsi="Cambria" w:eastAsia="等线"/>
          <w:b w:val="0"/>
          <w:i w:val="0"/>
          <w:sz w:val="21"/>
        </w:rPr>
        <w:t xml:space="preserve"> adj. 想家的</w:t>
      </w:r>
    </w:p>
    <w:p w14:paraId="0221FF2B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辨析速记</w:t>
      </w:r>
      <w:r>
        <w:rPr>
          <w:rFonts w:ascii="Cambria" w:hAnsi="Cambria" w:eastAsia="等线"/>
          <w:b w:val="0"/>
          <w:i w:val="0"/>
          <w:sz w:val="20"/>
        </w:rPr>
        <w:t>：</w:t>
      </w:r>
      <w:r>
        <w:rPr>
          <w:rFonts w:ascii="Consolas" w:hAnsi="Consolas" w:eastAsia="等线"/>
          <w:b w:val="0"/>
          <w:i w:val="0"/>
          <w:color w:val="8B3A3A"/>
          <w:sz w:val="19"/>
        </w:rPr>
        <w:t>bored</w:t>
      </w:r>
      <w:r>
        <w:rPr>
          <w:rFonts w:ascii="Cambria" w:hAnsi="Cambria" w:eastAsia="等线"/>
          <w:b w:val="0"/>
          <w:i w:val="0"/>
          <w:sz w:val="20"/>
        </w:rPr>
        <w:t xml:space="preserve"> = 我无聊（人做主语），</w:t>
      </w:r>
      <w:r>
        <w:rPr>
          <w:rFonts w:ascii="Consolas" w:hAnsi="Consolas" w:eastAsia="等线"/>
          <w:b w:val="0"/>
          <w:i w:val="0"/>
          <w:color w:val="8B3A3A"/>
          <w:sz w:val="19"/>
        </w:rPr>
        <w:t>boring</w:t>
      </w:r>
      <w:r>
        <w:rPr>
          <w:rFonts w:ascii="Cambria" w:hAnsi="Cambria" w:eastAsia="等线"/>
          <w:b w:val="0"/>
          <w:i w:val="0"/>
          <w:sz w:val="20"/>
        </w:rPr>
        <w:t xml:space="preserve"> = 这东西无聊（物做主语）。同类：interested/interesting、excited/exciting、embarrassed/embarrassing。</w:t>
      </w:r>
      <w:r>
        <w:rPr>
          <w:rFonts w:ascii="Cambria" w:hAnsi="Cambria" w:eastAsia="等线"/>
          <w:b/>
          <w:i w:val="0"/>
          <w:sz w:val="20"/>
        </w:rPr>
        <w:t>-ed 说人，-ing 说物</w:t>
      </w:r>
      <w:r>
        <w:rPr>
          <w:rFonts w:ascii="Cambria" w:hAnsi="Cambria" w:eastAsia="等线"/>
          <w:b w:val="0"/>
          <w:i w:val="0"/>
          <w:sz w:val="20"/>
        </w:rPr>
        <w:t>，这条规则能救一类完形。</w:t>
      </w:r>
    </w:p>
    <w:p w14:paraId="498E2771">
      <w:pPr>
        <w:pStyle w:val="4"/>
      </w:pPr>
      <w:bookmarkStart w:id="10" w:name="_Toc24514"/>
      <w:r>
        <w:rPr>
          <w:rFonts w:ascii="Cambria" w:hAnsi="Cambria" w:eastAsia="等线"/>
          <w:b/>
          <w:i w:val="0"/>
          <w:color w:val="2E5A88"/>
          <w:sz w:val="30"/>
        </w:rPr>
        <w:t>9. 人际与沟通</w:t>
      </w:r>
      <w:bookmarkEnd w:id="10"/>
    </w:p>
    <w:p w14:paraId="4EC72082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听力对话的骨架词。这一节的重点不是"认识"，而是"听得出态度"。</w:t>
      </w:r>
    </w:p>
    <w:p w14:paraId="0711C1CF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链：说 → 争 → 劝 → 和 → 关系</w:t>
      </w:r>
    </w:p>
    <w:p w14:paraId="444AD929">
      <w:r>
        <w:rPr>
          <w:rFonts w:ascii="Cambria" w:hAnsi="Cambria" w:eastAsia="等线"/>
          <w:b/>
          <w:i w:val="0"/>
          <w:sz w:val="21"/>
        </w:rPr>
        <w:t>express → argue → persuade → apologize → trust</w:t>
      </w:r>
    </w:p>
    <w:p w14:paraId="0EB1104F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9.1 沟通行为</w:t>
      </w:r>
    </w:p>
    <w:p w14:paraId="05770C3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communicate</w:t>
      </w:r>
      <w:r>
        <w:rPr>
          <w:rFonts w:ascii="Cambria" w:hAnsi="Cambria" w:eastAsia="等线"/>
          <w:b w:val="0"/>
          <w:i w:val="0"/>
          <w:sz w:val="21"/>
        </w:rPr>
        <w:t xml:space="preserve"> v. 交流 — </w:t>
      </w:r>
      <w:r>
        <w:rPr>
          <w:rFonts w:ascii="Cambria" w:hAnsi="Cambria" w:eastAsia="等线"/>
          <w:b w:val="0"/>
          <w:i/>
          <w:sz w:val="21"/>
        </w:rPr>
        <w:t>communicate with</w:t>
      </w:r>
    </w:p>
    <w:p w14:paraId="58ED4A6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communication</w:t>
      </w:r>
      <w:r>
        <w:rPr>
          <w:rFonts w:ascii="Cambria" w:hAnsi="Cambria" w:eastAsia="等线"/>
          <w:b w:val="0"/>
          <w:i w:val="0"/>
          <w:sz w:val="21"/>
        </w:rPr>
        <w:t xml:space="preserve"> n. 沟通；通信</w:t>
      </w:r>
    </w:p>
    <w:p w14:paraId="4B22BDB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conversation</w:t>
      </w:r>
      <w:r>
        <w:rPr>
          <w:rFonts w:ascii="Cambria" w:hAnsi="Cambria" w:eastAsia="等线"/>
          <w:b w:val="0"/>
          <w:i w:val="0"/>
          <w:sz w:val="21"/>
        </w:rPr>
        <w:t xml:space="preserve"> n. 对话</w:t>
      </w:r>
    </w:p>
    <w:p w14:paraId="2A6B774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dialogue</w:t>
      </w:r>
      <w:r>
        <w:rPr>
          <w:rFonts w:ascii="Cambria" w:hAnsi="Cambria" w:eastAsia="等线"/>
          <w:b w:val="0"/>
          <w:i w:val="0"/>
          <w:sz w:val="21"/>
        </w:rPr>
        <w:t xml:space="preserve"> n. 对话；对白</w:t>
      </w:r>
    </w:p>
    <w:p w14:paraId="20933B9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discussion</w:t>
      </w:r>
      <w:r>
        <w:rPr>
          <w:rFonts w:ascii="Cambria" w:hAnsi="Cambria" w:eastAsia="等线"/>
          <w:b w:val="0"/>
          <w:i w:val="0"/>
          <w:sz w:val="21"/>
        </w:rPr>
        <w:t xml:space="preserve"> n. 讨论</w:t>
      </w:r>
    </w:p>
    <w:p w14:paraId="6F58FAE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debate</w:t>
      </w:r>
      <w:r>
        <w:rPr>
          <w:rFonts w:ascii="Cambria" w:hAnsi="Cambria" w:eastAsia="等线"/>
          <w:b w:val="0"/>
          <w:i w:val="0"/>
          <w:sz w:val="21"/>
        </w:rPr>
        <w:t xml:space="preserve"> n./v. 辩论</w:t>
      </w:r>
    </w:p>
    <w:p w14:paraId="667FFC2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argument</w:t>
      </w:r>
      <w:r>
        <w:rPr>
          <w:rFonts w:ascii="Cambria" w:hAnsi="Cambria" w:eastAsia="等线"/>
          <w:b w:val="0"/>
          <w:i w:val="0"/>
          <w:sz w:val="21"/>
        </w:rPr>
        <w:t xml:space="preserve"> n. 争论；论点</w:t>
      </w:r>
    </w:p>
    <w:p w14:paraId="0410857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quarrel</w:t>
      </w:r>
      <w:r>
        <w:rPr>
          <w:rFonts w:ascii="Cambria" w:hAnsi="Cambria" w:eastAsia="等线"/>
          <w:b w:val="0"/>
          <w:i w:val="0"/>
          <w:sz w:val="21"/>
        </w:rPr>
        <w:t xml:space="preserve"> n./v. 争吵 — </w:t>
      </w:r>
      <w:r>
        <w:rPr>
          <w:rFonts w:ascii="Cambria" w:hAnsi="Cambria" w:eastAsia="等线"/>
          <w:b w:val="0"/>
          <w:i/>
          <w:sz w:val="21"/>
        </w:rPr>
        <w:t>quarrel with</w:t>
      </w:r>
    </w:p>
    <w:p w14:paraId="7414848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negotiate</w:t>
      </w:r>
      <w:r>
        <w:rPr>
          <w:rFonts w:ascii="Cambria" w:hAnsi="Cambria" w:eastAsia="等线"/>
          <w:b w:val="0"/>
          <w:i w:val="0"/>
          <w:sz w:val="21"/>
        </w:rPr>
        <w:t xml:space="preserve"> v. 谈判</w:t>
      </w:r>
    </w:p>
    <w:p w14:paraId="356B099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persuade</w:t>
      </w:r>
      <w:r>
        <w:rPr>
          <w:rFonts w:ascii="Cambria" w:hAnsi="Cambria" w:eastAsia="等线"/>
          <w:b w:val="0"/>
          <w:i w:val="0"/>
          <w:sz w:val="21"/>
        </w:rPr>
        <w:t xml:space="preserve"> v. 说服 — </w:t>
      </w:r>
      <w:r>
        <w:rPr>
          <w:rFonts w:ascii="Cambria" w:hAnsi="Cambria" w:eastAsia="等线"/>
          <w:b w:val="0"/>
          <w:i/>
          <w:sz w:val="21"/>
        </w:rPr>
        <w:t>persuade sb to do</w:t>
      </w:r>
    </w:p>
    <w:p w14:paraId="25CB837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persuasion</w:t>
      </w:r>
      <w:r>
        <w:rPr>
          <w:rFonts w:ascii="Cambria" w:hAnsi="Cambria" w:eastAsia="等线"/>
          <w:b w:val="0"/>
          <w:i w:val="0"/>
          <w:sz w:val="21"/>
        </w:rPr>
        <w:t xml:space="preserve"> n. 说服（力）</w:t>
      </w:r>
    </w:p>
    <w:p w14:paraId="1A74A16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convince</w:t>
      </w:r>
      <w:r>
        <w:rPr>
          <w:rFonts w:ascii="Cambria" w:hAnsi="Cambria" w:eastAsia="等线"/>
          <w:b w:val="0"/>
          <w:i w:val="0"/>
          <w:sz w:val="21"/>
        </w:rPr>
        <w:t xml:space="preserve"> v. 使信服 — </w:t>
      </w:r>
      <w:r>
        <w:rPr>
          <w:rFonts w:ascii="Cambria" w:hAnsi="Cambria" w:eastAsia="等线"/>
          <w:b w:val="0"/>
          <w:i/>
          <w:sz w:val="21"/>
        </w:rPr>
        <w:t>convince sb of sth</w:t>
      </w:r>
    </w:p>
    <w:p w14:paraId="4EADC01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explain / explanation</w:t>
      </w:r>
      <w:r>
        <w:rPr>
          <w:rFonts w:ascii="Cambria" w:hAnsi="Cambria" w:eastAsia="等线"/>
          <w:b w:val="0"/>
          <w:i w:val="0"/>
          <w:sz w:val="21"/>
        </w:rPr>
        <w:t xml:space="preserve"> v. 解释 / n. 解释</w:t>
      </w:r>
    </w:p>
    <w:p w14:paraId="0F9D642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describe / description</w:t>
      </w:r>
      <w:r>
        <w:rPr>
          <w:rFonts w:ascii="Cambria" w:hAnsi="Cambria" w:eastAsia="等线"/>
          <w:b w:val="0"/>
          <w:i w:val="0"/>
          <w:sz w:val="21"/>
        </w:rPr>
        <w:t xml:space="preserve"> v. 描述 / n. 描述</w:t>
      </w:r>
    </w:p>
    <w:p w14:paraId="5F99792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express / expression</w:t>
      </w:r>
      <w:r>
        <w:rPr>
          <w:rFonts w:ascii="Cambria" w:hAnsi="Cambria" w:eastAsia="等线"/>
          <w:b w:val="0"/>
          <w:i w:val="0"/>
          <w:sz w:val="21"/>
        </w:rPr>
        <w:t xml:space="preserve"> v. 表达 / n. 表达；表情</w:t>
      </w:r>
    </w:p>
    <w:p w14:paraId="319CC9B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declare</w:t>
      </w:r>
      <w:r>
        <w:rPr>
          <w:rFonts w:ascii="Cambria" w:hAnsi="Cambria" w:eastAsia="等线"/>
          <w:b w:val="0"/>
          <w:i w:val="0"/>
          <w:sz w:val="21"/>
        </w:rPr>
        <w:t xml:space="preserve"> v. 宣布；申报</w:t>
      </w:r>
    </w:p>
    <w:p w14:paraId="1913865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announce / announcement</w:t>
      </w:r>
      <w:r>
        <w:rPr>
          <w:rFonts w:ascii="Cambria" w:hAnsi="Cambria" w:eastAsia="等线"/>
          <w:b w:val="0"/>
          <w:i w:val="0"/>
          <w:sz w:val="21"/>
        </w:rPr>
        <w:t xml:space="preserve"> v. 宣布 / n. 公告</w:t>
      </w:r>
    </w:p>
    <w:p w14:paraId="6645981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admit</w:t>
      </w:r>
      <w:r>
        <w:rPr>
          <w:rFonts w:ascii="Cambria" w:hAnsi="Cambria" w:eastAsia="等线"/>
          <w:b w:val="0"/>
          <w:i w:val="0"/>
          <w:sz w:val="21"/>
        </w:rPr>
        <w:t xml:space="preserve"> v. 承认；准许进入</w:t>
      </w:r>
    </w:p>
    <w:p w14:paraId="2D8DD70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deny</w:t>
      </w:r>
      <w:r>
        <w:rPr>
          <w:rFonts w:ascii="Cambria" w:hAnsi="Cambria" w:eastAsia="等线"/>
          <w:b w:val="0"/>
          <w:i w:val="0"/>
          <w:sz w:val="21"/>
        </w:rPr>
        <w:t xml:space="preserve"> v. 否认 — </w:t>
      </w:r>
      <w:r>
        <w:rPr>
          <w:rFonts w:ascii="Cambria" w:hAnsi="Cambria" w:eastAsia="等线"/>
          <w:b w:val="0"/>
          <w:i/>
          <w:sz w:val="21"/>
        </w:rPr>
        <w:t>deny doing sth</w:t>
      </w:r>
    </w:p>
    <w:p w14:paraId="558C97C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confess</w:t>
      </w:r>
      <w:r>
        <w:rPr>
          <w:rFonts w:ascii="Cambria" w:hAnsi="Cambria" w:eastAsia="等线"/>
          <w:b w:val="0"/>
          <w:i w:val="0"/>
          <w:sz w:val="21"/>
        </w:rPr>
        <w:t xml:space="preserve"> v. 坦白；承认</w:t>
      </w:r>
    </w:p>
    <w:p w14:paraId="4B81B46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apologize</w:t>
      </w:r>
      <w:r>
        <w:rPr>
          <w:rFonts w:ascii="Cambria" w:hAnsi="Cambria" w:eastAsia="等线"/>
          <w:b w:val="0"/>
          <w:i w:val="0"/>
          <w:sz w:val="21"/>
        </w:rPr>
        <w:t xml:space="preserve"> v. 道歉 — </w:t>
      </w:r>
      <w:r>
        <w:rPr>
          <w:rFonts w:ascii="Cambria" w:hAnsi="Cambria" w:eastAsia="等线"/>
          <w:b w:val="0"/>
          <w:i/>
          <w:sz w:val="21"/>
        </w:rPr>
        <w:t>apologize to sb for sth</w:t>
      </w:r>
    </w:p>
    <w:p w14:paraId="120A005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apology</w:t>
      </w:r>
      <w:r>
        <w:rPr>
          <w:rFonts w:ascii="Cambria" w:hAnsi="Cambria" w:eastAsia="等线"/>
          <w:b w:val="0"/>
          <w:i w:val="0"/>
          <w:sz w:val="21"/>
        </w:rPr>
        <w:t xml:space="preserve"> n. 道歉</w:t>
      </w:r>
    </w:p>
    <w:p w14:paraId="7A7790C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forgive</w:t>
      </w:r>
      <w:r>
        <w:rPr>
          <w:rFonts w:ascii="Cambria" w:hAnsi="Cambria" w:eastAsia="等线"/>
          <w:b w:val="0"/>
          <w:i w:val="0"/>
          <w:sz w:val="21"/>
        </w:rPr>
        <w:t xml:space="preserve"> v. 原谅</w:t>
      </w:r>
    </w:p>
    <w:p w14:paraId="0DA5892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praise</w:t>
      </w:r>
      <w:r>
        <w:rPr>
          <w:rFonts w:ascii="Cambria" w:hAnsi="Cambria" w:eastAsia="等线"/>
          <w:b w:val="0"/>
          <w:i w:val="0"/>
          <w:sz w:val="21"/>
        </w:rPr>
        <w:t xml:space="preserve"> v./n. 赞扬 — </w:t>
      </w:r>
      <w:r>
        <w:rPr>
          <w:rFonts w:ascii="Cambria" w:hAnsi="Cambria" w:eastAsia="等线"/>
          <w:b w:val="0"/>
          <w:i/>
          <w:sz w:val="21"/>
        </w:rPr>
        <w:t>praise sb for</w:t>
      </w:r>
    </w:p>
    <w:p w14:paraId="7F8EDC0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criticize</w:t>
      </w:r>
      <w:r>
        <w:rPr>
          <w:rFonts w:ascii="Cambria" w:hAnsi="Cambria" w:eastAsia="等线"/>
          <w:b w:val="0"/>
          <w:i w:val="0"/>
          <w:sz w:val="21"/>
        </w:rPr>
        <w:t xml:space="preserve"> v. 批评 — </w:t>
      </w:r>
      <w:r>
        <w:rPr>
          <w:rFonts w:ascii="Cambria" w:hAnsi="Cambria" w:eastAsia="等线"/>
          <w:b w:val="0"/>
          <w:i/>
          <w:sz w:val="21"/>
        </w:rPr>
        <w:t>criticize sb for</w:t>
      </w:r>
    </w:p>
    <w:p w14:paraId="221A4CF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criticism</w:t>
      </w:r>
      <w:r>
        <w:rPr>
          <w:rFonts w:ascii="Cambria" w:hAnsi="Cambria" w:eastAsia="等线"/>
          <w:b w:val="0"/>
          <w:i w:val="0"/>
          <w:sz w:val="21"/>
        </w:rPr>
        <w:t xml:space="preserve"> n. 批评</w:t>
      </w:r>
    </w:p>
    <w:p w14:paraId="55B9FDE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complain</w:t>
      </w:r>
      <w:r>
        <w:rPr>
          <w:rFonts w:ascii="Cambria" w:hAnsi="Cambria" w:eastAsia="等线"/>
          <w:b w:val="0"/>
          <w:i w:val="0"/>
          <w:sz w:val="21"/>
        </w:rPr>
        <w:t xml:space="preserve"> v. 抱怨 — </w:t>
      </w:r>
      <w:r>
        <w:rPr>
          <w:rFonts w:ascii="Cambria" w:hAnsi="Cambria" w:eastAsia="等线"/>
          <w:b w:val="0"/>
          <w:i/>
          <w:sz w:val="21"/>
        </w:rPr>
        <w:t>complain about</w:t>
      </w:r>
    </w:p>
    <w:p w14:paraId="0B9430F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complaint</w:t>
      </w:r>
      <w:r>
        <w:rPr>
          <w:rFonts w:ascii="Cambria" w:hAnsi="Cambria" w:eastAsia="等线"/>
          <w:b w:val="0"/>
          <w:i w:val="0"/>
          <w:sz w:val="21"/>
        </w:rPr>
        <w:t xml:space="preserve"> n. 抱怨；投诉</w:t>
      </w:r>
    </w:p>
    <w:p w14:paraId="1DC9146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compliment</w:t>
      </w:r>
      <w:r>
        <w:rPr>
          <w:rFonts w:ascii="Cambria" w:hAnsi="Cambria" w:eastAsia="等线"/>
          <w:b w:val="0"/>
          <w:i w:val="0"/>
          <w:sz w:val="21"/>
        </w:rPr>
        <w:t xml:space="preserve"> n./v. 赞美</w:t>
      </w:r>
    </w:p>
    <w:p w14:paraId="2B76331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encourage</w:t>
      </w:r>
      <w:r>
        <w:rPr>
          <w:rFonts w:ascii="Cambria" w:hAnsi="Cambria" w:eastAsia="等线"/>
          <w:b w:val="0"/>
          <w:i w:val="0"/>
          <w:sz w:val="21"/>
        </w:rPr>
        <w:t xml:space="preserve"> v. 鼓励</w:t>
      </w:r>
    </w:p>
    <w:p w14:paraId="617616B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encouragement</w:t>
      </w:r>
      <w:r>
        <w:rPr>
          <w:rFonts w:ascii="Cambria" w:hAnsi="Cambria" w:eastAsia="等线"/>
          <w:b w:val="0"/>
          <w:i w:val="0"/>
          <w:sz w:val="21"/>
        </w:rPr>
        <w:t xml:space="preserve"> n. 鼓励</w:t>
      </w:r>
    </w:p>
    <w:p w14:paraId="66B490C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oppose</w:t>
      </w:r>
      <w:r>
        <w:rPr>
          <w:rFonts w:ascii="Cambria" w:hAnsi="Cambria" w:eastAsia="等线"/>
          <w:b w:val="0"/>
          <w:i w:val="0"/>
          <w:sz w:val="21"/>
        </w:rPr>
        <w:t xml:space="preserve"> v. 反对 — </w:t>
      </w:r>
      <w:r>
        <w:rPr>
          <w:rFonts w:ascii="Cambria" w:hAnsi="Cambria" w:eastAsia="等线"/>
          <w:b w:val="0"/>
          <w:i/>
          <w:sz w:val="21"/>
        </w:rPr>
        <w:t>oppose doing</w:t>
      </w:r>
    </w:p>
    <w:p w14:paraId="13BBF8B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objection</w:t>
      </w:r>
      <w:r>
        <w:rPr>
          <w:rFonts w:ascii="Cambria" w:hAnsi="Cambria" w:eastAsia="等线"/>
          <w:b w:val="0"/>
          <w:i w:val="0"/>
          <w:sz w:val="21"/>
        </w:rPr>
        <w:t xml:space="preserve"> n. 反对</w:t>
      </w:r>
    </w:p>
    <w:p w14:paraId="1E1DEEA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approve</w:t>
      </w:r>
      <w:r>
        <w:rPr>
          <w:rFonts w:ascii="Cambria" w:hAnsi="Cambria" w:eastAsia="等线"/>
          <w:b w:val="0"/>
          <w:i w:val="0"/>
          <w:sz w:val="21"/>
        </w:rPr>
        <w:t xml:space="preserve"> v. 赞成；批准 — </w:t>
      </w:r>
      <w:r>
        <w:rPr>
          <w:rFonts w:ascii="Cambria" w:hAnsi="Cambria" w:eastAsia="等线"/>
          <w:b w:val="0"/>
          <w:i/>
          <w:sz w:val="21"/>
        </w:rPr>
        <w:t>approve of</w:t>
      </w:r>
    </w:p>
    <w:p w14:paraId="4FC924D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approval</w:t>
      </w:r>
      <w:r>
        <w:rPr>
          <w:rFonts w:ascii="Cambria" w:hAnsi="Cambria" w:eastAsia="等线"/>
          <w:b w:val="0"/>
          <w:i w:val="0"/>
          <w:sz w:val="21"/>
        </w:rPr>
        <w:t xml:space="preserve"> n. 批准</w:t>
      </w:r>
    </w:p>
    <w:p w14:paraId="280AA83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permit</w:t>
      </w:r>
      <w:r>
        <w:rPr>
          <w:rFonts w:ascii="Cambria" w:hAnsi="Cambria" w:eastAsia="等线"/>
          <w:b w:val="0"/>
          <w:i w:val="0"/>
          <w:sz w:val="21"/>
        </w:rPr>
        <w:t xml:space="preserve"> v. 允许 n. 许可证</w:t>
      </w:r>
    </w:p>
    <w:p w14:paraId="53D77B5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permission</w:t>
      </w:r>
      <w:r>
        <w:rPr>
          <w:rFonts w:ascii="Cambria" w:hAnsi="Cambria" w:eastAsia="等线"/>
          <w:b w:val="0"/>
          <w:i w:val="0"/>
          <w:sz w:val="21"/>
        </w:rPr>
        <w:t xml:space="preserve"> n. 许可</w:t>
      </w:r>
    </w:p>
    <w:p w14:paraId="4131577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forbid</w:t>
      </w:r>
      <w:r>
        <w:rPr>
          <w:rFonts w:ascii="Cambria" w:hAnsi="Cambria" w:eastAsia="等线"/>
          <w:b w:val="0"/>
          <w:i w:val="0"/>
          <w:sz w:val="21"/>
        </w:rPr>
        <w:t xml:space="preserve"> v. 禁止 — </w:t>
      </w:r>
      <w:r>
        <w:rPr>
          <w:rFonts w:ascii="Cambria" w:hAnsi="Cambria" w:eastAsia="等线"/>
          <w:b w:val="0"/>
          <w:i/>
          <w:sz w:val="21"/>
        </w:rPr>
        <w:t>forbid sb to do</w:t>
      </w:r>
    </w:p>
    <w:p w14:paraId="6645122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prohibit</w:t>
      </w:r>
      <w:r>
        <w:rPr>
          <w:rFonts w:ascii="Cambria" w:hAnsi="Cambria" w:eastAsia="等线"/>
          <w:b w:val="0"/>
          <w:i w:val="0"/>
          <w:sz w:val="21"/>
        </w:rPr>
        <w:t xml:space="preserve"> v. 禁止（正式）— </w:t>
      </w:r>
      <w:r>
        <w:rPr>
          <w:rFonts w:ascii="Cambria" w:hAnsi="Cambria" w:eastAsia="等线"/>
          <w:b w:val="0"/>
          <w:i/>
          <w:sz w:val="21"/>
        </w:rPr>
        <w:t>prohibit sb from doing</w:t>
      </w:r>
    </w:p>
    <w:p w14:paraId="705A389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refuse</w:t>
      </w:r>
      <w:r>
        <w:rPr>
          <w:rFonts w:ascii="Cambria" w:hAnsi="Cambria" w:eastAsia="等线"/>
          <w:b w:val="0"/>
          <w:i w:val="0"/>
          <w:sz w:val="21"/>
        </w:rPr>
        <w:t xml:space="preserve"> v. 拒绝 — </w:t>
      </w:r>
      <w:r>
        <w:rPr>
          <w:rFonts w:ascii="Cambria" w:hAnsi="Cambria" w:eastAsia="等线"/>
          <w:b w:val="0"/>
          <w:i/>
          <w:sz w:val="21"/>
        </w:rPr>
        <w:t>refuse to do</w:t>
      </w:r>
    </w:p>
    <w:p w14:paraId="349C1B8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reject</w:t>
      </w:r>
      <w:r>
        <w:rPr>
          <w:rFonts w:ascii="Cambria" w:hAnsi="Cambria" w:eastAsia="等线"/>
          <w:b w:val="0"/>
          <w:i w:val="0"/>
          <w:sz w:val="21"/>
        </w:rPr>
        <w:t xml:space="preserve"> v. 拒绝；驳回</w:t>
      </w:r>
    </w:p>
    <w:p w14:paraId="340D7DB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accept / acceptance</w:t>
      </w:r>
      <w:r>
        <w:rPr>
          <w:rFonts w:ascii="Cambria" w:hAnsi="Cambria" w:eastAsia="等线"/>
          <w:b w:val="0"/>
          <w:i w:val="0"/>
          <w:sz w:val="21"/>
        </w:rPr>
        <w:t xml:space="preserve"> v. 接受 / n. 接受</w:t>
      </w:r>
    </w:p>
    <w:p w14:paraId="4336249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invite / invitation</w:t>
      </w:r>
      <w:r>
        <w:rPr>
          <w:rFonts w:ascii="Cambria" w:hAnsi="Cambria" w:eastAsia="等线"/>
          <w:b w:val="0"/>
          <w:i w:val="0"/>
          <w:sz w:val="21"/>
        </w:rPr>
        <w:t xml:space="preserve"> v. 邀请 / n. 邀请</w:t>
      </w:r>
    </w:p>
    <w:p w14:paraId="5640B36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greet / greeting</w:t>
      </w:r>
      <w:r>
        <w:rPr>
          <w:rFonts w:ascii="Cambria" w:hAnsi="Cambria" w:eastAsia="等线"/>
          <w:b w:val="0"/>
          <w:i w:val="0"/>
          <w:sz w:val="21"/>
        </w:rPr>
        <w:t xml:space="preserve"> v. 问候 / n. 问候</w:t>
      </w:r>
    </w:p>
    <w:p w14:paraId="63120F6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introduce / introduction</w:t>
      </w:r>
      <w:r>
        <w:rPr>
          <w:rFonts w:ascii="Cambria" w:hAnsi="Cambria" w:eastAsia="等线"/>
          <w:b w:val="0"/>
          <w:i w:val="0"/>
          <w:sz w:val="21"/>
        </w:rPr>
        <w:t xml:space="preserve"> v. 介绍 / n. 介绍</w:t>
      </w:r>
    </w:p>
    <w:p w14:paraId="0A3F9EA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interrupt</w:t>
      </w:r>
      <w:r>
        <w:rPr>
          <w:rFonts w:ascii="Cambria" w:hAnsi="Cambria" w:eastAsia="等线"/>
          <w:b w:val="0"/>
          <w:i w:val="0"/>
          <w:sz w:val="21"/>
        </w:rPr>
        <w:t xml:space="preserve"> v. 打断</w:t>
      </w:r>
    </w:p>
    <w:p w14:paraId="5A91388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ignore</w:t>
      </w:r>
      <w:r>
        <w:rPr>
          <w:rFonts w:ascii="Cambria" w:hAnsi="Cambria" w:eastAsia="等线"/>
          <w:b w:val="0"/>
          <w:i w:val="0"/>
          <w:sz w:val="21"/>
        </w:rPr>
        <w:t xml:space="preserve"> v. 忽视（故意不理）</w:t>
      </w:r>
    </w:p>
    <w:p w14:paraId="6375077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neglect</w:t>
      </w:r>
      <w:r>
        <w:rPr>
          <w:rFonts w:ascii="Cambria" w:hAnsi="Cambria" w:eastAsia="等线"/>
          <w:b w:val="0"/>
          <w:i w:val="0"/>
          <w:sz w:val="21"/>
        </w:rPr>
        <w:t xml:space="preserve"> v. 疏忽（该做没做）</w:t>
      </w:r>
    </w:p>
    <w:p w14:paraId="44EB105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insult</w:t>
      </w:r>
      <w:r>
        <w:rPr>
          <w:rFonts w:ascii="Cambria" w:hAnsi="Cambria" w:eastAsia="等线"/>
          <w:b w:val="0"/>
          <w:i w:val="0"/>
          <w:sz w:val="21"/>
        </w:rPr>
        <w:t xml:space="preserve"> v./n. 侮辱</w:t>
      </w:r>
    </w:p>
    <w:p w14:paraId="6AE3684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offend</w:t>
      </w:r>
      <w:r>
        <w:rPr>
          <w:rFonts w:ascii="Cambria" w:hAnsi="Cambria" w:eastAsia="等线"/>
          <w:b w:val="0"/>
          <w:i w:val="0"/>
          <w:sz w:val="21"/>
        </w:rPr>
        <w:t xml:space="preserve"> v. 冒犯 — </w:t>
      </w:r>
      <w:r>
        <w:rPr>
          <w:rFonts w:ascii="Cambria" w:hAnsi="Cambria" w:eastAsia="等线"/>
          <w:b w:val="0"/>
          <w:i/>
          <w:sz w:val="21"/>
        </w:rPr>
        <w:t>be offended by</w:t>
      </w:r>
    </w:p>
    <w:p w14:paraId="27D2F3B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tease</w:t>
      </w:r>
      <w:r>
        <w:rPr>
          <w:rFonts w:ascii="Cambria" w:hAnsi="Cambria" w:eastAsia="等线"/>
          <w:b w:val="0"/>
          <w:i w:val="0"/>
          <w:sz w:val="21"/>
        </w:rPr>
        <w:t xml:space="preserve"> v. 取笑</w:t>
      </w:r>
    </w:p>
    <w:p w14:paraId="18ECE1D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bully</w:t>
      </w:r>
      <w:r>
        <w:rPr>
          <w:rFonts w:ascii="Cambria" w:hAnsi="Cambria" w:eastAsia="等线"/>
          <w:b w:val="0"/>
          <w:i w:val="0"/>
          <w:sz w:val="21"/>
        </w:rPr>
        <w:t xml:space="preserve"> v. 欺凌 n. 恶霸</w:t>
      </w:r>
    </w:p>
    <w:p w14:paraId="3A59FD9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gossip</w:t>
      </w:r>
      <w:r>
        <w:rPr>
          <w:rFonts w:ascii="Cambria" w:hAnsi="Cambria" w:eastAsia="等线"/>
          <w:b w:val="0"/>
          <w:i w:val="0"/>
          <w:sz w:val="21"/>
        </w:rPr>
        <w:t xml:space="preserve"> n./v. 八卦</w:t>
      </w:r>
    </w:p>
    <w:p w14:paraId="3E0A5A60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9.2 关系与品质</w:t>
      </w:r>
    </w:p>
    <w:p w14:paraId="0CCF4FC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respect</w:t>
      </w:r>
      <w:r>
        <w:rPr>
          <w:rFonts w:ascii="Cambria" w:hAnsi="Cambria" w:eastAsia="等线"/>
          <w:b w:val="0"/>
          <w:i w:val="0"/>
          <w:sz w:val="21"/>
        </w:rPr>
        <w:t xml:space="preserve"> n./v. 尊重 — </w:t>
      </w:r>
      <w:r>
        <w:rPr>
          <w:rFonts w:ascii="Cambria" w:hAnsi="Cambria" w:eastAsia="等线"/>
          <w:b w:val="0"/>
          <w:i/>
          <w:sz w:val="21"/>
        </w:rPr>
        <w:t>show respect for</w:t>
      </w:r>
    </w:p>
    <w:p w14:paraId="2885EC9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rely</w:t>
      </w:r>
      <w:r>
        <w:rPr>
          <w:rFonts w:ascii="Cambria" w:hAnsi="Cambria" w:eastAsia="等线"/>
          <w:b w:val="0"/>
          <w:i w:val="0"/>
          <w:sz w:val="21"/>
        </w:rPr>
        <w:t xml:space="preserve"> v. 依靠 — </w:t>
      </w:r>
      <w:r>
        <w:rPr>
          <w:rFonts w:ascii="Cambria" w:hAnsi="Cambria" w:eastAsia="等线"/>
          <w:b w:val="0"/>
          <w:i/>
          <w:sz w:val="21"/>
        </w:rPr>
        <w:t>rely on</w:t>
      </w:r>
    </w:p>
    <w:p w14:paraId="06C0D87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reliable</w:t>
      </w:r>
      <w:r>
        <w:rPr>
          <w:rFonts w:ascii="Cambria" w:hAnsi="Cambria" w:eastAsia="等线"/>
          <w:b w:val="0"/>
          <w:i w:val="0"/>
          <w:sz w:val="21"/>
        </w:rPr>
        <w:t xml:space="preserve"> adj. 可靠的</w:t>
      </w:r>
    </w:p>
    <w:p w14:paraId="5CBF3D6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loyal / loyalty</w:t>
      </w:r>
      <w:r>
        <w:rPr>
          <w:rFonts w:ascii="Cambria" w:hAnsi="Cambria" w:eastAsia="等线"/>
          <w:b w:val="0"/>
          <w:i w:val="0"/>
          <w:sz w:val="21"/>
        </w:rPr>
        <w:t xml:space="preserve"> adj. 忠诚的 / n. 忠诚</w:t>
      </w:r>
    </w:p>
    <w:p w14:paraId="22FDD28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honest / honesty</w:t>
      </w:r>
      <w:r>
        <w:rPr>
          <w:rFonts w:ascii="Cambria" w:hAnsi="Cambria" w:eastAsia="等线"/>
          <w:b w:val="0"/>
          <w:i w:val="0"/>
          <w:sz w:val="21"/>
        </w:rPr>
        <w:t xml:space="preserve"> adj. 诚实的 / n. 诚实</w:t>
      </w:r>
    </w:p>
    <w:p w14:paraId="4868CC2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sincere</w:t>
      </w:r>
      <w:r>
        <w:rPr>
          <w:rFonts w:ascii="Cambria" w:hAnsi="Cambria" w:eastAsia="等线"/>
          <w:b w:val="0"/>
          <w:i w:val="0"/>
          <w:sz w:val="21"/>
        </w:rPr>
        <w:t xml:space="preserve"> adj. 真诚的</w:t>
      </w:r>
    </w:p>
    <w:p w14:paraId="3FF2A57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polite / rude</w:t>
      </w:r>
      <w:r>
        <w:rPr>
          <w:rFonts w:ascii="Cambria" w:hAnsi="Cambria" w:eastAsia="等线"/>
          <w:b w:val="0"/>
          <w:i w:val="0"/>
          <w:sz w:val="21"/>
        </w:rPr>
        <w:t xml:space="preserve"> adj. 有礼的 / 粗鲁的</w:t>
      </w:r>
    </w:p>
    <w:p w14:paraId="2003CD9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generous</w:t>
      </w:r>
      <w:r>
        <w:rPr>
          <w:rFonts w:ascii="Cambria" w:hAnsi="Cambria" w:eastAsia="等线"/>
          <w:b w:val="0"/>
          <w:i w:val="0"/>
          <w:sz w:val="21"/>
        </w:rPr>
        <w:t xml:space="preserve"> adj. 慷慨的</w:t>
      </w:r>
    </w:p>
    <w:p w14:paraId="248B2C2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selfish</w:t>
      </w:r>
      <w:r>
        <w:rPr>
          <w:rFonts w:ascii="Cambria" w:hAnsi="Cambria" w:eastAsia="等线"/>
          <w:b w:val="0"/>
          <w:i w:val="0"/>
          <w:sz w:val="21"/>
        </w:rPr>
        <w:t xml:space="preserve"> adj. 自私的</w:t>
      </w:r>
    </w:p>
    <w:p w14:paraId="5BE4D1C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friendly / hostile</w:t>
      </w:r>
      <w:r>
        <w:rPr>
          <w:rFonts w:ascii="Cambria" w:hAnsi="Cambria" w:eastAsia="等线"/>
          <w:b w:val="0"/>
          <w:i w:val="0"/>
          <w:sz w:val="21"/>
        </w:rPr>
        <w:t xml:space="preserve"> adj. 友好的 / 敌对的</w:t>
      </w:r>
    </w:p>
    <w:p w14:paraId="0F79AE9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intimate</w:t>
      </w:r>
      <w:r>
        <w:rPr>
          <w:rFonts w:ascii="Cambria" w:hAnsi="Cambria" w:eastAsia="等线"/>
          <w:b w:val="0"/>
          <w:i w:val="0"/>
          <w:sz w:val="21"/>
        </w:rPr>
        <w:t xml:space="preserve"> adj. 亲密的</w:t>
      </w:r>
    </w:p>
    <w:p w14:paraId="06F6ACF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acquaintance</w:t>
      </w:r>
      <w:r>
        <w:rPr>
          <w:rFonts w:ascii="Cambria" w:hAnsi="Cambria" w:eastAsia="等线"/>
          <w:b w:val="0"/>
          <w:i w:val="0"/>
          <w:sz w:val="21"/>
        </w:rPr>
        <w:t xml:space="preserve"> n. 熟人</w:t>
      </w:r>
    </w:p>
    <w:p w14:paraId="2A6065E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partner</w:t>
      </w:r>
      <w:r>
        <w:rPr>
          <w:rFonts w:ascii="Cambria" w:hAnsi="Cambria" w:eastAsia="等线"/>
          <w:b w:val="0"/>
          <w:i w:val="0"/>
          <w:sz w:val="21"/>
        </w:rPr>
        <w:t xml:space="preserve"> n. 伙伴；伴侣</w:t>
      </w:r>
    </w:p>
    <w:p w14:paraId="166D781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companion</w:t>
      </w:r>
      <w:r>
        <w:rPr>
          <w:rFonts w:ascii="Cambria" w:hAnsi="Cambria" w:eastAsia="等线"/>
          <w:b w:val="0"/>
          <w:i w:val="0"/>
          <w:sz w:val="21"/>
        </w:rPr>
        <w:t xml:space="preserve"> n. 同伴</w:t>
      </w:r>
    </w:p>
    <w:p w14:paraId="7DF60F1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stranger</w:t>
      </w:r>
      <w:r>
        <w:rPr>
          <w:rFonts w:ascii="Cambria" w:hAnsi="Cambria" w:eastAsia="等线"/>
          <w:b w:val="0"/>
          <w:i w:val="0"/>
          <w:sz w:val="21"/>
        </w:rPr>
        <w:t xml:space="preserve"> n. 陌生人</w:t>
      </w:r>
    </w:p>
    <w:p w14:paraId="4E174EE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neighbor</w:t>
      </w:r>
      <w:r>
        <w:rPr>
          <w:rFonts w:ascii="Cambria" w:hAnsi="Cambria" w:eastAsia="等线"/>
          <w:b w:val="0"/>
          <w:i w:val="0"/>
          <w:sz w:val="21"/>
        </w:rPr>
        <w:t xml:space="preserve"> n. 邻居</w:t>
      </w:r>
    </w:p>
    <w:p w14:paraId="0C69359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relative</w:t>
      </w:r>
      <w:r>
        <w:rPr>
          <w:rFonts w:ascii="Cambria" w:hAnsi="Cambria" w:eastAsia="等线"/>
          <w:b w:val="0"/>
          <w:i w:val="0"/>
          <w:sz w:val="21"/>
        </w:rPr>
        <w:t xml:space="preserve"> n. 亲戚 adj. 相对的</w:t>
      </w:r>
    </w:p>
    <w:p w14:paraId="7CA84B5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relationship</w:t>
      </w:r>
      <w:r>
        <w:rPr>
          <w:rFonts w:ascii="Cambria" w:hAnsi="Cambria" w:eastAsia="等线"/>
          <w:b w:val="0"/>
          <w:i w:val="0"/>
          <w:sz w:val="21"/>
        </w:rPr>
        <w:t xml:space="preserve"> n. 关系</w:t>
      </w:r>
    </w:p>
    <w:p w14:paraId="0FF4E85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marriage / divorce</w:t>
      </w:r>
      <w:r>
        <w:rPr>
          <w:rFonts w:ascii="Cambria" w:hAnsi="Cambria" w:eastAsia="等线"/>
          <w:b w:val="0"/>
          <w:i w:val="0"/>
          <w:sz w:val="21"/>
        </w:rPr>
        <w:t xml:space="preserve"> n. 婚姻 / 离婚</w:t>
      </w:r>
    </w:p>
    <w:p w14:paraId="02BE9BB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wedding</w:t>
      </w:r>
      <w:r>
        <w:rPr>
          <w:rFonts w:ascii="Cambria" w:hAnsi="Cambria" w:eastAsia="等线"/>
          <w:b w:val="0"/>
          <w:i w:val="0"/>
          <w:sz w:val="21"/>
        </w:rPr>
        <w:t xml:space="preserve"> n. 婚礼</w:t>
      </w:r>
    </w:p>
    <w:p w14:paraId="76AA9A3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spouse</w:t>
      </w:r>
      <w:r>
        <w:rPr>
          <w:rFonts w:ascii="Cambria" w:hAnsi="Cambria" w:eastAsia="等线"/>
          <w:b w:val="0"/>
          <w:i w:val="0"/>
          <w:sz w:val="21"/>
        </w:rPr>
        <w:t xml:space="preserve"> n. 配偶</w:t>
      </w:r>
    </w:p>
    <w:p w14:paraId="16DEBB6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sibling</w:t>
      </w:r>
      <w:r>
        <w:rPr>
          <w:rFonts w:ascii="Cambria" w:hAnsi="Cambria" w:eastAsia="等线"/>
          <w:b w:val="0"/>
          <w:i w:val="0"/>
          <w:sz w:val="21"/>
        </w:rPr>
        <w:t xml:space="preserve"> n. 兄弟姐妹</w:t>
      </w:r>
    </w:p>
    <w:p w14:paraId="233F01F9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辨析速记</w:t>
      </w:r>
      <w:r>
        <w:rPr>
          <w:rFonts w:ascii="Cambria" w:hAnsi="Cambria" w:eastAsia="等线"/>
          <w:b w:val="0"/>
          <w:i w:val="0"/>
          <w:sz w:val="20"/>
        </w:rPr>
        <w:t>：</w:t>
      </w:r>
      <w:r>
        <w:rPr>
          <w:rFonts w:ascii="Consolas" w:hAnsi="Consolas" w:eastAsia="等线"/>
          <w:b w:val="0"/>
          <w:i w:val="0"/>
          <w:color w:val="8B3A3A"/>
          <w:sz w:val="19"/>
        </w:rPr>
        <w:t>ignore</w:t>
      </w:r>
      <w:r>
        <w:rPr>
          <w:rFonts w:ascii="Cambria" w:hAnsi="Cambria" w:eastAsia="等线"/>
          <w:b w:val="0"/>
          <w:i w:val="0"/>
          <w:sz w:val="20"/>
        </w:rPr>
        <w:t xml:space="preserve"> 是"看见了当没看见"（故意），</w:t>
      </w:r>
      <w:r>
        <w:rPr>
          <w:rFonts w:ascii="Consolas" w:hAnsi="Consolas" w:eastAsia="等线"/>
          <w:b w:val="0"/>
          <w:i w:val="0"/>
          <w:color w:val="8B3A3A"/>
          <w:sz w:val="19"/>
        </w:rPr>
        <w:t>neglect</w:t>
      </w:r>
      <w:r>
        <w:rPr>
          <w:rFonts w:ascii="Cambria" w:hAnsi="Cambria" w:eastAsia="等线"/>
          <w:b w:val="0"/>
          <w:i w:val="0"/>
          <w:sz w:val="20"/>
        </w:rPr>
        <w:t xml:space="preserve"> 是"该管没管"（疏忽）。中文都译"忽视"，但英语里一个是态度、一个是失职。</w:t>
      </w:r>
    </w:p>
    <w:p w14:paraId="49EF61FD">
      <w:pPr>
        <w:pStyle w:val="4"/>
      </w:pPr>
      <w:bookmarkStart w:id="11" w:name="_Toc2506"/>
      <w:r>
        <w:rPr>
          <w:rFonts w:ascii="Cambria" w:hAnsi="Cambria" w:eastAsia="等线"/>
          <w:b/>
          <w:i w:val="0"/>
          <w:color w:val="2E5A88"/>
          <w:sz w:val="30"/>
        </w:rPr>
        <w:t>10. 交通、城市与住房</w:t>
      </w:r>
      <w:bookmarkEnd w:id="11"/>
    </w:p>
    <w:p w14:paraId="2364E093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听力"出行/租房"场景，阅读"城市化"话题。</w:t>
      </w:r>
    </w:p>
    <w:p w14:paraId="69ADFE7E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链：出行 → 通勤 → 拥堵 → 租房 → 居住</w:t>
      </w:r>
    </w:p>
    <w:p w14:paraId="287EC092">
      <w:r>
        <w:rPr>
          <w:rFonts w:ascii="Cambria" w:hAnsi="Cambria" w:eastAsia="等线"/>
          <w:b/>
          <w:i w:val="0"/>
          <w:sz w:val="21"/>
        </w:rPr>
        <w:t>commute → traffic → congestion → rent → landlord → neighborhood</w:t>
      </w:r>
    </w:p>
    <w:p w14:paraId="5B2D5644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10.1 交通出行</w:t>
      </w:r>
    </w:p>
    <w:p w14:paraId="762C8FC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transport / transportation</w:t>
      </w:r>
      <w:r>
        <w:rPr>
          <w:rFonts w:ascii="Cambria" w:hAnsi="Cambria" w:eastAsia="等线"/>
          <w:b w:val="0"/>
          <w:i w:val="0"/>
          <w:sz w:val="21"/>
        </w:rPr>
        <w:t xml:space="preserve"> n. 交通；运输</w:t>
      </w:r>
    </w:p>
    <w:p w14:paraId="6A1765C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traffic</w:t>
      </w:r>
      <w:r>
        <w:rPr>
          <w:rFonts w:ascii="Cambria" w:hAnsi="Cambria" w:eastAsia="等线"/>
          <w:b w:val="0"/>
          <w:i w:val="0"/>
          <w:sz w:val="21"/>
        </w:rPr>
        <w:t xml:space="preserve"> n. 交通（不可数）</w:t>
      </w:r>
    </w:p>
    <w:p w14:paraId="0FEA5AE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vehicle</w:t>
      </w:r>
      <w:r>
        <w:rPr>
          <w:rFonts w:ascii="Cambria" w:hAnsi="Cambria" w:eastAsia="等线"/>
          <w:b w:val="0"/>
          <w:i w:val="0"/>
          <w:sz w:val="21"/>
        </w:rPr>
        <w:t xml:space="preserve"> n. 车辆；工具</w:t>
      </w:r>
    </w:p>
    <w:p w14:paraId="3EDDC24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automobile</w:t>
      </w:r>
      <w:r>
        <w:rPr>
          <w:rFonts w:ascii="Cambria" w:hAnsi="Cambria" w:eastAsia="等线"/>
          <w:b w:val="0"/>
          <w:i w:val="0"/>
          <w:sz w:val="21"/>
        </w:rPr>
        <w:t xml:space="preserve"> n. 汽车</w:t>
      </w:r>
    </w:p>
    <w:p w14:paraId="37ED0AC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subway / underground</w:t>
      </w:r>
      <w:r>
        <w:rPr>
          <w:rFonts w:ascii="Cambria" w:hAnsi="Cambria" w:eastAsia="等线"/>
          <w:b w:val="0"/>
          <w:i w:val="0"/>
          <w:sz w:val="21"/>
        </w:rPr>
        <w:t xml:space="preserve"> n. 地铁</w:t>
      </w:r>
    </w:p>
    <w:p w14:paraId="50EE866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railway</w:t>
      </w:r>
      <w:r>
        <w:rPr>
          <w:rFonts w:ascii="Cambria" w:hAnsi="Cambria" w:eastAsia="等线"/>
          <w:b w:val="0"/>
          <w:i w:val="0"/>
          <w:sz w:val="21"/>
        </w:rPr>
        <w:t xml:space="preserve"> n. 铁路</w:t>
      </w:r>
    </w:p>
    <w:p w14:paraId="47F41B0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flight</w:t>
      </w:r>
      <w:r>
        <w:rPr>
          <w:rFonts w:ascii="Cambria" w:hAnsi="Cambria" w:eastAsia="等线"/>
          <w:b w:val="0"/>
          <w:i w:val="0"/>
          <w:sz w:val="21"/>
        </w:rPr>
        <w:t xml:space="preserve"> n. 航班；飞行</w:t>
      </w:r>
    </w:p>
    <w:p w14:paraId="25A8472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airport</w:t>
      </w:r>
      <w:r>
        <w:rPr>
          <w:rFonts w:ascii="Cambria" w:hAnsi="Cambria" w:eastAsia="等线"/>
          <w:b w:val="0"/>
          <w:i w:val="0"/>
          <w:sz w:val="21"/>
        </w:rPr>
        <w:t xml:space="preserve"> n. 机场</w:t>
      </w:r>
    </w:p>
    <w:p w14:paraId="543143A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port / harbor</w:t>
      </w:r>
      <w:r>
        <w:rPr>
          <w:rFonts w:ascii="Cambria" w:hAnsi="Cambria" w:eastAsia="等线"/>
          <w:b w:val="0"/>
          <w:i w:val="0"/>
          <w:sz w:val="21"/>
        </w:rPr>
        <w:t xml:space="preserve"> n. 港口</w:t>
      </w:r>
    </w:p>
    <w:p w14:paraId="4672379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ferry</w:t>
      </w:r>
      <w:r>
        <w:rPr>
          <w:rFonts w:ascii="Cambria" w:hAnsi="Cambria" w:eastAsia="等线"/>
          <w:b w:val="0"/>
          <w:i w:val="0"/>
          <w:sz w:val="21"/>
        </w:rPr>
        <w:t xml:space="preserve"> n. 渡轮</w:t>
      </w:r>
    </w:p>
    <w:p w14:paraId="02AAA46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passenger</w:t>
      </w:r>
      <w:r>
        <w:rPr>
          <w:rFonts w:ascii="Cambria" w:hAnsi="Cambria" w:eastAsia="等线"/>
          <w:b w:val="0"/>
          <w:i w:val="0"/>
          <w:sz w:val="21"/>
        </w:rPr>
        <w:t xml:space="preserve"> n. 乘客</w:t>
      </w:r>
    </w:p>
    <w:p w14:paraId="67F5F16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pedestrian</w:t>
      </w:r>
      <w:r>
        <w:rPr>
          <w:rFonts w:ascii="Cambria" w:hAnsi="Cambria" w:eastAsia="等线"/>
          <w:b w:val="0"/>
          <w:i w:val="0"/>
          <w:sz w:val="21"/>
        </w:rPr>
        <w:t xml:space="preserve"> n. 行人</w:t>
      </w:r>
    </w:p>
    <w:p w14:paraId="32457AB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driver</w:t>
      </w:r>
      <w:r>
        <w:rPr>
          <w:rFonts w:ascii="Cambria" w:hAnsi="Cambria" w:eastAsia="等线"/>
          <w:b w:val="0"/>
          <w:i w:val="0"/>
          <w:sz w:val="21"/>
        </w:rPr>
        <w:t xml:space="preserve"> n. 司机</w:t>
      </w:r>
    </w:p>
    <w:p w14:paraId="26761CB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license</w:t>
      </w:r>
      <w:r>
        <w:rPr>
          <w:rFonts w:ascii="Cambria" w:hAnsi="Cambria" w:eastAsia="等线"/>
          <w:b w:val="0"/>
          <w:i w:val="0"/>
          <w:sz w:val="21"/>
        </w:rPr>
        <w:t xml:space="preserve"> n. 执照 — </w:t>
      </w:r>
      <w:r>
        <w:rPr>
          <w:rFonts w:ascii="Cambria" w:hAnsi="Cambria" w:eastAsia="等线"/>
          <w:b w:val="0"/>
          <w:i/>
          <w:sz w:val="21"/>
        </w:rPr>
        <w:t>driving license</w:t>
      </w:r>
    </w:p>
    <w:p w14:paraId="3C9F711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route</w:t>
      </w:r>
      <w:r>
        <w:rPr>
          <w:rFonts w:ascii="Cambria" w:hAnsi="Cambria" w:eastAsia="等线"/>
          <w:b w:val="0"/>
          <w:i w:val="0"/>
          <w:sz w:val="21"/>
        </w:rPr>
        <w:t xml:space="preserve"> n. 路线</w:t>
      </w:r>
    </w:p>
    <w:p w14:paraId="47CA24B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highway</w:t>
      </w:r>
      <w:r>
        <w:rPr>
          <w:rFonts w:ascii="Cambria" w:hAnsi="Cambria" w:eastAsia="等线"/>
          <w:b w:val="0"/>
          <w:i w:val="0"/>
          <w:sz w:val="21"/>
        </w:rPr>
        <w:t xml:space="preserve"> n. 高速公路</w:t>
      </w:r>
    </w:p>
    <w:p w14:paraId="3E0CA09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avenue</w:t>
      </w:r>
      <w:r>
        <w:rPr>
          <w:rFonts w:ascii="Cambria" w:hAnsi="Cambria" w:eastAsia="等线"/>
          <w:b w:val="0"/>
          <w:i w:val="0"/>
          <w:sz w:val="21"/>
        </w:rPr>
        <w:t xml:space="preserve"> n. 大道；途径</w:t>
      </w:r>
    </w:p>
    <w:p w14:paraId="074935C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lane</w:t>
      </w:r>
      <w:r>
        <w:rPr>
          <w:rFonts w:ascii="Cambria" w:hAnsi="Cambria" w:eastAsia="等线"/>
          <w:b w:val="0"/>
          <w:i w:val="0"/>
          <w:sz w:val="21"/>
        </w:rPr>
        <w:t xml:space="preserve"> n. 车道；小巷</w:t>
      </w:r>
    </w:p>
    <w:p w14:paraId="7046F6C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bridge / tunnel</w:t>
      </w:r>
      <w:r>
        <w:rPr>
          <w:rFonts w:ascii="Cambria" w:hAnsi="Cambria" w:eastAsia="等线"/>
          <w:b w:val="0"/>
          <w:i w:val="0"/>
          <w:sz w:val="21"/>
        </w:rPr>
        <w:t xml:space="preserve"> n. 桥 / 隧道</w:t>
      </w:r>
    </w:p>
    <w:p w14:paraId="7568F93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intersection</w:t>
      </w:r>
      <w:r>
        <w:rPr>
          <w:rFonts w:ascii="Cambria" w:hAnsi="Cambria" w:eastAsia="等线"/>
          <w:b w:val="0"/>
          <w:i w:val="0"/>
          <w:sz w:val="21"/>
        </w:rPr>
        <w:t xml:space="preserve"> n. 十字路口</w:t>
      </w:r>
    </w:p>
    <w:p w14:paraId="5E1D19C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traffic jam</w:t>
      </w:r>
      <w:r>
        <w:rPr>
          <w:rFonts w:ascii="Cambria" w:hAnsi="Cambria" w:eastAsia="等线"/>
          <w:b w:val="0"/>
          <w:i w:val="0"/>
          <w:sz w:val="21"/>
        </w:rPr>
        <w:t xml:space="preserve"> 交通堵塞</w:t>
      </w:r>
    </w:p>
    <w:p w14:paraId="3CF02D7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congestion</w:t>
      </w:r>
      <w:r>
        <w:rPr>
          <w:rFonts w:ascii="Cambria" w:hAnsi="Cambria" w:eastAsia="等线"/>
          <w:b w:val="0"/>
          <w:i w:val="0"/>
          <w:sz w:val="21"/>
        </w:rPr>
        <w:t xml:space="preserve"> n. 拥堵</w:t>
      </w:r>
    </w:p>
    <w:p w14:paraId="04C0B25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commute</w:t>
      </w:r>
      <w:r>
        <w:rPr>
          <w:rFonts w:ascii="Cambria" w:hAnsi="Cambria" w:eastAsia="等线"/>
          <w:b w:val="0"/>
          <w:i w:val="0"/>
          <w:sz w:val="21"/>
        </w:rPr>
        <w:t xml:space="preserve"> v. 通勤 — </w:t>
      </w:r>
      <w:r>
        <w:rPr>
          <w:rFonts w:ascii="Cambria" w:hAnsi="Cambria" w:eastAsia="等线"/>
          <w:b w:val="0"/>
          <w:i/>
          <w:sz w:val="21"/>
        </w:rPr>
        <w:t>commute to work</w:t>
      </w:r>
    </w:p>
    <w:p w14:paraId="641B858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journey / trip / travel / tour</w:t>
      </w:r>
      <w:r>
        <w:rPr>
          <w:rFonts w:ascii="Cambria" w:hAnsi="Cambria" w:eastAsia="等线"/>
          <w:b w:val="0"/>
          <w:i w:val="0"/>
          <w:sz w:val="21"/>
        </w:rPr>
        <w:t xml:space="preserve"> n. 旅程 / 短途旅行 / 旅行（总称）/ 观光</w:t>
      </w:r>
    </w:p>
    <w:p w14:paraId="7C7B5C7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voyage</w:t>
      </w:r>
      <w:r>
        <w:rPr>
          <w:rFonts w:ascii="Cambria" w:hAnsi="Cambria" w:eastAsia="等线"/>
          <w:b w:val="0"/>
          <w:i w:val="0"/>
          <w:sz w:val="21"/>
        </w:rPr>
        <w:t xml:space="preserve"> n. 航行</w:t>
      </w:r>
    </w:p>
    <w:p w14:paraId="4DD0A79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destination</w:t>
      </w:r>
      <w:r>
        <w:rPr>
          <w:rFonts w:ascii="Cambria" w:hAnsi="Cambria" w:eastAsia="等线"/>
          <w:b w:val="0"/>
          <w:i w:val="0"/>
          <w:sz w:val="21"/>
        </w:rPr>
        <w:t xml:space="preserve"> n. 目的地</w:t>
      </w:r>
    </w:p>
    <w:p w14:paraId="4E885B3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departure / arrival</w:t>
      </w:r>
      <w:r>
        <w:rPr>
          <w:rFonts w:ascii="Cambria" w:hAnsi="Cambria" w:eastAsia="等线"/>
          <w:b w:val="0"/>
          <w:i w:val="0"/>
          <w:sz w:val="21"/>
        </w:rPr>
        <w:t xml:space="preserve"> n. 出发 / 到达</w:t>
      </w:r>
    </w:p>
    <w:p w14:paraId="6EECE24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delay</w:t>
      </w:r>
      <w:r>
        <w:rPr>
          <w:rFonts w:ascii="Cambria" w:hAnsi="Cambria" w:eastAsia="等线"/>
          <w:b w:val="0"/>
          <w:i w:val="0"/>
          <w:sz w:val="21"/>
        </w:rPr>
        <w:t xml:space="preserve"> n./v. 延误</w:t>
      </w:r>
    </w:p>
    <w:p w14:paraId="1C006E8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cancel</w:t>
      </w:r>
      <w:r>
        <w:rPr>
          <w:rFonts w:ascii="Cambria" w:hAnsi="Cambria" w:eastAsia="等线"/>
          <w:b w:val="0"/>
          <w:i w:val="0"/>
          <w:sz w:val="21"/>
        </w:rPr>
        <w:t xml:space="preserve"> v. 取消</w:t>
      </w:r>
    </w:p>
    <w:p w14:paraId="3563830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fare</w:t>
      </w:r>
      <w:r>
        <w:rPr>
          <w:rFonts w:ascii="Cambria" w:hAnsi="Cambria" w:eastAsia="等线"/>
          <w:b w:val="0"/>
          <w:i w:val="0"/>
          <w:sz w:val="21"/>
        </w:rPr>
        <w:t xml:space="preserve"> n. 车费；票价</w:t>
      </w:r>
    </w:p>
    <w:p w14:paraId="0BE378A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luggage / baggage</w:t>
      </w:r>
      <w:r>
        <w:rPr>
          <w:rFonts w:ascii="Cambria" w:hAnsi="Cambria" w:eastAsia="等线"/>
          <w:b w:val="0"/>
          <w:i w:val="0"/>
          <w:sz w:val="21"/>
        </w:rPr>
        <w:t xml:space="preserve"> n. 行李（不可数）</w:t>
      </w:r>
    </w:p>
    <w:p w14:paraId="78087C4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accommodation</w:t>
      </w:r>
      <w:r>
        <w:rPr>
          <w:rFonts w:ascii="Cambria" w:hAnsi="Cambria" w:eastAsia="等线"/>
          <w:b w:val="0"/>
          <w:i w:val="0"/>
          <w:sz w:val="21"/>
        </w:rPr>
        <w:t xml:space="preserve"> n. 住宿</w:t>
      </w:r>
    </w:p>
    <w:p w14:paraId="378AF13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reservation</w:t>
      </w:r>
      <w:r>
        <w:rPr>
          <w:rFonts w:ascii="Cambria" w:hAnsi="Cambria" w:eastAsia="等线"/>
          <w:b w:val="0"/>
          <w:i w:val="0"/>
          <w:sz w:val="21"/>
        </w:rPr>
        <w:t xml:space="preserve"> n. 预订</w:t>
      </w:r>
    </w:p>
    <w:p w14:paraId="30EE5C5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book</w:t>
      </w:r>
      <w:r>
        <w:rPr>
          <w:rFonts w:ascii="Cambria" w:hAnsi="Cambria" w:eastAsia="等线"/>
          <w:b w:val="0"/>
          <w:i w:val="0"/>
          <w:sz w:val="21"/>
        </w:rPr>
        <w:t xml:space="preserve"> v. 预订 n. 书 🔁</w:t>
      </w:r>
    </w:p>
    <w:p w14:paraId="45FF4B82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10.2 城市与住房</w:t>
      </w:r>
    </w:p>
    <w:p w14:paraId="2035CC4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housing</w:t>
      </w:r>
      <w:r>
        <w:rPr>
          <w:rFonts w:ascii="Cambria" w:hAnsi="Cambria" w:eastAsia="等线"/>
          <w:b w:val="0"/>
          <w:i w:val="0"/>
          <w:sz w:val="21"/>
        </w:rPr>
        <w:t xml:space="preserve"> n. 住房（总称）</w:t>
      </w:r>
    </w:p>
    <w:p w14:paraId="3B2CE35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apartment / flat</w:t>
      </w:r>
      <w:r>
        <w:rPr>
          <w:rFonts w:ascii="Cambria" w:hAnsi="Cambria" w:eastAsia="等线"/>
          <w:b w:val="0"/>
          <w:i w:val="0"/>
          <w:sz w:val="21"/>
        </w:rPr>
        <w:t xml:space="preserve"> n. 公寓</w:t>
      </w:r>
    </w:p>
    <w:p w14:paraId="00169D7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villa</w:t>
      </w:r>
      <w:r>
        <w:rPr>
          <w:rFonts w:ascii="Cambria" w:hAnsi="Cambria" w:eastAsia="等线"/>
          <w:b w:val="0"/>
          <w:i w:val="0"/>
          <w:sz w:val="21"/>
        </w:rPr>
        <w:t xml:space="preserve"> n. 别墅</w:t>
      </w:r>
    </w:p>
    <w:p w14:paraId="7546006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cottage</w:t>
      </w:r>
      <w:r>
        <w:rPr>
          <w:rFonts w:ascii="Cambria" w:hAnsi="Cambria" w:eastAsia="等线"/>
          <w:b w:val="0"/>
          <w:i w:val="0"/>
          <w:sz w:val="21"/>
        </w:rPr>
        <w:t xml:space="preserve"> n. 小屋；村舍</w:t>
      </w:r>
    </w:p>
    <w:p w14:paraId="64CE5CA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residence</w:t>
      </w:r>
      <w:r>
        <w:rPr>
          <w:rFonts w:ascii="Cambria" w:hAnsi="Cambria" w:eastAsia="等线"/>
          <w:b w:val="0"/>
          <w:i w:val="0"/>
          <w:sz w:val="21"/>
        </w:rPr>
        <w:t xml:space="preserve"> n. 住所；居住</w:t>
      </w:r>
    </w:p>
    <w:p w14:paraId="5C3DE0A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resident</w:t>
      </w:r>
      <w:r>
        <w:rPr>
          <w:rFonts w:ascii="Cambria" w:hAnsi="Cambria" w:eastAsia="等线"/>
          <w:b w:val="0"/>
          <w:i w:val="0"/>
          <w:sz w:val="21"/>
        </w:rPr>
        <w:t xml:space="preserve"> n. 居民</w:t>
      </w:r>
    </w:p>
    <w:p w14:paraId="2D8627B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dwell</w:t>
      </w:r>
      <w:r>
        <w:rPr>
          <w:rFonts w:ascii="Cambria" w:hAnsi="Cambria" w:eastAsia="等线"/>
          <w:b w:val="0"/>
          <w:i w:val="0"/>
          <w:sz w:val="21"/>
        </w:rPr>
        <w:t xml:space="preserve"> v. 居住</w:t>
      </w:r>
    </w:p>
    <w:p w14:paraId="496791D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dweller</w:t>
      </w:r>
      <w:r>
        <w:rPr>
          <w:rFonts w:ascii="Cambria" w:hAnsi="Cambria" w:eastAsia="等线"/>
          <w:b w:val="0"/>
          <w:i w:val="0"/>
          <w:sz w:val="21"/>
        </w:rPr>
        <w:t xml:space="preserve"> n. 居民</w:t>
      </w:r>
    </w:p>
    <w:p w14:paraId="14D167A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inhabitant</w:t>
      </w:r>
      <w:r>
        <w:rPr>
          <w:rFonts w:ascii="Cambria" w:hAnsi="Cambria" w:eastAsia="等线"/>
          <w:b w:val="0"/>
          <w:i w:val="0"/>
          <w:sz w:val="21"/>
        </w:rPr>
        <w:t xml:space="preserve"> n. 居民</w:t>
      </w:r>
    </w:p>
    <w:p w14:paraId="70EA3C1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rent</w:t>
      </w:r>
      <w:r>
        <w:rPr>
          <w:rFonts w:ascii="Cambria" w:hAnsi="Cambria" w:eastAsia="等线"/>
          <w:b w:val="0"/>
          <w:i w:val="0"/>
          <w:sz w:val="21"/>
        </w:rPr>
        <w:t xml:space="preserve"> n./v. 租金；租用 — </w:t>
      </w:r>
      <w:r>
        <w:rPr>
          <w:rFonts w:ascii="Cambria" w:hAnsi="Cambria" w:eastAsia="等线"/>
          <w:b w:val="0"/>
          <w:i/>
          <w:sz w:val="21"/>
        </w:rPr>
        <w:t>rent an apartment</w:t>
      </w:r>
    </w:p>
    <w:p w14:paraId="527CBD1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lease</w:t>
      </w:r>
      <w:r>
        <w:rPr>
          <w:rFonts w:ascii="Cambria" w:hAnsi="Cambria" w:eastAsia="等线"/>
          <w:b w:val="0"/>
          <w:i w:val="0"/>
          <w:sz w:val="21"/>
        </w:rPr>
        <w:t xml:space="preserve"> n./v. 租约</w:t>
      </w:r>
    </w:p>
    <w:p w14:paraId="0310993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landlord</w:t>
      </w:r>
      <w:r>
        <w:rPr>
          <w:rFonts w:ascii="Cambria" w:hAnsi="Cambria" w:eastAsia="等线"/>
          <w:b w:val="0"/>
          <w:i w:val="0"/>
          <w:sz w:val="21"/>
        </w:rPr>
        <w:t xml:space="preserve"> n. 房东</w:t>
      </w:r>
    </w:p>
    <w:p w14:paraId="5B21CCB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tenant</w:t>
      </w:r>
      <w:r>
        <w:rPr>
          <w:rFonts w:ascii="Cambria" w:hAnsi="Cambria" w:eastAsia="等线"/>
          <w:b w:val="0"/>
          <w:i w:val="0"/>
          <w:sz w:val="21"/>
        </w:rPr>
        <w:t xml:space="preserve"> n. 房客</w:t>
      </w:r>
    </w:p>
    <w:p w14:paraId="12C873A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property</w:t>
      </w:r>
      <w:r>
        <w:rPr>
          <w:rFonts w:ascii="Cambria" w:hAnsi="Cambria" w:eastAsia="等线"/>
          <w:b w:val="0"/>
          <w:i w:val="0"/>
          <w:sz w:val="21"/>
        </w:rPr>
        <w:t xml:space="preserve"> n. 财产；房产</w:t>
      </w:r>
    </w:p>
    <w:p w14:paraId="666A0D8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estate</w:t>
      </w:r>
      <w:r>
        <w:rPr>
          <w:rFonts w:ascii="Cambria" w:hAnsi="Cambria" w:eastAsia="等线"/>
          <w:b w:val="0"/>
          <w:i w:val="0"/>
          <w:sz w:val="21"/>
        </w:rPr>
        <w:t xml:space="preserve"> n. 房地产；庄园</w:t>
      </w:r>
    </w:p>
    <w:p w14:paraId="43782E8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real estate</w:t>
      </w:r>
      <w:r>
        <w:rPr>
          <w:rFonts w:ascii="Cambria" w:hAnsi="Cambria" w:eastAsia="等线"/>
          <w:b w:val="0"/>
          <w:i w:val="0"/>
          <w:sz w:val="21"/>
        </w:rPr>
        <w:t xml:space="preserve"> 房地产</w:t>
      </w:r>
    </w:p>
    <w:p w14:paraId="14F204E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neighborhood</w:t>
      </w:r>
      <w:r>
        <w:rPr>
          <w:rFonts w:ascii="Cambria" w:hAnsi="Cambria" w:eastAsia="等线"/>
          <w:b w:val="0"/>
          <w:i w:val="0"/>
          <w:sz w:val="21"/>
        </w:rPr>
        <w:t xml:space="preserve"> n. 街区；邻里</w:t>
      </w:r>
    </w:p>
    <w:p w14:paraId="213D3DE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district</w:t>
      </w:r>
      <w:r>
        <w:rPr>
          <w:rFonts w:ascii="Cambria" w:hAnsi="Cambria" w:eastAsia="等线"/>
          <w:b w:val="0"/>
          <w:i w:val="0"/>
          <w:sz w:val="21"/>
        </w:rPr>
        <w:t xml:space="preserve"> n. 区域；行政区</w:t>
      </w:r>
    </w:p>
    <w:p w14:paraId="572BC1C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downtown</w:t>
      </w:r>
      <w:r>
        <w:rPr>
          <w:rFonts w:ascii="Cambria" w:hAnsi="Cambria" w:eastAsia="等线"/>
          <w:b w:val="0"/>
          <w:i w:val="0"/>
          <w:sz w:val="21"/>
        </w:rPr>
        <w:t xml:space="preserve"> n./adv. 市中心</w:t>
      </w:r>
    </w:p>
    <w:p w14:paraId="5436677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slum</w:t>
      </w:r>
      <w:r>
        <w:rPr>
          <w:rFonts w:ascii="Cambria" w:hAnsi="Cambria" w:eastAsia="等线"/>
          <w:b w:val="0"/>
          <w:i w:val="0"/>
          <w:sz w:val="21"/>
        </w:rPr>
        <w:t xml:space="preserve"> n. 贫民窟</w:t>
      </w:r>
    </w:p>
    <w:p w14:paraId="5398DD8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construction</w:t>
      </w:r>
      <w:r>
        <w:rPr>
          <w:rFonts w:ascii="Cambria" w:hAnsi="Cambria" w:eastAsia="等线"/>
          <w:b w:val="0"/>
          <w:i w:val="0"/>
          <w:sz w:val="21"/>
        </w:rPr>
        <w:t xml:space="preserve"> n. 建设；建筑</w:t>
      </w:r>
    </w:p>
    <w:p w14:paraId="4EFA498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construct</w:t>
      </w:r>
      <w:r>
        <w:rPr>
          <w:rFonts w:ascii="Cambria" w:hAnsi="Cambria" w:eastAsia="等线"/>
          <w:b w:val="0"/>
          <w:i w:val="0"/>
          <w:sz w:val="21"/>
        </w:rPr>
        <w:t xml:space="preserve"> v. 建造</w:t>
      </w:r>
    </w:p>
    <w:p w14:paraId="3F52C5F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skyscraper</w:t>
      </w:r>
      <w:r>
        <w:rPr>
          <w:rFonts w:ascii="Cambria" w:hAnsi="Cambria" w:eastAsia="等线"/>
          <w:b w:val="0"/>
          <w:i w:val="0"/>
          <w:sz w:val="21"/>
        </w:rPr>
        <w:t xml:space="preserve"> n. 摩天大楼</w:t>
      </w:r>
    </w:p>
    <w:p w14:paraId="794397E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architecture</w:t>
      </w:r>
      <w:r>
        <w:rPr>
          <w:rFonts w:ascii="Cambria" w:hAnsi="Cambria" w:eastAsia="等线"/>
          <w:b w:val="0"/>
          <w:i w:val="0"/>
          <w:sz w:val="21"/>
        </w:rPr>
        <w:t xml:space="preserve"> n. 建筑（学）</w:t>
      </w:r>
    </w:p>
    <w:p w14:paraId="75FE25E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architect</w:t>
      </w:r>
      <w:r>
        <w:rPr>
          <w:rFonts w:ascii="Cambria" w:hAnsi="Cambria" w:eastAsia="等线"/>
          <w:b w:val="0"/>
          <w:i w:val="0"/>
          <w:sz w:val="21"/>
        </w:rPr>
        <w:t xml:space="preserve"> n. 建筑师</w:t>
      </w:r>
    </w:p>
    <w:p w14:paraId="28BD5B2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layout</w:t>
      </w:r>
      <w:r>
        <w:rPr>
          <w:rFonts w:ascii="Cambria" w:hAnsi="Cambria" w:eastAsia="等线"/>
          <w:b w:val="0"/>
          <w:i w:val="0"/>
          <w:sz w:val="21"/>
        </w:rPr>
        <w:t xml:space="preserve"> n. 布局</w:t>
      </w:r>
    </w:p>
    <w:p w14:paraId="1330235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facility</w:t>
      </w:r>
      <w:r>
        <w:rPr>
          <w:rFonts w:ascii="Cambria" w:hAnsi="Cambria" w:eastAsia="等线"/>
          <w:b w:val="0"/>
          <w:i w:val="0"/>
          <w:sz w:val="21"/>
        </w:rPr>
        <w:t xml:space="preserve"> n. 设施</w:t>
      </w:r>
    </w:p>
    <w:p w14:paraId="4B2A3A3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infrastructure</w:t>
      </w:r>
      <w:r>
        <w:rPr>
          <w:rFonts w:ascii="Cambria" w:hAnsi="Cambria" w:eastAsia="等线"/>
          <w:b w:val="0"/>
          <w:i w:val="0"/>
          <w:sz w:val="21"/>
        </w:rPr>
        <w:t xml:space="preserve"> n. 基础设施</w:t>
      </w:r>
    </w:p>
    <w:p w14:paraId="3A26086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elevator / escalator</w:t>
      </w:r>
      <w:r>
        <w:rPr>
          <w:rFonts w:ascii="Cambria" w:hAnsi="Cambria" w:eastAsia="等线"/>
          <w:b w:val="0"/>
          <w:i w:val="0"/>
          <w:sz w:val="21"/>
        </w:rPr>
        <w:t xml:space="preserve"> n. 电梯 / 自动扶梯</w:t>
      </w:r>
    </w:p>
    <w:p w14:paraId="78D00E5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garage</w:t>
      </w:r>
      <w:r>
        <w:rPr>
          <w:rFonts w:ascii="Cambria" w:hAnsi="Cambria" w:eastAsia="等线"/>
          <w:b w:val="0"/>
          <w:i w:val="0"/>
          <w:sz w:val="21"/>
        </w:rPr>
        <w:t xml:space="preserve"> n. 车库</w:t>
      </w:r>
    </w:p>
    <w:p w14:paraId="7A7AE1E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parking</w:t>
      </w:r>
      <w:r>
        <w:rPr>
          <w:rFonts w:ascii="Cambria" w:hAnsi="Cambria" w:eastAsia="等线"/>
          <w:b w:val="0"/>
          <w:i w:val="0"/>
          <w:sz w:val="21"/>
        </w:rPr>
        <w:t xml:space="preserve"> n. 停车</w:t>
      </w:r>
    </w:p>
    <w:p w14:paraId="439C0B4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utilities</w:t>
      </w:r>
      <w:r>
        <w:rPr>
          <w:rFonts w:ascii="Cambria" w:hAnsi="Cambria" w:eastAsia="等线"/>
          <w:b w:val="0"/>
          <w:i w:val="0"/>
          <w:sz w:val="21"/>
        </w:rPr>
        <w:t xml:space="preserve"> n. 水电煤等公用事业</w:t>
      </w:r>
    </w:p>
    <w:p w14:paraId="2F38AA8B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记忆钩子</w:t>
      </w:r>
      <w:r>
        <w:rPr>
          <w:rFonts w:ascii="Cambria" w:hAnsi="Cambria" w:eastAsia="等线"/>
          <w:b w:val="0"/>
          <w:i w:val="0"/>
          <w:sz w:val="20"/>
        </w:rPr>
        <w:t>：</w:t>
      </w:r>
      <w:r>
        <w:rPr>
          <w:rFonts w:ascii="Consolas" w:hAnsi="Consolas" w:eastAsia="等线"/>
          <w:b w:val="0"/>
          <w:i w:val="0"/>
          <w:color w:val="8B3A3A"/>
          <w:sz w:val="19"/>
        </w:rPr>
        <w:t>rent</w:t>
      </w:r>
      <w:r>
        <w:rPr>
          <w:rFonts w:ascii="Cambria" w:hAnsi="Cambria" w:eastAsia="等线"/>
          <w:b w:val="0"/>
          <w:i w:val="0"/>
          <w:sz w:val="20"/>
        </w:rPr>
        <w:t xml:space="preserve"> 既是"租金"也是"租"；</w:t>
      </w:r>
      <w:r>
        <w:rPr>
          <w:rFonts w:ascii="Consolas" w:hAnsi="Consolas" w:eastAsia="等线"/>
          <w:b w:val="0"/>
          <w:i w:val="0"/>
          <w:color w:val="8B3A3A"/>
          <w:sz w:val="19"/>
        </w:rPr>
        <w:t>lease</w:t>
      </w:r>
      <w:r>
        <w:rPr>
          <w:rFonts w:ascii="Cambria" w:hAnsi="Cambria" w:eastAsia="等线"/>
          <w:b w:val="0"/>
          <w:i w:val="0"/>
          <w:sz w:val="20"/>
        </w:rPr>
        <w:t xml:space="preserve"> 是"租约"（书面合同）；</w:t>
      </w:r>
      <w:r>
        <w:rPr>
          <w:rFonts w:ascii="Consolas" w:hAnsi="Consolas" w:eastAsia="等线"/>
          <w:b w:val="0"/>
          <w:i w:val="0"/>
          <w:color w:val="8B3A3A"/>
          <w:sz w:val="19"/>
        </w:rPr>
        <w:t>hire</w:t>
      </w:r>
      <w:r>
        <w:rPr>
          <w:rFonts w:ascii="Cambria" w:hAnsi="Cambria" w:eastAsia="等线"/>
          <w:b w:val="0"/>
          <w:i w:val="0"/>
          <w:sz w:val="20"/>
        </w:rPr>
        <w:t xml:space="preserve"> 在英式里也能表示"租车"。听力里听到 </w:t>
      </w:r>
      <w:r>
        <w:rPr>
          <w:rFonts w:ascii="Cambria" w:hAnsi="Cambria" w:eastAsia="等线"/>
          <w:b w:val="0"/>
          <w:i/>
          <w:sz w:val="20"/>
        </w:rPr>
        <w:t>I've rented a flat</w:t>
      </w:r>
      <w:r>
        <w:rPr>
          <w:rFonts w:ascii="Cambria" w:hAnsi="Cambria" w:eastAsia="等线"/>
          <w:b w:val="0"/>
          <w:i w:val="0"/>
          <w:sz w:val="20"/>
        </w:rPr>
        <w:t>，通常后面就要考"押金/设施/室友"。</w:t>
      </w:r>
    </w:p>
    <w:p w14:paraId="7E9D2672">
      <w:pPr>
        <w:pStyle w:val="4"/>
      </w:pPr>
      <w:bookmarkStart w:id="12" w:name="_Toc1911"/>
      <w:r>
        <w:rPr>
          <w:rFonts w:ascii="Cambria" w:hAnsi="Cambria" w:eastAsia="等线"/>
          <w:b/>
          <w:i w:val="0"/>
          <w:color w:val="2E5A88"/>
          <w:sz w:val="30"/>
        </w:rPr>
        <w:t>11. 文化与传媒</w:t>
      </w:r>
      <w:bookmarkEnd w:id="12"/>
    </w:p>
    <w:p w14:paraId="59DF2A40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翻译题（中国文化）几乎全靠这一节；阅读"媒体与注意力"也在这里。</w:t>
      </w:r>
    </w:p>
    <w:p w14:paraId="1753F8B3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链：传统 → 遗产 → 艺术 → 作品 → 传播 → 流行</w:t>
      </w:r>
    </w:p>
    <w:p w14:paraId="59E5D106">
      <w:r>
        <w:rPr>
          <w:rFonts w:ascii="Cambria" w:hAnsi="Cambria" w:eastAsia="等线"/>
          <w:b/>
          <w:i w:val="0"/>
          <w:sz w:val="21"/>
        </w:rPr>
        <w:t>tradition → heritage → art → masterpiece → media → celebrity</w:t>
      </w:r>
    </w:p>
    <w:p w14:paraId="58876C11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11.1 传统与习俗</w:t>
      </w:r>
    </w:p>
    <w:p w14:paraId="4B2FA18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culture</w:t>
      </w:r>
      <w:r>
        <w:rPr>
          <w:rFonts w:ascii="Cambria" w:hAnsi="Cambria" w:eastAsia="等线"/>
          <w:b w:val="0"/>
          <w:i w:val="0"/>
          <w:sz w:val="21"/>
        </w:rPr>
        <w:t xml:space="preserve"> n. 文化</w:t>
      </w:r>
    </w:p>
    <w:p w14:paraId="1796E51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cultural</w:t>
      </w:r>
      <w:r>
        <w:rPr>
          <w:rFonts w:ascii="Cambria" w:hAnsi="Cambria" w:eastAsia="等线"/>
          <w:b w:val="0"/>
          <w:i w:val="0"/>
          <w:sz w:val="21"/>
        </w:rPr>
        <w:t xml:space="preserve"> adj. 文化的</w:t>
      </w:r>
    </w:p>
    <w:p w14:paraId="4274FFC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civilization</w:t>
      </w:r>
      <w:r>
        <w:rPr>
          <w:rFonts w:ascii="Cambria" w:hAnsi="Cambria" w:eastAsia="等线"/>
          <w:b w:val="0"/>
          <w:i w:val="0"/>
          <w:sz w:val="21"/>
        </w:rPr>
        <w:t xml:space="preserve"> n. 文明</w:t>
      </w:r>
    </w:p>
    <w:p w14:paraId="5185116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tradition</w:t>
      </w:r>
      <w:r>
        <w:rPr>
          <w:rFonts w:ascii="Cambria" w:hAnsi="Cambria" w:eastAsia="等线"/>
          <w:b w:val="0"/>
          <w:i w:val="0"/>
          <w:sz w:val="21"/>
        </w:rPr>
        <w:t xml:space="preserve"> n. 传统</w:t>
      </w:r>
    </w:p>
    <w:p w14:paraId="421F7BC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traditional</w:t>
      </w:r>
      <w:r>
        <w:rPr>
          <w:rFonts w:ascii="Cambria" w:hAnsi="Cambria" w:eastAsia="等线"/>
          <w:b w:val="0"/>
          <w:i w:val="0"/>
          <w:sz w:val="21"/>
        </w:rPr>
        <w:t xml:space="preserve"> adj. 传统的</w:t>
      </w:r>
    </w:p>
    <w:p w14:paraId="33959CE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custom</w:t>
      </w:r>
      <w:r>
        <w:rPr>
          <w:rFonts w:ascii="Cambria" w:hAnsi="Cambria" w:eastAsia="等线"/>
          <w:b w:val="0"/>
          <w:i w:val="0"/>
          <w:sz w:val="21"/>
        </w:rPr>
        <w:t xml:space="preserve"> n. 习俗；海关（复数 customs）🔁</w:t>
      </w:r>
    </w:p>
    <w:p w14:paraId="74372D7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habit</w:t>
      </w:r>
      <w:r>
        <w:rPr>
          <w:rFonts w:ascii="Cambria" w:hAnsi="Cambria" w:eastAsia="等线"/>
          <w:b w:val="0"/>
          <w:i w:val="0"/>
          <w:sz w:val="21"/>
        </w:rPr>
        <w:t xml:space="preserve"> n. 习惯</w:t>
      </w:r>
    </w:p>
    <w:p w14:paraId="3349002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convention</w:t>
      </w:r>
      <w:r>
        <w:rPr>
          <w:rFonts w:ascii="Cambria" w:hAnsi="Cambria" w:eastAsia="等线"/>
          <w:b w:val="0"/>
          <w:i w:val="0"/>
          <w:sz w:val="21"/>
        </w:rPr>
        <w:t xml:space="preserve"> n. 惯例；大会</w:t>
      </w:r>
    </w:p>
    <w:p w14:paraId="2759C63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ritual</w:t>
      </w:r>
      <w:r>
        <w:rPr>
          <w:rFonts w:ascii="Cambria" w:hAnsi="Cambria" w:eastAsia="等线"/>
          <w:b w:val="0"/>
          <w:i w:val="0"/>
          <w:sz w:val="21"/>
        </w:rPr>
        <w:t xml:space="preserve"> n. 仪式；例行公事</w:t>
      </w:r>
    </w:p>
    <w:p w14:paraId="19118EB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ceremony</w:t>
      </w:r>
      <w:r>
        <w:rPr>
          <w:rFonts w:ascii="Cambria" w:hAnsi="Cambria" w:eastAsia="等线"/>
          <w:b w:val="0"/>
          <w:i w:val="0"/>
          <w:sz w:val="21"/>
        </w:rPr>
        <w:t xml:space="preserve"> n. 典礼；仪式</w:t>
      </w:r>
    </w:p>
    <w:p w14:paraId="18266CC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festival</w:t>
      </w:r>
      <w:r>
        <w:rPr>
          <w:rFonts w:ascii="Cambria" w:hAnsi="Cambria" w:eastAsia="等线"/>
          <w:b w:val="0"/>
          <w:i w:val="0"/>
          <w:sz w:val="21"/>
        </w:rPr>
        <w:t xml:space="preserve"> n. 节日</w:t>
      </w:r>
    </w:p>
    <w:p w14:paraId="0B5A1D8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celebration / celebrate</w:t>
      </w:r>
      <w:r>
        <w:rPr>
          <w:rFonts w:ascii="Cambria" w:hAnsi="Cambria" w:eastAsia="等线"/>
          <w:b w:val="0"/>
          <w:i w:val="0"/>
          <w:sz w:val="21"/>
        </w:rPr>
        <w:t xml:space="preserve"> n. 庆祝 / v. 庆祝</w:t>
      </w:r>
    </w:p>
    <w:p w14:paraId="5D20BC4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anniversary</w:t>
      </w:r>
      <w:r>
        <w:rPr>
          <w:rFonts w:ascii="Cambria" w:hAnsi="Cambria" w:eastAsia="等线"/>
          <w:b w:val="0"/>
          <w:i w:val="0"/>
          <w:sz w:val="21"/>
        </w:rPr>
        <w:t xml:space="preserve"> n. 周年纪念</w:t>
      </w:r>
    </w:p>
    <w:p w14:paraId="76B81B9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heritage</w:t>
      </w:r>
      <w:r>
        <w:rPr>
          <w:rFonts w:ascii="Cambria" w:hAnsi="Cambria" w:eastAsia="等线"/>
          <w:b w:val="0"/>
          <w:i w:val="0"/>
          <w:sz w:val="21"/>
        </w:rPr>
        <w:t xml:space="preserve"> n. 遗产（文化）</w:t>
      </w:r>
    </w:p>
    <w:p w14:paraId="3F80470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legacy</w:t>
      </w:r>
      <w:r>
        <w:rPr>
          <w:rFonts w:ascii="Cambria" w:hAnsi="Cambria" w:eastAsia="等线"/>
          <w:b w:val="0"/>
          <w:i w:val="0"/>
          <w:sz w:val="21"/>
        </w:rPr>
        <w:t xml:space="preserve"> n. 遗产；遗留问题</w:t>
      </w:r>
    </w:p>
    <w:p w14:paraId="2C52B23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relic</w:t>
      </w:r>
      <w:r>
        <w:rPr>
          <w:rFonts w:ascii="Cambria" w:hAnsi="Cambria" w:eastAsia="等线"/>
          <w:b w:val="0"/>
          <w:i w:val="0"/>
          <w:sz w:val="21"/>
        </w:rPr>
        <w:t xml:space="preserve"> n. 遗物；遗迹</w:t>
      </w:r>
    </w:p>
    <w:p w14:paraId="5CE7411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monument</w:t>
      </w:r>
      <w:r>
        <w:rPr>
          <w:rFonts w:ascii="Cambria" w:hAnsi="Cambria" w:eastAsia="等线"/>
          <w:b w:val="0"/>
          <w:i w:val="0"/>
          <w:sz w:val="21"/>
        </w:rPr>
        <w:t xml:space="preserve"> n. 纪念碑</w:t>
      </w:r>
    </w:p>
    <w:p w14:paraId="684CD9D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museum / gallery</w:t>
      </w:r>
      <w:r>
        <w:rPr>
          <w:rFonts w:ascii="Cambria" w:hAnsi="Cambria" w:eastAsia="等线"/>
          <w:b w:val="0"/>
          <w:i w:val="0"/>
          <w:sz w:val="21"/>
        </w:rPr>
        <w:t xml:space="preserve"> n. 博物馆 / 美术馆</w:t>
      </w:r>
    </w:p>
    <w:p w14:paraId="7D9261F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exhibition / exhibit</w:t>
      </w:r>
      <w:r>
        <w:rPr>
          <w:rFonts w:ascii="Cambria" w:hAnsi="Cambria" w:eastAsia="等线"/>
          <w:b w:val="0"/>
          <w:i w:val="0"/>
          <w:sz w:val="21"/>
        </w:rPr>
        <w:t xml:space="preserve"> n. 展览 / v. 展出</w:t>
      </w:r>
    </w:p>
    <w:p w14:paraId="314ECAD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display</w:t>
      </w:r>
      <w:r>
        <w:rPr>
          <w:rFonts w:ascii="Cambria" w:hAnsi="Cambria" w:eastAsia="等线"/>
          <w:b w:val="0"/>
          <w:i w:val="0"/>
          <w:sz w:val="21"/>
        </w:rPr>
        <w:t xml:space="preserve"> v./n. 展示</w:t>
      </w:r>
    </w:p>
    <w:p w14:paraId="4472FD8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symbol</w:t>
      </w:r>
      <w:r>
        <w:rPr>
          <w:rFonts w:ascii="Cambria" w:hAnsi="Cambria" w:eastAsia="等线"/>
          <w:b w:val="0"/>
          <w:i w:val="0"/>
          <w:sz w:val="21"/>
        </w:rPr>
        <w:t xml:space="preserve"> n. 象征</w:t>
      </w:r>
    </w:p>
    <w:p w14:paraId="73D965B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symbolize</w:t>
      </w:r>
      <w:r>
        <w:rPr>
          <w:rFonts w:ascii="Cambria" w:hAnsi="Cambria" w:eastAsia="等线"/>
          <w:b w:val="0"/>
          <w:i w:val="0"/>
          <w:sz w:val="21"/>
        </w:rPr>
        <w:t xml:space="preserve"> v. 象征</w:t>
      </w:r>
    </w:p>
    <w:p w14:paraId="22AD9DE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represent</w:t>
      </w:r>
      <w:r>
        <w:rPr>
          <w:rFonts w:ascii="Cambria" w:hAnsi="Cambria" w:eastAsia="等线"/>
          <w:b w:val="0"/>
          <w:i w:val="0"/>
          <w:sz w:val="21"/>
        </w:rPr>
        <w:t xml:space="preserve"> v. 代表；表现</w:t>
      </w:r>
    </w:p>
    <w:p w14:paraId="16706F2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identity</w:t>
      </w:r>
      <w:r>
        <w:rPr>
          <w:rFonts w:ascii="Cambria" w:hAnsi="Cambria" w:eastAsia="等线"/>
          <w:b w:val="0"/>
          <w:i w:val="0"/>
          <w:sz w:val="21"/>
        </w:rPr>
        <w:t xml:space="preserve"> n. 身份；认同</w:t>
      </w:r>
    </w:p>
    <w:p w14:paraId="319C2BE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belief</w:t>
      </w:r>
      <w:r>
        <w:rPr>
          <w:rFonts w:ascii="Cambria" w:hAnsi="Cambria" w:eastAsia="等线"/>
          <w:b w:val="0"/>
          <w:i w:val="0"/>
          <w:sz w:val="21"/>
        </w:rPr>
        <w:t xml:space="preserve"> n. 信仰</w:t>
      </w:r>
    </w:p>
    <w:p w14:paraId="252BBF6D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11.2 艺术与作品</w:t>
      </w:r>
    </w:p>
    <w:p w14:paraId="4B9A6EF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art</w:t>
      </w:r>
      <w:r>
        <w:rPr>
          <w:rFonts w:ascii="Cambria" w:hAnsi="Cambria" w:eastAsia="等线"/>
          <w:b w:val="0"/>
          <w:i w:val="0"/>
          <w:sz w:val="21"/>
        </w:rPr>
        <w:t xml:space="preserve"> n. 艺术</w:t>
      </w:r>
    </w:p>
    <w:p w14:paraId="5792214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artist</w:t>
      </w:r>
      <w:r>
        <w:rPr>
          <w:rFonts w:ascii="Cambria" w:hAnsi="Cambria" w:eastAsia="等线"/>
          <w:b w:val="0"/>
          <w:i w:val="0"/>
          <w:sz w:val="21"/>
        </w:rPr>
        <w:t xml:space="preserve"> n. 艺术家</w:t>
      </w:r>
    </w:p>
    <w:p w14:paraId="050E952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artwork</w:t>
      </w:r>
      <w:r>
        <w:rPr>
          <w:rFonts w:ascii="Cambria" w:hAnsi="Cambria" w:eastAsia="等线"/>
          <w:b w:val="0"/>
          <w:i w:val="0"/>
          <w:sz w:val="21"/>
        </w:rPr>
        <w:t xml:space="preserve"> n. 艺术品</w:t>
      </w:r>
    </w:p>
    <w:p w14:paraId="0C41150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masterpiece</w:t>
      </w:r>
      <w:r>
        <w:rPr>
          <w:rFonts w:ascii="Cambria" w:hAnsi="Cambria" w:eastAsia="等线"/>
          <w:b w:val="0"/>
          <w:i w:val="0"/>
          <w:sz w:val="21"/>
        </w:rPr>
        <w:t xml:space="preserve"> n. 杰作</w:t>
      </w:r>
    </w:p>
    <w:p w14:paraId="4FC8021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sculpture</w:t>
      </w:r>
      <w:r>
        <w:rPr>
          <w:rFonts w:ascii="Cambria" w:hAnsi="Cambria" w:eastAsia="等线"/>
          <w:b w:val="0"/>
          <w:i w:val="0"/>
          <w:sz w:val="21"/>
        </w:rPr>
        <w:t xml:space="preserve"> n. 雕塑</w:t>
      </w:r>
    </w:p>
    <w:p w14:paraId="5269FDD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painting</w:t>
      </w:r>
      <w:r>
        <w:rPr>
          <w:rFonts w:ascii="Cambria" w:hAnsi="Cambria" w:eastAsia="等线"/>
          <w:b w:val="0"/>
          <w:i w:val="0"/>
          <w:sz w:val="21"/>
        </w:rPr>
        <w:t xml:space="preserve"> n. 绘画</w:t>
      </w:r>
    </w:p>
    <w:p w14:paraId="2597800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portrait</w:t>
      </w:r>
      <w:r>
        <w:rPr>
          <w:rFonts w:ascii="Cambria" w:hAnsi="Cambria" w:eastAsia="等线"/>
          <w:b w:val="0"/>
          <w:i w:val="0"/>
          <w:sz w:val="21"/>
        </w:rPr>
        <w:t xml:space="preserve"> n. 肖像</w:t>
      </w:r>
    </w:p>
    <w:p w14:paraId="5B2CD75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photograph / photography</w:t>
      </w:r>
      <w:r>
        <w:rPr>
          <w:rFonts w:ascii="Cambria" w:hAnsi="Cambria" w:eastAsia="等线"/>
          <w:b w:val="0"/>
          <w:i w:val="0"/>
          <w:sz w:val="21"/>
        </w:rPr>
        <w:t xml:space="preserve"> n. 照片 / 摄影</w:t>
      </w:r>
    </w:p>
    <w:p w14:paraId="4B3E5E7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film / movie</w:t>
      </w:r>
      <w:r>
        <w:rPr>
          <w:rFonts w:ascii="Cambria" w:hAnsi="Cambria" w:eastAsia="等线"/>
          <w:b w:val="0"/>
          <w:i w:val="0"/>
          <w:sz w:val="21"/>
        </w:rPr>
        <w:t xml:space="preserve"> n. 电影</w:t>
      </w:r>
    </w:p>
    <w:p w14:paraId="425E7B7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cinema</w:t>
      </w:r>
      <w:r>
        <w:rPr>
          <w:rFonts w:ascii="Cambria" w:hAnsi="Cambria" w:eastAsia="等线"/>
          <w:b w:val="0"/>
          <w:i w:val="0"/>
          <w:sz w:val="21"/>
        </w:rPr>
        <w:t xml:space="preserve"> n. 电影院；电影艺术</w:t>
      </w:r>
    </w:p>
    <w:p w14:paraId="0042C2C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director</w:t>
      </w:r>
      <w:r>
        <w:rPr>
          <w:rFonts w:ascii="Cambria" w:hAnsi="Cambria" w:eastAsia="等线"/>
          <w:b w:val="0"/>
          <w:i w:val="0"/>
          <w:sz w:val="21"/>
        </w:rPr>
        <w:t xml:space="preserve"> n. 导演；主任</w:t>
      </w:r>
    </w:p>
    <w:p w14:paraId="449D17D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actor / actress</w:t>
      </w:r>
      <w:r>
        <w:rPr>
          <w:rFonts w:ascii="Cambria" w:hAnsi="Cambria" w:eastAsia="等线"/>
          <w:b w:val="0"/>
          <w:i w:val="0"/>
          <w:sz w:val="21"/>
        </w:rPr>
        <w:t xml:space="preserve"> n. 男演员 / 女演员</w:t>
      </w:r>
    </w:p>
    <w:p w14:paraId="235901F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audience</w:t>
      </w:r>
      <w:r>
        <w:rPr>
          <w:rFonts w:ascii="Cambria" w:hAnsi="Cambria" w:eastAsia="等线"/>
          <w:b w:val="0"/>
          <w:i w:val="0"/>
          <w:sz w:val="21"/>
        </w:rPr>
        <w:t xml:space="preserve"> n. 观众（集体）</w:t>
      </w:r>
    </w:p>
    <w:p w14:paraId="7D09615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spectator</w:t>
      </w:r>
      <w:r>
        <w:rPr>
          <w:rFonts w:ascii="Cambria" w:hAnsi="Cambria" w:eastAsia="等线"/>
          <w:b w:val="0"/>
          <w:i w:val="0"/>
          <w:sz w:val="21"/>
        </w:rPr>
        <w:t xml:space="preserve"> n. 观众（个体，观看者）</w:t>
      </w:r>
    </w:p>
    <w:p w14:paraId="56C6A52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performance / perform</w:t>
      </w:r>
      <w:r>
        <w:rPr>
          <w:rFonts w:ascii="Cambria" w:hAnsi="Cambria" w:eastAsia="等线"/>
          <w:b w:val="0"/>
          <w:i w:val="0"/>
          <w:sz w:val="21"/>
        </w:rPr>
        <w:t xml:space="preserve"> n. 表演 / v. 表演</w:t>
      </w:r>
    </w:p>
    <w:p w14:paraId="4470336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concert</w:t>
      </w:r>
      <w:r>
        <w:rPr>
          <w:rFonts w:ascii="Cambria" w:hAnsi="Cambria" w:eastAsia="等线"/>
          <w:b w:val="0"/>
          <w:i w:val="0"/>
          <w:sz w:val="21"/>
        </w:rPr>
        <w:t xml:space="preserve"> n. 音乐会</w:t>
      </w:r>
    </w:p>
    <w:p w14:paraId="05CBB43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orchestra</w:t>
      </w:r>
      <w:r>
        <w:rPr>
          <w:rFonts w:ascii="Cambria" w:hAnsi="Cambria" w:eastAsia="等线"/>
          <w:b w:val="0"/>
          <w:i w:val="0"/>
          <w:sz w:val="21"/>
        </w:rPr>
        <w:t xml:space="preserve"> n. 管弦乐队</w:t>
      </w:r>
    </w:p>
    <w:p w14:paraId="1686600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band</w:t>
      </w:r>
      <w:r>
        <w:rPr>
          <w:rFonts w:ascii="Cambria" w:hAnsi="Cambria" w:eastAsia="等线"/>
          <w:b w:val="0"/>
          <w:i w:val="0"/>
          <w:sz w:val="21"/>
        </w:rPr>
        <w:t xml:space="preserve"> n. 乐队；带子</w:t>
      </w:r>
    </w:p>
    <w:p w14:paraId="5D33BDB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musician</w:t>
      </w:r>
      <w:r>
        <w:rPr>
          <w:rFonts w:ascii="Cambria" w:hAnsi="Cambria" w:eastAsia="等线"/>
          <w:b w:val="0"/>
          <w:i w:val="0"/>
          <w:sz w:val="21"/>
        </w:rPr>
        <w:t xml:space="preserve"> n. 音乐家</w:t>
      </w:r>
    </w:p>
    <w:p w14:paraId="40B0B14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rhythm</w:t>
      </w:r>
      <w:r>
        <w:rPr>
          <w:rFonts w:ascii="Cambria" w:hAnsi="Cambria" w:eastAsia="等线"/>
          <w:b w:val="0"/>
          <w:i w:val="0"/>
          <w:sz w:val="21"/>
        </w:rPr>
        <w:t xml:space="preserve"> n. 节奏</w:t>
      </w:r>
    </w:p>
    <w:p w14:paraId="7F82437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melody</w:t>
      </w:r>
      <w:r>
        <w:rPr>
          <w:rFonts w:ascii="Cambria" w:hAnsi="Cambria" w:eastAsia="等线"/>
          <w:b w:val="0"/>
          <w:i w:val="0"/>
          <w:sz w:val="21"/>
        </w:rPr>
        <w:t xml:space="preserve"> n. 旋律</w:t>
      </w:r>
    </w:p>
    <w:p w14:paraId="0F1D3F7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tune</w:t>
      </w:r>
      <w:r>
        <w:rPr>
          <w:rFonts w:ascii="Cambria" w:hAnsi="Cambria" w:eastAsia="等线"/>
          <w:b w:val="0"/>
          <w:i w:val="0"/>
          <w:sz w:val="21"/>
        </w:rPr>
        <w:t xml:space="preserve"> n. 曲调 v. 调音</w:t>
      </w:r>
    </w:p>
    <w:p w14:paraId="5453310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lyrics</w:t>
      </w:r>
      <w:r>
        <w:rPr>
          <w:rFonts w:ascii="Cambria" w:hAnsi="Cambria" w:eastAsia="等线"/>
          <w:b w:val="0"/>
          <w:i w:val="0"/>
          <w:sz w:val="21"/>
        </w:rPr>
        <w:t xml:space="preserve"> n. 歌词</w:t>
      </w:r>
    </w:p>
    <w:p w14:paraId="012E17D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literature</w:t>
      </w:r>
      <w:r>
        <w:rPr>
          <w:rFonts w:ascii="Cambria" w:hAnsi="Cambria" w:eastAsia="等线"/>
          <w:b w:val="0"/>
          <w:i w:val="0"/>
          <w:sz w:val="21"/>
        </w:rPr>
        <w:t xml:space="preserve"> n. 文学</w:t>
      </w:r>
    </w:p>
    <w:p w14:paraId="4C99100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literary</w:t>
      </w:r>
      <w:r>
        <w:rPr>
          <w:rFonts w:ascii="Cambria" w:hAnsi="Cambria" w:eastAsia="等线"/>
          <w:b w:val="0"/>
          <w:i w:val="0"/>
          <w:sz w:val="21"/>
        </w:rPr>
        <w:t xml:space="preserve"> adj. 文学的</w:t>
      </w:r>
    </w:p>
    <w:p w14:paraId="3926EC2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novel</w:t>
      </w:r>
      <w:r>
        <w:rPr>
          <w:rFonts w:ascii="Cambria" w:hAnsi="Cambria" w:eastAsia="等线"/>
          <w:b w:val="0"/>
          <w:i w:val="0"/>
          <w:sz w:val="21"/>
        </w:rPr>
        <w:t xml:space="preserve"> n. 小说 adj. 新奇的 🔁</w:t>
      </w:r>
    </w:p>
    <w:p w14:paraId="4A9388B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fiction</w:t>
      </w:r>
      <w:r>
        <w:rPr>
          <w:rFonts w:ascii="Cambria" w:hAnsi="Cambria" w:eastAsia="等线"/>
          <w:b w:val="0"/>
          <w:i w:val="0"/>
          <w:sz w:val="21"/>
        </w:rPr>
        <w:t xml:space="preserve"> n. 小说（总称）；虚构</w:t>
      </w:r>
    </w:p>
    <w:p w14:paraId="3BD0CE1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poetry / poem / poet</w:t>
      </w:r>
      <w:r>
        <w:rPr>
          <w:rFonts w:ascii="Cambria" w:hAnsi="Cambria" w:eastAsia="等线"/>
          <w:b w:val="0"/>
          <w:i w:val="0"/>
          <w:sz w:val="21"/>
        </w:rPr>
        <w:t xml:space="preserve"> n. 诗歌 / 诗 / 诗人</w:t>
      </w:r>
    </w:p>
    <w:p w14:paraId="452202A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drama</w:t>
      </w:r>
      <w:r>
        <w:rPr>
          <w:rFonts w:ascii="Cambria" w:hAnsi="Cambria" w:eastAsia="等线"/>
          <w:b w:val="0"/>
          <w:i w:val="0"/>
          <w:sz w:val="21"/>
        </w:rPr>
        <w:t xml:space="preserve"> n. 戏剧</w:t>
      </w:r>
    </w:p>
    <w:p w14:paraId="5B92C0D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playwright</w:t>
      </w:r>
      <w:r>
        <w:rPr>
          <w:rFonts w:ascii="Cambria" w:hAnsi="Cambria" w:eastAsia="等线"/>
          <w:b w:val="0"/>
          <w:i w:val="0"/>
          <w:sz w:val="21"/>
        </w:rPr>
        <w:t xml:space="preserve"> n. 剧作家</w:t>
      </w:r>
    </w:p>
    <w:p w14:paraId="1C7D852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tragedy / comedy</w:t>
      </w:r>
      <w:r>
        <w:rPr>
          <w:rFonts w:ascii="Cambria" w:hAnsi="Cambria" w:eastAsia="等线"/>
          <w:b w:val="0"/>
          <w:i w:val="0"/>
          <w:sz w:val="21"/>
        </w:rPr>
        <w:t xml:space="preserve"> n. 悲剧 / 喜剧</w:t>
      </w:r>
    </w:p>
    <w:p w14:paraId="5D5D192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plot</w:t>
      </w:r>
      <w:r>
        <w:rPr>
          <w:rFonts w:ascii="Cambria" w:hAnsi="Cambria" w:eastAsia="等线"/>
          <w:b w:val="0"/>
          <w:i w:val="0"/>
          <w:sz w:val="21"/>
        </w:rPr>
        <w:t xml:space="preserve"> n. 情节；小块地 🔁</w:t>
      </w:r>
    </w:p>
    <w:p w14:paraId="6B45FA9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theme</w:t>
      </w:r>
      <w:r>
        <w:rPr>
          <w:rFonts w:ascii="Cambria" w:hAnsi="Cambria" w:eastAsia="等线"/>
          <w:b w:val="0"/>
          <w:i w:val="0"/>
          <w:sz w:val="21"/>
        </w:rPr>
        <w:t xml:space="preserve"> n. 主题</w:t>
      </w:r>
    </w:p>
    <w:p w14:paraId="796EA54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narrative</w:t>
      </w:r>
      <w:r>
        <w:rPr>
          <w:rFonts w:ascii="Cambria" w:hAnsi="Cambria" w:eastAsia="等线"/>
          <w:b w:val="0"/>
          <w:i w:val="0"/>
          <w:sz w:val="21"/>
        </w:rPr>
        <w:t xml:space="preserve"> n. 叙述 adj. 叙事的</w:t>
      </w:r>
    </w:p>
    <w:p w14:paraId="0D712A5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narrator</w:t>
      </w:r>
      <w:r>
        <w:rPr>
          <w:rFonts w:ascii="Cambria" w:hAnsi="Cambria" w:eastAsia="等线"/>
          <w:b w:val="0"/>
          <w:i w:val="0"/>
          <w:sz w:val="21"/>
        </w:rPr>
        <w:t xml:space="preserve"> n. 叙述者</w:t>
      </w:r>
    </w:p>
    <w:p w14:paraId="3F835B9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author / writer</w:t>
      </w:r>
      <w:r>
        <w:rPr>
          <w:rFonts w:ascii="Cambria" w:hAnsi="Cambria" w:eastAsia="等线"/>
          <w:b w:val="0"/>
          <w:i w:val="0"/>
          <w:sz w:val="21"/>
        </w:rPr>
        <w:t xml:space="preserve"> n. 作者 / 作家</w:t>
      </w:r>
    </w:p>
    <w:p w14:paraId="2659316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publish / publication</w:t>
      </w:r>
      <w:r>
        <w:rPr>
          <w:rFonts w:ascii="Cambria" w:hAnsi="Cambria" w:eastAsia="等线"/>
          <w:b w:val="0"/>
          <w:i w:val="0"/>
          <w:sz w:val="21"/>
        </w:rPr>
        <w:t xml:space="preserve"> v. 出版 / n. 出版物</w:t>
      </w:r>
    </w:p>
    <w:p w14:paraId="0870F0B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publisher</w:t>
      </w:r>
      <w:r>
        <w:rPr>
          <w:rFonts w:ascii="Cambria" w:hAnsi="Cambria" w:eastAsia="等线"/>
          <w:b w:val="0"/>
          <w:i w:val="0"/>
          <w:sz w:val="21"/>
        </w:rPr>
        <w:t xml:space="preserve"> n. 出版商</w:t>
      </w:r>
    </w:p>
    <w:p w14:paraId="4546996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edition</w:t>
      </w:r>
      <w:r>
        <w:rPr>
          <w:rFonts w:ascii="Cambria" w:hAnsi="Cambria" w:eastAsia="等线"/>
          <w:b w:val="0"/>
          <w:i w:val="0"/>
          <w:sz w:val="21"/>
        </w:rPr>
        <w:t xml:space="preserve"> n. 版本</w:t>
      </w:r>
    </w:p>
    <w:p w14:paraId="2ACEDF1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manuscript</w:t>
      </w:r>
      <w:r>
        <w:rPr>
          <w:rFonts w:ascii="Cambria" w:hAnsi="Cambria" w:eastAsia="等线"/>
          <w:b w:val="0"/>
          <w:i w:val="0"/>
          <w:sz w:val="21"/>
        </w:rPr>
        <w:t xml:space="preserve"> n. 手稿</w:t>
      </w:r>
    </w:p>
    <w:p w14:paraId="390DDEC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journal</w:t>
      </w:r>
      <w:r>
        <w:rPr>
          <w:rFonts w:ascii="Cambria" w:hAnsi="Cambria" w:eastAsia="等线"/>
          <w:b w:val="0"/>
          <w:i w:val="0"/>
          <w:sz w:val="21"/>
        </w:rPr>
        <w:t xml:space="preserve"> n. 期刊；日志</w:t>
      </w:r>
    </w:p>
    <w:p w14:paraId="297278D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magazine</w:t>
      </w:r>
      <w:r>
        <w:rPr>
          <w:rFonts w:ascii="Cambria" w:hAnsi="Cambria" w:eastAsia="等线"/>
          <w:b w:val="0"/>
          <w:i w:val="0"/>
          <w:sz w:val="21"/>
        </w:rPr>
        <w:t xml:space="preserve"> n. 杂志</w:t>
      </w:r>
    </w:p>
    <w:p w14:paraId="231AFE2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article</w:t>
      </w:r>
      <w:r>
        <w:rPr>
          <w:rFonts w:ascii="Cambria" w:hAnsi="Cambria" w:eastAsia="等线"/>
          <w:b w:val="0"/>
          <w:i w:val="0"/>
          <w:sz w:val="21"/>
        </w:rPr>
        <w:t xml:space="preserve"> n. 文章；条款</w:t>
      </w:r>
    </w:p>
    <w:p w14:paraId="372040C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column</w:t>
      </w:r>
      <w:r>
        <w:rPr>
          <w:rFonts w:ascii="Cambria" w:hAnsi="Cambria" w:eastAsia="等线"/>
          <w:b w:val="0"/>
          <w:i w:val="0"/>
          <w:sz w:val="21"/>
        </w:rPr>
        <w:t xml:space="preserve"> n. 专栏；圆柱</w:t>
      </w:r>
    </w:p>
    <w:p w14:paraId="5DE0D78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editorial</w:t>
      </w:r>
      <w:r>
        <w:rPr>
          <w:rFonts w:ascii="Cambria" w:hAnsi="Cambria" w:eastAsia="等线"/>
          <w:b w:val="0"/>
          <w:i w:val="0"/>
          <w:sz w:val="21"/>
        </w:rPr>
        <w:t xml:space="preserve"> n. 社论 adj. 编辑的</w:t>
      </w:r>
    </w:p>
    <w:p w14:paraId="12EF60F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headline</w:t>
      </w:r>
      <w:r>
        <w:rPr>
          <w:rFonts w:ascii="Cambria" w:hAnsi="Cambria" w:eastAsia="等线"/>
          <w:b w:val="0"/>
          <w:i w:val="0"/>
          <w:sz w:val="21"/>
        </w:rPr>
        <w:t xml:space="preserve"> n. 标题</w:t>
      </w:r>
    </w:p>
    <w:p w14:paraId="5EF6BF12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11.3 媒体与流行</w:t>
      </w:r>
    </w:p>
    <w:p w14:paraId="32CB915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broadcast</w:t>
      </w:r>
      <w:r>
        <w:rPr>
          <w:rFonts w:ascii="Cambria" w:hAnsi="Cambria" w:eastAsia="等线"/>
          <w:b w:val="0"/>
          <w:i w:val="0"/>
          <w:sz w:val="21"/>
        </w:rPr>
        <w:t xml:space="preserve"> v./n. 广播；播出</w:t>
      </w:r>
    </w:p>
    <w:p w14:paraId="426328A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channel</w:t>
      </w:r>
      <w:r>
        <w:rPr>
          <w:rFonts w:ascii="Cambria" w:hAnsi="Cambria" w:eastAsia="等线"/>
          <w:b w:val="0"/>
          <w:i w:val="0"/>
          <w:sz w:val="21"/>
        </w:rPr>
        <w:t xml:space="preserve"> n. 频道；渠道</w:t>
      </w:r>
    </w:p>
    <w:p w14:paraId="27E61E7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documentary</w:t>
      </w:r>
      <w:r>
        <w:rPr>
          <w:rFonts w:ascii="Cambria" w:hAnsi="Cambria" w:eastAsia="等线"/>
          <w:b w:val="0"/>
          <w:i w:val="0"/>
          <w:sz w:val="21"/>
        </w:rPr>
        <w:t xml:space="preserve"> n. 纪录片</w:t>
      </w:r>
    </w:p>
    <w:p w14:paraId="0BF0C47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journalism</w:t>
      </w:r>
      <w:r>
        <w:rPr>
          <w:rFonts w:ascii="Cambria" w:hAnsi="Cambria" w:eastAsia="等线"/>
          <w:b w:val="0"/>
          <w:i w:val="0"/>
          <w:sz w:val="21"/>
        </w:rPr>
        <w:t xml:space="preserve"> n. 新闻业</w:t>
      </w:r>
    </w:p>
    <w:p w14:paraId="7A6DB0B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journalist / reporter</w:t>
      </w:r>
      <w:r>
        <w:rPr>
          <w:rFonts w:ascii="Cambria" w:hAnsi="Cambria" w:eastAsia="等线"/>
          <w:b w:val="0"/>
          <w:i w:val="0"/>
          <w:sz w:val="21"/>
        </w:rPr>
        <w:t xml:space="preserve"> n. 记者</w:t>
      </w:r>
    </w:p>
    <w:p w14:paraId="559EF47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press</w:t>
      </w:r>
      <w:r>
        <w:rPr>
          <w:rFonts w:ascii="Cambria" w:hAnsi="Cambria" w:eastAsia="等线"/>
          <w:b w:val="0"/>
          <w:i w:val="0"/>
          <w:sz w:val="21"/>
        </w:rPr>
        <w:t xml:space="preserve"> n. 新闻界；出版社 v. 按 🔁</w:t>
      </w:r>
    </w:p>
    <w:p w14:paraId="0015639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medium</w:t>
      </w:r>
      <w:r>
        <w:rPr>
          <w:rFonts w:ascii="Cambria" w:hAnsi="Cambria" w:eastAsia="等线"/>
          <w:b w:val="0"/>
          <w:i w:val="0"/>
          <w:sz w:val="21"/>
        </w:rPr>
        <w:t xml:space="preserve"> n. 媒介（复数 media）</w:t>
      </w:r>
    </w:p>
    <w:p w14:paraId="61B00EC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mass media</w:t>
      </w:r>
      <w:r>
        <w:rPr>
          <w:rFonts w:ascii="Cambria" w:hAnsi="Cambria" w:eastAsia="等线"/>
          <w:b w:val="0"/>
          <w:i w:val="0"/>
          <w:sz w:val="21"/>
        </w:rPr>
        <w:t xml:space="preserve"> 大众传媒</w:t>
      </w:r>
    </w:p>
    <w:p w14:paraId="3D0643E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social media</w:t>
      </w:r>
      <w:r>
        <w:rPr>
          <w:rFonts w:ascii="Cambria" w:hAnsi="Cambria" w:eastAsia="等线"/>
          <w:b w:val="0"/>
          <w:i w:val="0"/>
          <w:sz w:val="21"/>
        </w:rPr>
        <w:t xml:space="preserve"> 社交媒体</w:t>
      </w:r>
    </w:p>
    <w:p w14:paraId="31F8930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celebrity</w:t>
      </w:r>
      <w:r>
        <w:rPr>
          <w:rFonts w:ascii="Cambria" w:hAnsi="Cambria" w:eastAsia="等线"/>
          <w:b w:val="0"/>
          <w:i w:val="0"/>
          <w:sz w:val="21"/>
        </w:rPr>
        <w:t xml:space="preserve"> n. 名人</w:t>
      </w:r>
    </w:p>
    <w:p w14:paraId="229178F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fame</w:t>
      </w:r>
      <w:r>
        <w:rPr>
          <w:rFonts w:ascii="Cambria" w:hAnsi="Cambria" w:eastAsia="等线"/>
          <w:b w:val="0"/>
          <w:i w:val="0"/>
          <w:sz w:val="21"/>
        </w:rPr>
        <w:t xml:space="preserve"> n. 名声</w:t>
      </w:r>
    </w:p>
    <w:p w14:paraId="4428E91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famous</w:t>
      </w:r>
      <w:r>
        <w:rPr>
          <w:rFonts w:ascii="Cambria" w:hAnsi="Cambria" w:eastAsia="等线"/>
          <w:b w:val="0"/>
          <w:i w:val="0"/>
          <w:sz w:val="21"/>
        </w:rPr>
        <w:t xml:space="preserve"> adj. 著名的 — </w:t>
      </w:r>
      <w:r>
        <w:rPr>
          <w:rFonts w:ascii="Cambria" w:hAnsi="Cambria" w:eastAsia="等线"/>
          <w:b w:val="0"/>
          <w:i/>
          <w:sz w:val="21"/>
        </w:rPr>
        <w:t>be famous for</w:t>
      </w:r>
      <w:r>
        <w:rPr>
          <w:rFonts w:ascii="Cambria" w:hAnsi="Cambria" w:eastAsia="等线"/>
          <w:b w:val="0"/>
          <w:i w:val="0"/>
          <w:sz w:val="21"/>
        </w:rPr>
        <w:t xml:space="preserve"> 因…而著名</w:t>
      </w:r>
    </w:p>
    <w:p w14:paraId="2551D1D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reputation</w:t>
      </w:r>
      <w:r>
        <w:rPr>
          <w:rFonts w:ascii="Cambria" w:hAnsi="Cambria" w:eastAsia="等线"/>
          <w:b w:val="0"/>
          <w:i w:val="0"/>
          <w:sz w:val="21"/>
        </w:rPr>
        <w:t xml:space="preserve"> n. 声誉</w:t>
      </w:r>
    </w:p>
    <w:p w14:paraId="6C91B87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popular / popularity</w:t>
      </w:r>
      <w:r>
        <w:rPr>
          <w:rFonts w:ascii="Cambria" w:hAnsi="Cambria" w:eastAsia="等线"/>
          <w:b w:val="0"/>
          <w:i w:val="0"/>
          <w:sz w:val="21"/>
        </w:rPr>
        <w:t xml:space="preserve"> adj. 流行的 / n. 流行度</w:t>
      </w:r>
    </w:p>
    <w:p w14:paraId="5B45EB0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entertainment</w:t>
      </w:r>
      <w:r>
        <w:rPr>
          <w:rFonts w:ascii="Cambria" w:hAnsi="Cambria" w:eastAsia="等线"/>
          <w:b w:val="0"/>
          <w:i w:val="0"/>
          <w:sz w:val="21"/>
        </w:rPr>
        <w:t xml:space="preserve"> n. 娱乐</w:t>
      </w:r>
    </w:p>
    <w:p w14:paraId="4BD39A2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leisure</w:t>
      </w:r>
      <w:r>
        <w:rPr>
          <w:rFonts w:ascii="Cambria" w:hAnsi="Cambria" w:eastAsia="等线"/>
          <w:b w:val="0"/>
          <w:i w:val="0"/>
          <w:sz w:val="21"/>
        </w:rPr>
        <w:t xml:space="preserve"> n. 闲暇 — </w:t>
      </w:r>
      <w:r>
        <w:rPr>
          <w:rFonts w:ascii="Cambria" w:hAnsi="Cambria" w:eastAsia="等线"/>
          <w:b w:val="0"/>
          <w:i/>
          <w:sz w:val="21"/>
        </w:rPr>
        <w:t>leisure time</w:t>
      </w:r>
    </w:p>
    <w:p w14:paraId="385D592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hobby</w:t>
      </w:r>
      <w:r>
        <w:rPr>
          <w:rFonts w:ascii="Cambria" w:hAnsi="Cambria" w:eastAsia="等线"/>
          <w:b w:val="0"/>
          <w:i w:val="0"/>
          <w:sz w:val="21"/>
        </w:rPr>
        <w:t xml:space="preserve"> n. 爱好</w:t>
      </w:r>
    </w:p>
    <w:p w14:paraId="7DFEC32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recreation</w:t>
      </w:r>
      <w:r>
        <w:rPr>
          <w:rFonts w:ascii="Cambria" w:hAnsi="Cambria" w:eastAsia="等线"/>
          <w:b w:val="0"/>
          <w:i w:val="0"/>
          <w:sz w:val="21"/>
        </w:rPr>
        <w:t xml:space="preserve"> n. 消遣</w:t>
      </w:r>
    </w:p>
    <w:p w14:paraId="5C2C874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athlete</w:t>
      </w:r>
      <w:r>
        <w:rPr>
          <w:rFonts w:ascii="Cambria" w:hAnsi="Cambria" w:eastAsia="等线"/>
          <w:b w:val="0"/>
          <w:i w:val="0"/>
          <w:sz w:val="21"/>
        </w:rPr>
        <w:t xml:space="preserve"> n. 运动员</w:t>
      </w:r>
    </w:p>
    <w:p w14:paraId="45D4692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tournament</w:t>
      </w:r>
      <w:r>
        <w:rPr>
          <w:rFonts w:ascii="Cambria" w:hAnsi="Cambria" w:eastAsia="等线"/>
          <w:b w:val="0"/>
          <w:i w:val="0"/>
          <w:sz w:val="21"/>
        </w:rPr>
        <w:t xml:space="preserve"> n. 锦标赛</w:t>
      </w:r>
    </w:p>
    <w:p w14:paraId="31CEB28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championship</w:t>
      </w:r>
      <w:r>
        <w:rPr>
          <w:rFonts w:ascii="Cambria" w:hAnsi="Cambria" w:eastAsia="等线"/>
          <w:b w:val="0"/>
          <w:i w:val="0"/>
          <w:sz w:val="21"/>
        </w:rPr>
        <w:t xml:space="preserve"> n. 冠军赛</w:t>
      </w:r>
    </w:p>
    <w:p w14:paraId="7E3E256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referee</w:t>
      </w:r>
      <w:r>
        <w:rPr>
          <w:rFonts w:ascii="Cambria" w:hAnsi="Cambria" w:eastAsia="等线"/>
          <w:b w:val="0"/>
          <w:i w:val="0"/>
          <w:sz w:val="21"/>
        </w:rPr>
        <w:t xml:space="preserve"> n. 裁判</w:t>
      </w:r>
    </w:p>
    <w:p w14:paraId="27BE8505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辨析速记</w:t>
      </w:r>
      <w:r>
        <w:rPr>
          <w:rFonts w:ascii="Cambria" w:hAnsi="Cambria" w:eastAsia="等线"/>
          <w:b w:val="0"/>
          <w:i w:val="0"/>
          <w:sz w:val="20"/>
        </w:rPr>
        <w:t>：</w:t>
      </w:r>
      <w:r>
        <w:rPr>
          <w:rFonts w:ascii="Consolas" w:hAnsi="Consolas" w:eastAsia="等线"/>
          <w:b w:val="0"/>
          <w:i w:val="0"/>
          <w:color w:val="8B3A3A"/>
          <w:sz w:val="19"/>
        </w:rPr>
        <w:t>audience</w:t>
      </w:r>
      <w:r>
        <w:rPr>
          <w:rFonts w:ascii="Cambria" w:hAnsi="Cambria" w:eastAsia="等线"/>
          <w:b w:val="0"/>
          <w:i w:val="0"/>
          <w:sz w:val="20"/>
        </w:rPr>
        <w:t xml:space="preserve"> 是"一场演出的全体观众"，</w:t>
      </w:r>
      <w:r>
        <w:rPr>
          <w:rFonts w:ascii="Consolas" w:hAnsi="Consolas" w:eastAsia="等线"/>
          <w:b w:val="0"/>
          <w:i w:val="0"/>
          <w:color w:val="8B3A3A"/>
          <w:sz w:val="19"/>
        </w:rPr>
        <w:t>spectator</w:t>
      </w:r>
      <w:r>
        <w:rPr>
          <w:rFonts w:ascii="Cambria" w:hAnsi="Cambria" w:eastAsia="等线"/>
          <w:b w:val="0"/>
          <w:i w:val="0"/>
          <w:sz w:val="20"/>
        </w:rPr>
        <w:t xml:space="preserve"> 是"看比赛的一个观众"，</w:t>
      </w:r>
      <w:r>
        <w:rPr>
          <w:rFonts w:ascii="Consolas" w:hAnsi="Consolas" w:eastAsia="等线"/>
          <w:b w:val="0"/>
          <w:i w:val="0"/>
          <w:color w:val="8B3A3A"/>
          <w:sz w:val="19"/>
        </w:rPr>
        <w:t>viewer</w:t>
      </w:r>
      <w:r>
        <w:rPr>
          <w:rFonts w:ascii="Cambria" w:hAnsi="Cambria" w:eastAsia="等线"/>
          <w:b w:val="0"/>
          <w:i w:val="0"/>
          <w:sz w:val="20"/>
        </w:rPr>
        <w:t xml:space="preserve"> 是"电视观众"，</w:t>
      </w:r>
      <w:r>
        <w:rPr>
          <w:rFonts w:ascii="Consolas" w:hAnsi="Consolas" w:eastAsia="等线"/>
          <w:b w:val="0"/>
          <w:i w:val="0"/>
          <w:color w:val="8B3A3A"/>
          <w:sz w:val="19"/>
        </w:rPr>
        <w:t>listener</w:t>
      </w:r>
      <w:r>
        <w:rPr>
          <w:rFonts w:ascii="Cambria" w:hAnsi="Cambria" w:eastAsia="等线"/>
          <w:b w:val="0"/>
          <w:i w:val="0"/>
          <w:sz w:val="20"/>
        </w:rPr>
        <w:t xml:space="preserve"> 是"听众"。翻译"观众"时要看是什么场合。</w:t>
      </w:r>
    </w:p>
    <w:p w14:paraId="4A4394BC">
      <w:pPr>
        <w:pStyle w:val="4"/>
      </w:pPr>
      <w:bookmarkStart w:id="13" w:name="_Toc341"/>
      <w:r>
        <w:rPr>
          <w:rFonts w:ascii="Cambria" w:hAnsi="Cambria" w:eastAsia="等线"/>
          <w:b/>
          <w:i w:val="0"/>
          <w:color w:val="2E5A88"/>
          <w:sz w:val="30"/>
        </w:rPr>
        <w:t>12. 法律与犯罪</w:t>
      </w:r>
      <w:bookmarkEnd w:id="13"/>
    </w:p>
    <w:p w14:paraId="3C757E91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阅读"社会新闻/司法"专项。这节词不要求会拼，但</w:t>
      </w:r>
      <w:r>
        <w:rPr>
          <w:rFonts w:ascii="Cambria" w:hAnsi="Cambria" w:eastAsia="等线"/>
          <w:b/>
          <w:i w:val="0"/>
          <w:sz w:val="20"/>
        </w:rPr>
        <w:t>看到必须认</w:t>
      </w:r>
      <w:r>
        <w:rPr>
          <w:rFonts w:ascii="Cambria" w:hAnsi="Cambria" w:eastAsia="等线"/>
          <w:b w:val="0"/>
          <w:i w:val="0"/>
          <w:sz w:val="20"/>
        </w:rPr>
        <w:t>，否则整段读不懂。</w:t>
      </w:r>
    </w:p>
    <w:p w14:paraId="397708A3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链：违法 → 逮捕 → 审判 → 判决 → 惩罚</w:t>
      </w:r>
    </w:p>
    <w:p w14:paraId="6FF5B186">
      <w:r>
        <w:rPr>
          <w:rFonts w:ascii="Cambria" w:hAnsi="Cambria" w:eastAsia="等线"/>
          <w:b/>
          <w:i w:val="0"/>
          <w:sz w:val="21"/>
        </w:rPr>
        <w:t>crime → arrest → trial → verdict → sentence</w:t>
      </w:r>
    </w:p>
    <w:p w14:paraId="1EB03F42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12.1 法律与司法</w:t>
      </w:r>
    </w:p>
    <w:p w14:paraId="4F0C03F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law</w:t>
      </w:r>
      <w:r>
        <w:rPr>
          <w:rFonts w:ascii="Cambria" w:hAnsi="Cambria" w:eastAsia="等线"/>
          <w:b w:val="0"/>
          <w:i w:val="0"/>
          <w:sz w:val="21"/>
        </w:rPr>
        <w:t xml:space="preserve"> n. 法律；规律</w:t>
      </w:r>
    </w:p>
    <w:p w14:paraId="06CA8B3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legal / illegal</w:t>
      </w:r>
      <w:r>
        <w:rPr>
          <w:rFonts w:ascii="Cambria" w:hAnsi="Cambria" w:eastAsia="等线"/>
          <w:b w:val="0"/>
          <w:i w:val="0"/>
          <w:sz w:val="21"/>
        </w:rPr>
        <w:t xml:space="preserve"> adj. 合法的 / 非法的</w:t>
      </w:r>
    </w:p>
    <w:p w14:paraId="173EE45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lawful</w:t>
      </w:r>
      <w:r>
        <w:rPr>
          <w:rFonts w:ascii="Cambria" w:hAnsi="Cambria" w:eastAsia="等线"/>
          <w:b w:val="0"/>
          <w:i w:val="0"/>
          <w:sz w:val="21"/>
        </w:rPr>
        <w:t xml:space="preserve"> adj. 合法的</w:t>
      </w:r>
    </w:p>
    <w:p w14:paraId="6936C09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legislation</w:t>
      </w:r>
      <w:r>
        <w:rPr>
          <w:rFonts w:ascii="Cambria" w:hAnsi="Cambria" w:eastAsia="等线"/>
          <w:b w:val="0"/>
          <w:i w:val="0"/>
          <w:sz w:val="21"/>
        </w:rPr>
        <w:t xml:space="preserve"> n. 立法；法规</w:t>
      </w:r>
    </w:p>
    <w:p w14:paraId="22EC93A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constitution</w:t>
      </w:r>
      <w:r>
        <w:rPr>
          <w:rFonts w:ascii="Cambria" w:hAnsi="Cambria" w:eastAsia="等线"/>
          <w:b w:val="0"/>
          <w:i w:val="0"/>
          <w:sz w:val="21"/>
        </w:rPr>
        <w:t xml:space="preserve"> n. 宪法；构成</w:t>
      </w:r>
    </w:p>
    <w:p w14:paraId="0F3FF27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court</w:t>
      </w:r>
      <w:r>
        <w:rPr>
          <w:rFonts w:ascii="Cambria" w:hAnsi="Cambria" w:eastAsia="等线"/>
          <w:b w:val="0"/>
          <w:i w:val="0"/>
          <w:sz w:val="21"/>
        </w:rPr>
        <w:t xml:space="preserve"> n. 法庭；球场</w:t>
      </w:r>
    </w:p>
    <w:p w14:paraId="4B791F4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judge</w:t>
      </w:r>
      <w:r>
        <w:rPr>
          <w:rFonts w:ascii="Cambria" w:hAnsi="Cambria" w:eastAsia="等线"/>
          <w:b w:val="0"/>
          <w:i w:val="0"/>
          <w:sz w:val="21"/>
        </w:rPr>
        <w:t xml:space="preserve"> n. 法官 v. 判断 🔁</w:t>
      </w:r>
    </w:p>
    <w:p w14:paraId="687C890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jury</w:t>
      </w:r>
      <w:r>
        <w:rPr>
          <w:rFonts w:ascii="Cambria" w:hAnsi="Cambria" w:eastAsia="等线"/>
          <w:b w:val="0"/>
          <w:i w:val="0"/>
          <w:sz w:val="21"/>
        </w:rPr>
        <w:t xml:space="preserve"> n. 陪审团</w:t>
      </w:r>
    </w:p>
    <w:p w14:paraId="638D492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lawyer / attorney</w:t>
      </w:r>
      <w:r>
        <w:rPr>
          <w:rFonts w:ascii="Cambria" w:hAnsi="Cambria" w:eastAsia="等线"/>
          <w:b w:val="0"/>
          <w:i w:val="0"/>
          <w:sz w:val="21"/>
        </w:rPr>
        <w:t xml:space="preserve"> n. 律师</w:t>
      </w:r>
    </w:p>
    <w:p w14:paraId="724F0E9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counsel</w:t>
      </w:r>
      <w:r>
        <w:rPr>
          <w:rFonts w:ascii="Cambria" w:hAnsi="Cambria" w:eastAsia="等线"/>
          <w:b w:val="0"/>
          <w:i w:val="0"/>
          <w:sz w:val="21"/>
        </w:rPr>
        <w:t xml:space="preserve"> n. 律师；忠告</w:t>
      </w:r>
    </w:p>
    <w:p w14:paraId="5B023D9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sue</w:t>
      </w:r>
      <w:r>
        <w:rPr>
          <w:rFonts w:ascii="Cambria" w:hAnsi="Cambria" w:eastAsia="等线"/>
          <w:b w:val="0"/>
          <w:i w:val="0"/>
          <w:sz w:val="21"/>
        </w:rPr>
        <w:t xml:space="preserve"> v. 起诉 — </w:t>
      </w:r>
      <w:r>
        <w:rPr>
          <w:rFonts w:ascii="Cambria" w:hAnsi="Cambria" w:eastAsia="等线"/>
          <w:b w:val="0"/>
          <w:i/>
          <w:sz w:val="21"/>
        </w:rPr>
        <w:t>sue sb for</w:t>
      </w:r>
    </w:p>
    <w:p w14:paraId="370AF04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lawsuit</w:t>
      </w:r>
      <w:r>
        <w:rPr>
          <w:rFonts w:ascii="Cambria" w:hAnsi="Cambria" w:eastAsia="等线"/>
          <w:b w:val="0"/>
          <w:i w:val="0"/>
          <w:sz w:val="21"/>
        </w:rPr>
        <w:t xml:space="preserve"> n. 诉讼</w:t>
      </w:r>
    </w:p>
    <w:p w14:paraId="3155ADD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trial</w:t>
      </w:r>
      <w:r>
        <w:rPr>
          <w:rFonts w:ascii="Cambria" w:hAnsi="Cambria" w:eastAsia="等线"/>
          <w:b w:val="0"/>
          <w:i w:val="0"/>
          <w:sz w:val="21"/>
        </w:rPr>
        <w:t xml:space="preserve"> n. 审判；试验</w:t>
      </w:r>
    </w:p>
    <w:p w14:paraId="69F9685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evidence</w:t>
      </w:r>
      <w:r>
        <w:rPr>
          <w:rFonts w:ascii="Cambria" w:hAnsi="Cambria" w:eastAsia="等线"/>
          <w:b w:val="0"/>
          <w:i w:val="0"/>
          <w:sz w:val="21"/>
        </w:rPr>
        <w:t xml:space="preserve"> n. 证据</w:t>
      </w:r>
    </w:p>
    <w:p w14:paraId="4909C76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witness</w:t>
      </w:r>
      <w:r>
        <w:rPr>
          <w:rFonts w:ascii="Cambria" w:hAnsi="Cambria" w:eastAsia="等线"/>
          <w:b w:val="0"/>
          <w:i w:val="0"/>
          <w:sz w:val="21"/>
        </w:rPr>
        <w:t xml:space="preserve"> n. 证人 v. 目击</w:t>
      </w:r>
    </w:p>
    <w:p w14:paraId="1010F90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testify</w:t>
      </w:r>
      <w:r>
        <w:rPr>
          <w:rFonts w:ascii="Cambria" w:hAnsi="Cambria" w:eastAsia="等线"/>
          <w:b w:val="0"/>
          <w:i w:val="0"/>
          <w:sz w:val="21"/>
        </w:rPr>
        <w:t xml:space="preserve"> v. 作证</w:t>
      </w:r>
    </w:p>
    <w:p w14:paraId="76FE515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testimony</w:t>
      </w:r>
      <w:r>
        <w:rPr>
          <w:rFonts w:ascii="Cambria" w:hAnsi="Cambria" w:eastAsia="等线"/>
          <w:b w:val="0"/>
          <w:i w:val="0"/>
          <w:sz w:val="21"/>
        </w:rPr>
        <w:t xml:space="preserve"> n. 证词</w:t>
      </w:r>
    </w:p>
    <w:p w14:paraId="6B3788A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verdict</w:t>
      </w:r>
      <w:r>
        <w:rPr>
          <w:rFonts w:ascii="Cambria" w:hAnsi="Cambria" w:eastAsia="等线"/>
          <w:b w:val="0"/>
          <w:i w:val="0"/>
          <w:sz w:val="21"/>
        </w:rPr>
        <w:t xml:space="preserve"> n. 裁决</w:t>
      </w:r>
    </w:p>
    <w:p w14:paraId="5CB16C4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sentence</w:t>
      </w:r>
      <w:r>
        <w:rPr>
          <w:rFonts w:ascii="Cambria" w:hAnsi="Cambria" w:eastAsia="等线"/>
          <w:b w:val="0"/>
          <w:i w:val="0"/>
          <w:sz w:val="21"/>
        </w:rPr>
        <w:t xml:space="preserve"> n. 判决；句子 v. 判决 🔁</w:t>
      </w:r>
    </w:p>
    <w:p w14:paraId="4E9DEDD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convict</w:t>
      </w:r>
      <w:r>
        <w:rPr>
          <w:rFonts w:ascii="Cambria" w:hAnsi="Cambria" w:eastAsia="等线"/>
          <w:b w:val="0"/>
          <w:i w:val="0"/>
          <w:sz w:val="21"/>
        </w:rPr>
        <w:t xml:space="preserve"> v. 定罪 n. 罪犯</w:t>
      </w:r>
    </w:p>
    <w:p w14:paraId="40023E1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conviction</w:t>
      </w:r>
      <w:r>
        <w:rPr>
          <w:rFonts w:ascii="Cambria" w:hAnsi="Cambria" w:eastAsia="等线"/>
          <w:b w:val="0"/>
          <w:i w:val="0"/>
          <w:sz w:val="21"/>
        </w:rPr>
        <w:t xml:space="preserve"> n. 定罪；信念</w:t>
      </w:r>
    </w:p>
    <w:p w14:paraId="669D0C2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acquit</w:t>
      </w:r>
      <w:r>
        <w:rPr>
          <w:rFonts w:ascii="Cambria" w:hAnsi="Cambria" w:eastAsia="等线"/>
          <w:b w:val="0"/>
          <w:i w:val="0"/>
          <w:sz w:val="21"/>
        </w:rPr>
        <w:t xml:space="preserve"> v. 宣判无罪</w:t>
      </w:r>
    </w:p>
    <w:p w14:paraId="0D8AAA4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accuse</w:t>
      </w:r>
      <w:r>
        <w:rPr>
          <w:rFonts w:ascii="Cambria" w:hAnsi="Cambria" w:eastAsia="等线"/>
          <w:b w:val="0"/>
          <w:i w:val="0"/>
          <w:sz w:val="21"/>
        </w:rPr>
        <w:t xml:space="preserve"> v. 指控 — </w:t>
      </w:r>
      <w:r>
        <w:rPr>
          <w:rFonts w:ascii="Cambria" w:hAnsi="Cambria" w:eastAsia="等线"/>
          <w:b w:val="0"/>
          <w:i/>
          <w:sz w:val="21"/>
        </w:rPr>
        <w:t>accuse sb of</w:t>
      </w:r>
    </w:p>
    <w:p w14:paraId="0074F34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accusation</w:t>
      </w:r>
      <w:r>
        <w:rPr>
          <w:rFonts w:ascii="Cambria" w:hAnsi="Cambria" w:eastAsia="等线"/>
          <w:b w:val="0"/>
          <w:i w:val="0"/>
          <w:sz w:val="21"/>
        </w:rPr>
        <w:t xml:space="preserve"> n. 指控</w:t>
      </w:r>
    </w:p>
    <w:p w14:paraId="761AC34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charge</w:t>
      </w:r>
      <w:r>
        <w:rPr>
          <w:rFonts w:ascii="Cambria" w:hAnsi="Cambria" w:eastAsia="等线"/>
          <w:b w:val="0"/>
          <w:i w:val="0"/>
          <w:sz w:val="21"/>
        </w:rPr>
        <w:t xml:space="preserve"> v. 指控；收费 n. 指控 🔁</w:t>
      </w:r>
    </w:p>
    <w:p w14:paraId="36BB3FC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arrest</w:t>
      </w:r>
      <w:r>
        <w:rPr>
          <w:rFonts w:ascii="Cambria" w:hAnsi="Cambria" w:eastAsia="等线"/>
          <w:b w:val="0"/>
          <w:i w:val="0"/>
          <w:sz w:val="21"/>
        </w:rPr>
        <w:t xml:space="preserve"> v./n. 逮捕</w:t>
      </w:r>
    </w:p>
    <w:p w14:paraId="1A16509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detain</w:t>
      </w:r>
      <w:r>
        <w:rPr>
          <w:rFonts w:ascii="Cambria" w:hAnsi="Cambria" w:eastAsia="等线"/>
          <w:b w:val="0"/>
          <w:i w:val="0"/>
          <w:sz w:val="21"/>
        </w:rPr>
        <w:t xml:space="preserve"> v. 拘留</w:t>
      </w:r>
    </w:p>
    <w:p w14:paraId="38A7493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custody</w:t>
      </w:r>
      <w:r>
        <w:rPr>
          <w:rFonts w:ascii="Cambria" w:hAnsi="Cambria" w:eastAsia="等线"/>
          <w:b w:val="0"/>
          <w:i w:val="0"/>
          <w:sz w:val="21"/>
        </w:rPr>
        <w:t xml:space="preserve"> n. 拘留；监护权</w:t>
      </w:r>
    </w:p>
    <w:p w14:paraId="2B3F125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prison / jail</w:t>
      </w:r>
      <w:r>
        <w:rPr>
          <w:rFonts w:ascii="Cambria" w:hAnsi="Cambria" w:eastAsia="等线"/>
          <w:b w:val="0"/>
          <w:i w:val="0"/>
          <w:sz w:val="21"/>
        </w:rPr>
        <w:t xml:space="preserve"> n. 监狱</w:t>
      </w:r>
    </w:p>
    <w:p w14:paraId="45DDA432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12.2 犯罪与惩罚</w:t>
      </w:r>
    </w:p>
    <w:p w14:paraId="6111FD6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crime</w:t>
      </w:r>
      <w:r>
        <w:rPr>
          <w:rFonts w:ascii="Cambria" w:hAnsi="Cambria" w:eastAsia="等线"/>
          <w:b w:val="0"/>
          <w:i w:val="0"/>
          <w:sz w:val="21"/>
        </w:rPr>
        <w:t xml:space="preserve"> n. 犯罪</w:t>
      </w:r>
    </w:p>
    <w:p w14:paraId="6EC802D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criminal</w:t>
      </w:r>
      <w:r>
        <w:rPr>
          <w:rFonts w:ascii="Cambria" w:hAnsi="Cambria" w:eastAsia="等线"/>
          <w:b w:val="0"/>
          <w:i w:val="0"/>
          <w:sz w:val="21"/>
        </w:rPr>
        <w:t xml:space="preserve"> n. 罪犯 adj. 犯罪的</w:t>
      </w:r>
    </w:p>
    <w:p w14:paraId="3931101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offense</w:t>
      </w:r>
      <w:r>
        <w:rPr>
          <w:rFonts w:ascii="Cambria" w:hAnsi="Cambria" w:eastAsia="等线"/>
          <w:b w:val="0"/>
          <w:i w:val="0"/>
          <w:sz w:val="21"/>
        </w:rPr>
        <w:t xml:space="preserve"> n. 罪行；冒犯</w:t>
      </w:r>
    </w:p>
    <w:p w14:paraId="16F1C82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offender</w:t>
      </w:r>
      <w:r>
        <w:rPr>
          <w:rFonts w:ascii="Cambria" w:hAnsi="Cambria" w:eastAsia="等线"/>
          <w:b w:val="0"/>
          <w:i w:val="0"/>
          <w:sz w:val="21"/>
        </w:rPr>
        <w:t xml:space="preserve"> n. 罪犯</w:t>
      </w:r>
    </w:p>
    <w:p w14:paraId="7E70A81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victim</w:t>
      </w:r>
      <w:r>
        <w:rPr>
          <w:rFonts w:ascii="Cambria" w:hAnsi="Cambria" w:eastAsia="等线"/>
          <w:b w:val="0"/>
          <w:i w:val="0"/>
          <w:sz w:val="21"/>
        </w:rPr>
        <w:t xml:space="preserve"> n. 受害者</w:t>
      </w:r>
    </w:p>
    <w:p w14:paraId="367CD0D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theft</w:t>
      </w:r>
      <w:r>
        <w:rPr>
          <w:rFonts w:ascii="Cambria" w:hAnsi="Cambria" w:eastAsia="等线"/>
          <w:b w:val="0"/>
          <w:i w:val="0"/>
          <w:sz w:val="21"/>
        </w:rPr>
        <w:t xml:space="preserve"> n. 盗窃</w:t>
      </w:r>
    </w:p>
    <w:p w14:paraId="47E27C1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steal</w:t>
      </w:r>
      <w:r>
        <w:rPr>
          <w:rFonts w:ascii="Cambria" w:hAnsi="Cambria" w:eastAsia="等线"/>
          <w:b w:val="0"/>
          <w:i w:val="0"/>
          <w:sz w:val="21"/>
        </w:rPr>
        <w:t xml:space="preserve"> v. 偷 — </w:t>
      </w:r>
      <w:r>
        <w:rPr>
          <w:rFonts w:ascii="Cambria" w:hAnsi="Cambria" w:eastAsia="等线"/>
          <w:b w:val="0"/>
          <w:i/>
          <w:sz w:val="21"/>
        </w:rPr>
        <w:t>steal sth from sb</w:t>
      </w:r>
    </w:p>
    <w:p w14:paraId="504F20C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rob</w:t>
      </w:r>
      <w:r>
        <w:rPr>
          <w:rFonts w:ascii="Cambria" w:hAnsi="Cambria" w:eastAsia="等线"/>
          <w:b w:val="0"/>
          <w:i w:val="0"/>
          <w:sz w:val="21"/>
        </w:rPr>
        <w:t xml:space="preserve"> v. 抢劫 — </w:t>
      </w:r>
      <w:r>
        <w:rPr>
          <w:rFonts w:ascii="Cambria" w:hAnsi="Cambria" w:eastAsia="等线"/>
          <w:b w:val="0"/>
          <w:i/>
          <w:sz w:val="21"/>
        </w:rPr>
        <w:t>rob sb of sth</w:t>
      </w:r>
    </w:p>
    <w:p w14:paraId="1B85406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robbery</w:t>
      </w:r>
      <w:r>
        <w:rPr>
          <w:rFonts w:ascii="Cambria" w:hAnsi="Cambria" w:eastAsia="等线"/>
          <w:b w:val="0"/>
          <w:i w:val="0"/>
          <w:sz w:val="21"/>
        </w:rPr>
        <w:t xml:space="preserve"> n. 抢劫</w:t>
      </w:r>
    </w:p>
    <w:p w14:paraId="011B4C7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burglar / burglary</w:t>
      </w:r>
      <w:r>
        <w:rPr>
          <w:rFonts w:ascii="Cambria" w:hAnsi="Cambria" w:eastAsia="等线"/>
          <w:b w:val="0"/>
          <w:i w:val="0"/>
          <w:sz w:val="21"/>
        </w:rPr>
        <w:t xml:space="preserve"> n. 入室盗窃者 / 入室盗窃</w:t>
      </w:r>
    </w:p>
    <w:p w14:paraId="4D31757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fraud</w:t>
      </w:r>
      <w:r>
        <w:rPr>
          <w:rFonts w:ascii="Cambria" w:hAnsi="Cambria" w:eastAsia="等线"/>
          <w:b w:val="0"/>
          <w:i w:val="0"/>
          <w:sz w:val="21"/>
        </w:rPr>
        <w:t xml:space="preserve"> n. 欺诈</w:t>
      </w:r>
    </w:p>
    <w:p w14:paraId="3B2F426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bribe / bribery</w:t>
      </w:r>
      <w:r>
        <w:rPr>
          <w:rFonts w:ascii="Cambria" w:hAnsi="Cambria" w:eastAsia="等线"/>
          <w:b w:val="0"/>
          <w:i w:val="0"/>
          <w:sz w:val="21"/>
        </w:rPr>
        <w:t xml:space="preserve"> n. 贿赂 / 行贿</w:t>
      </w:r>
    </w:p>
    <w:p w14:paraId="78F43BD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smuggle / smuggling</w:t>
      </w:r>
      <w:r>
        <w:rPr>
          <w:rFonts w:ascii="Cambria" w:hAnsi="Cambria" w:eastAsia="等线"/>
          <w:b w:val="0"/>
          <w:i w:val="0"/>
          <w:sz w:val="21"/>
        </w:rPr>
        <w:t xml:space="preserve"> v. 走私 / n. 走私</w:t>
      </w:r>
    </w:p>
    <w:p w14:paraId="4BF9B61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murder</w:t>
      </w:r>
      <w:r>
        <w:rPr>
          <w:rFonts w:ascii="Cambria" w:hAnsi="Cambria" w:eastAsia="等线"/>
          <w:b w:val="0"/>
          <w:i w:val="0"/>
          <w:sz w:val="21"/>
        </w:rPr>
        <w:t xml:space="preserve"> n./v. 谋杀</w:t>
      </w:r>
    </w:p>
    <w:p w14:paraId="0E5B9F5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homicide</w:t>
      </w:r>
      <w:r>
        <w:rPr>
          <w:rFonts w:ascii="Cambria" w:hAnsi="Cambria" w:eastAsia="等线"/>
          <w:b w:val="0"/>
          <w:i w:val="0"/>
          <w:sz w:val="21"/>
        </w:rPr>
        <w:t xml:space="preserve"> n. 杀人（法律用语）</w:t>
      </w:r>
    </w:p>
    <w:p w14:paraId="362E40D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suicide</w:t>
      </w:r>
      <w:r>
        <w:rPr>
          <w:rFonts w:ascii="Cambria" w:hAnsi="Cambria" w:eastAsia="等线"/>
          <w:b w:val="0"/>
          <w:i w:val="0"/>
          <w:sz w:val="21"/>
        </w:rPr>
        <w:t xml:space="preserve"> n. 自杀</w:t>
      </w:r>
    </w:p>
    <w:p w14:paraId="68E95AD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violence / violent</w:t>
      </w:r>
      <w:r>
        <w:rPr>
          <w:rFonts w:ascii="Cambria" w:hAnsi="Cambria" w:eastAsia="等线"/>
          <w:b w:val="0"/>
          <w:i w:val="0"/>
          <w:sz w:val="21"/>
        </w:rPr>
        <w:t xml:space="preserve"> n. 暴力 / adj. 暴力的</w:t>
      </w:r>
    </w:p>
    <w:p w14:paraId="2317A7C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assault</w:t>
      </w:r>
      <w:r>
        <w:rPr>
          <w:rFonts w:ascii="Cambria" w:hAnsi="Cambria" w:eastAsia="等线"/>
          <w:b w:val="0"/>
          <w:i w:val="0"/>
          <w:sz w:val="21"/>
        </w:rPr>
        <w:t xml:space="preserve"> n./v. 袭击</w:t>
      </w:r>
    </w:p>
    <w:p w14:paraId="1FB95D4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abuse</w:t>
      </w:r>
      <w:r>
        <w:rPr>
          <w:rFonts w:ascii="Cambria" w:hAnsi="Cambria" w:eastAsia="等线"/>
          <w:b w:val="0"/>
          <w:i w:val="0"/>
          <w:sz w:val="21"/>
        </w:rPr>
        <w:t xml:space="preserve"> n./v. 虐待；滥用 — </w:t>
      </w:r>
      <w:r>
        <w:rPr>
          <w:rFonts w:ascii="Cambria" w:hAnsi="Cambria" w:eastAsia="等线"/>
          <w:b w:val="0"/>
          <w:i/>
          <w:sz w:val="21"/>
        </w:rPr>
        <w:t>drug abuse</w:t>
      </w:r>
    </w:p>
    <w:p w14:paraId="5C15B6C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kidnap</w:t>
      </w:r>
      <w:r>
        <w:rPr>
          <w:rFonts w:ascii="Cambria" w:hAnsi="Cambria" w:eastAsia="等线"/>
          <w:b w:val="0"/>
          <w:i w:val="0"/>
          <w:sz w:val="21"/>
        </w:rPr>
        <w:t xml:space="preserve"> v. 绑架</w:t>
      </w:r>
    </w:p>
    <w:p w14:paraId="5918021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hijack</w:t>
      </w:r>
      <w:r>
        <w:rPr>
          <w:rFonts w:ascii="Cambria" w:hAnsi="Cambria" w:eastAsia="等线"/>
          <w:b w:val="0"/>
          <w:i w:val="0"/>
          <w:sz w:val="21"/>
        </w:rPr>
        <w:t xml:space="preserve"> v. 劫持</w:t>
      </w:r>
    </w:p>
    <w:p w14:paraId="6341B62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terrorism / terrorist</w:t>
      </w:r>
      <w:r>
        <w:rPr>
          <w:rFonts w:ascii="Cambria" w:hAnsi="Cambria" w:eastAsia="等线"/>
          <w:b w:val="0"/>
          <w:i w:val="0"/>
          <w:sz w:val="21"/>
        </w:rPr>
        <w:t xml:space="preserve"> n. 恐怖主义 / 恐怖分子</w:t>
      </w:r>
    </w:p>
    <w:p w14:paraId="5C3203A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bomb</w:t>
      </w:r>
      <w:r>
        <w:rPr>
          <w:rFonts w:ascii="Cambria" w:hAnsi="Cambria" w:eastAsia="等线"/>
          <w:b w:val="0"/>
          <w:i w:val="0"/>
          <w:sz w:val="21"/>
        </w:rPr>
        <w:t xml:space="preserve"> n. 炸弹 v. 轰炸</w:t>
      </w:r>
    </w:p>
    <w:p w14:paraId="20227F5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explosion</w:t>
      </w:r>
      <w:r>
        <w:rPr>
          <w:rFonts w:ascii="Cambria" w:hAnsi="Cambria" w:eastAsia="等线"/>
          <w:b w:val="0"/>
          <w:i w:val="0"/>
          <w:sz w:val="21"/>
        </w:rPr>
        <w:t xml:space="preserve"> n. 爆炸</w:t>
      </w:r>
    </w:p>
    <w:p w14:paraId="76FF3E0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weapon</w:t>
      </w:r>
      <w:r>
        <w:rPr>
          <w:rFonts w:ascii="Cambria" w:hAnsi="Cambria" w:eastAsia="等线"/>
          <w:b w:val="0"/>
          <w:i w:val="0"/>
          <w:sz w:val="21"/>
        </w:rPr>
        <w:t xml:space="preserve"> n. 武器</w:t>
      </w:r>
    </w:p>
    <w:p w14:paraId="0068CD8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penalty</w:t>
      </w:r>
      <w:r>
        <w:rPr>
          <w:rFonts w:ascii="Cambria" w:hAnsi="Cambria" w:eastAsia="等线"/>
          <w:b w:val="0"/>
          <w:i w:val="0"/>
          <w:sz w:val="21"/>
        </w:rPr>
        <w:t xml:space="preserve"> n. 处罚；罚款</w:t>
      </w:r>
    </w:p>
    <w:p w14:paraId="65429B0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fine</w:t>
      </w:r>
      <w:r>
        <w:rPr>
          <w:rFonts w:ascii="Cambria" w:hAnsi="Cambria" w:eastAsia="等线"/>
          <w:b w:val="0"/>
          <w:i w:val="0"/>
          <w:sz w:val="21"/>
        </w:rPr>
        <w:t xml:space="preserve"> n. 罚款 adj. 好的；细微的 🔁</w:t>
      </w:r>
    </w:p>
    <w:p w14:paraId="0397138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punish / punishment</w:t>
      </w:r>
      <w:r>
        <w:rPr>
          <w:rFonts w:ascii="Cambria" w:hAnsi="Cambria" w:eastAsia="等线"/>
          <w:b w:val="0"/>
          <w:i w:val="0"/>
          <w:sz w:val="21"/>
        </w:rPr>
        <w:t xml:space="preserve"> v. 惩罚 / n. 惩罚</w:t>
      </w:r>
    </w:p>
    <w:p w14:paraId="57C757B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innocent</w:t>
      </w:r>
      <w:r>
        <w:rPr>
          <w:rFonts w:ascii="Cambria" w:hAnsi="Cambria" w:eastAsia="等线"/>
          <w:b w:val="0"/>
          <w:i w:val="0"/>
          <w:sz w:val="21"/>
        </w:rPr>
        <w:t xml:space="preserve"> adj. 无罪的；天真的</w:t>
      </w:r>
    </w:p>
    <w:p w14:paraId="4AC23EA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liability</w:t>
      </w:r>
      <w:r>
        <w:rPr>
          <w:rFonts w:ascii="Cambria" w:hAnsi="Cambria" w:eastAsia="等线"/>
          <w:b w:val="0"/>
          <w:i w:val="0"/>
          <w:sz w:val="21"/>
        </w:rPr>
        <w:t xml:space="preserve"> n. 责任；负债</w:t>
      </w:r>
    </w:p>
    <w:p w14:paraId="7BA46BB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liable</w:t>
      </w:r>
      <w:r>
        <w:rPr>
          <w:rFonts w:ascii="Cambria" w:hAnsi="Cambria" w:eastAsia="等线"/>
          <w:b w:val="0"/>
          <w:i w:val="0"/>
          <w:sz w:val="21"/>
        </w:rPr>
        <w:t xml:space="preserve"> adj. 有责任的 — </w:t>
      </w:r>
      <w:r>
        <w:rPr>
          <w:rFonts w:ascii="Cambria" w:hAnsi="Cambria" w:eastAsia="等线"/>
          <w:b w:val="0"/>
          <w:i/>
          <w:sz w:val="21"/>
        </w:rPr>
        <w:t>be liable for</w:t>
      </w:r>
    </w:p>
    <w:p w14:paraId="776BE31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obligation / duty</w:t>
      </w:r>
      <w:r>
        <w:rPr>
          <w:rFonts w:ascii="Cambria" w:hAnsi="Cambria" w:eastAsia="等线"/>
          <w:b w:val="0"/>
          <w:i w:val="0"/>
          <w:sz w:val="21"/>
        </w:rPr>
        <w:t xml:space="preserve"> n. 义务 / 职责</w:t>
      </w:r>
    </w:p>
    <w:p w14:paraId="30C7412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breach</w:t>
      </w:r>
      <w:r>
        <w:rPr>
          <w:rFonts w:ascii="Cambria" w:hAnsi="Cambria" w:eastAsia="等线"/>
          <w:b w:val="0"/>
          <w:i w:val="0"/>
          <w:sz w:val="21"/>
        </w:rPr>
        <w:t xml:space="preserve"> n./v. 违反；缺口 — </w:t>
      </w:r>
      <w:r>
        <w:rPr>
          <w:rFonts w:ascii="Cambria" w:hAnsi="Cambria" w:eastAsia="等线"/>
          <w:b w:val="0"/>
          <w:i/>
          <w:sz w:val="21"/>
        </w:rPr>
        <w:t>breach of contract</w:t>
      </w:r>
      <w:r>
        <w:rPr>
          <w:rFonts w:ascii="Cambria" w:hAnsi="Cambria" w:eastAsia="等线"/>
          <w:b w:val="0"/>
          <w:i w:val="0"/>
          <w:sz w:val="21"/>
        </w:rPr>
        <w:t xml:space="preserve"> 违约</w:t>
      </w:r>
    </w:p>
    <w:p w14:paraId="2A28286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violate / violation</w:t>
      </w:r>
      <w:r>
        <w:rPr>
          <w:rFonts w:ascii="Cambria" w:hAnsi="Cambria" w:eastAsia="等线"/>
          <w:b w:val="0"/>
          <w:i w:val="0"/>
          <w:sz w:val="21"/>
        </w:rPr>
        <w:t xml:space="preserve"> v. 违反 / n. 违反</w:t>
      </w:r>
    </w:p>
    <w:p w14:paraId="636AF3F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enforce / enforcement</w:t>
      </w:r>
      <w:r>
        <w:rPr>
          <w:rFonts w:ascii="Cambria" w:hAnsi="Cambria" w:eastAsia="等线"/>
          <w:b w:val="0"/>
          <w:i w:val="0"/>
          <w:sz w:val="21"/>
        </w:rPr>
        <w:t xml:space="preserve"> v. 执行 / n. 执法</w:t>
      </w:r>
    </w:p>
    <w:p w14:paraId="76F15EC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investigate / investigation</w:t>
      </w:r>
      <w:r>
        <w:rPr>
          <w:rFonts w:ascii="Cambria" w:hAnsi="Cambria" w:eastAsia="等线"/>
          <w:b w:val="0"/>
          <w:i w:val="0"/>
          <w:sz w:val="21"/>
        </w:rPr>
        <w:t xml:space="preserve"> v. 调查 / n. 调查</w:t>
      </w:r>
    </w:p>
    <w:p w14:paraId="1961872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inquiry</w:t>
      </w:r>
      <w:r>
        <w:rPr>
          <w:rFonts w:ascii="Cambria" w:hAnsi="Cambria" w:eastAsia="等线"/>
          <w:b w:val="0"/>
          <w:i w:val="0"/>
          <w:sz w:val="21"/>
        </w:rPr>
        <w:t xml:space="preserve"> n. 询问；调查</w:t>
      </w:r>
    </w:p>
    <w:p w14:paraId="256D9EA3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辨析速记</w:t>
      </w:r>
      <w:r>
        <w:rPr>
          <w:rFonts w:ascii="Cambria" w:hAnsi="Cambria" w:eastAsia="等线"/>
          <w:b w:val="0"/>
          <w:i w:val="0"/>
          <w:sz w:val="20"/>
        </w:rPr>
        <w:t>：</w:t>
      </w:r>
      <w:r>
        <w:rPr>
          <w:rFonts w:ascii="Consolas" w:hAnsi="Consolas" w:eastAsia="等线"/>
          <w:b w:val="0"/>
          <w:i w:val="0"/>
          <w:color w:val="8B3A3A"/>
          <w:sz w:val="19"/>
        </w:rPr>
        <w:t>rob</w:t>
      </w:r>
      <w:r>
        <w:rPr>
          <w:rFonts w:ascii="Cambria" w:hAnsi="Cambria" w:eastAsia="等线"/>
          <w:b w:val="0"/>
          <w:i w:val="0"/>
          <w:sz w:val="20"/>
        </w:rPr>
        <w:t xml:space="preserve"> 抢的是"人/地方"（rob a bank），</w:t>
      </w:r>
      <w:r>
        <w:rPr>
          <w:rFonts w:ascii="Consolas" w:hAnsi="Consolas" w:eastAsia="等线"/>
          <w:b w:val="0"/>
          <w:i w:val="0"/>
          <w:color w:val="8B3A3A"/>
          <w:sz w:val="19"/>
        </w:rPr>
        <w:t>steal</w:t>
      </w:r>
      <w:r>
        <w:rPr>
          <w:rFonts w:ascii="Cambria" w:hAnsi="Cambria" w:eastAsia="等线"/>
          <w:b w:val="0"/>
          <w:i w:val="0"/>
          <w:sz w:val="20"/>
        </w:rPr>
        <w:t xml:space="preserve"> 偷的是"东西"（steal money）。中文都说"抢/偷"，英语的宾语完全不同，这是完形高频陷阱。</w:t>
      </w:r>
    </w:p>
    <w:p w14:paraId="042D8750">
      <w:pPr>
        <w:pStyle w:val="4"/>
      </w:pPr>
      <w:bookmarkStart w:id="14" w:name="_Toc18557"/>
      <w:r>
        <w:rPr>
          <w:rFonts w:ascii="Cambria" w:hAnsi="Cambria" w:eastAsia="等线"/>
          <w:b/>
          <w:i w:val="0"/>
          <w:color w:val="2E5A88"/>
          <w:sz w:val="30"/>
        </w:rPr>
        <w:t>13. 饮食、消费与生活</w:t>
      </w:r>
      <w:bookmarkEnd w:id="14"/>
    </w:p>
    <w:p w14:paraId="4CA72AFA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听力"餐厅/购物"场景 + 阅读"消费主义"话题。</w:t>
      </w:r>
    </w:p>
    <w:p w14:paraId="1C10FC8E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链：点餐 → 买单 → 购物 → 消费 → 退货</w:t>
      </w:r>
    </w:p>
    <w:p w14:paraId="64F21867">
      <w:r>
        <w:rPr>
          <w:rFonts w:ascii="Cambria" w:hAnsi="Cambria" w:eastAsia="等线"/>
          <w:b/>
          <w:i w:val="0"/>
          <w:sz w:val="21"/>
        </w:rPr>
        <w:t>order → bill → purchase → consume → refund</w:t>
      </w:r>
    </w:p>
    <w:p w14:paraId="20CE8CC8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13.1 食物与烹饪</w:t>
      </w:r>
    </w:p>
    <w:p w14:paraId="7385F21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meal</w:t>
      </w:r>
      <w:r>
        <w:rPr>
          <w:rFonts w:ascii="Cambria" w:hAnsi="Cambria" w:eastAsia="等线"/>
          <w:b w:val="0"/>
          <w:i w:val="0"/>
          <w:sz w:val="21"/>
        </w:rPr>
        <w:t xml:space="preserve"> n. 一餐</w:t>
      </w:r>
    </w:p>
    <w:p w14:paraId="103F2C7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snack</w:t>
      </w:r>
      <w:r>
        <w:rPr>
          <w:rFonts w:ascii="Cambria" w:hAnsi="Cambria" w:eastAsia="等线"/>
          <w:b w:val="0"/>
          <w:i w:val="0"/>
          <w:sz w:val="21"/>
        </w:rPr>
        <w:t xml:space="preserve"> n. 零食</w:t>
      </w:r>
    </w:p>
    <w:p w14:paraId="1AC3A42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dessert</w:t>
      </w:r>
      <w:r>
        <w:rPr>
          <w:rFonts w:ascii="Cambria" w:hAnsi="Cambria" w:eastAsia="等线"/>
          <w:b w:val="0"/>
          <w:i w:val="0"/>
          <w:sz w:val="21"/>
        </w:rPr>
        <w:t xml:space="preserve"> n. 甜点（别和 desert 混）</w:t>
      </w:r>
    </w:p>
    <w:p w14:paraId="1C3894A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appetizer</w:t>
      </w:r>
      <w:r>
        <w:rPr>
          <w:rFonts w:ascii="Cambria" w:hAnsi="Cambria" w:eastAsia="等线"/>
          <w:b w:val="0"/>
          <w:i w:val="0"/>
          <w:sz w:val="21"/>
        </w:rPr>
        <w:t xml:space="preserve"> n. 开胃菜</w:t>
      </w:r>
    </w:p>
    <w:p w14:paraId="2EA9542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cuisine</w:t>
      </w:r>
      <w:r>
        <w:rPr>
          <w:rFonts w:ascii="Cambria" w:hAnsi="Cambria" w:eastAsia="等线"/>
          <w:b w:val="0"/>
          <w:i w:val="0"/>
          <w:sz w:val="21"/>
        </w:rPr>
        <w:t xml:space="preserve"> n. 烹饪风格；菜系</w:t>
      </w:r>
    </w:p>
    <w:p w14:paraId="298A919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recipe</w:t>
      </w:r>
      <w:r>
        <w:rPr>
          <w:rFonts w:ascii="Cambria" w:hAnsi="Cambria" w:eastAsia="等线"/>
          <w:b w:val="0"/>
          <w:i w:val="0"/>
          <w:sz w:val="21"/>
        </w:rPr>
        <w:t xml:space="preserve"> n. 食谱；秘诀</w:t>
      </w:r>
    </w:p>
    <w:p w14:paraId="1C0100D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ingredient</w:t>
      </w:r>
      <w:r>
        <w:rPr>
          <w:rFonts w:ascii="Cambria" w:hAnsi="Cambria" w:eastAsia="等线"/>
          <w:b w:val="0"/>
          <w:i w:val="0"/>
          <w:sz w:val="21"/>
        </w:rPr>
        <w:t xml:space="preserve"> n. 原料；成分</w:t>
      </w:r>
    </w:p>
    <w:p w14:paraId="2FF3196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flavor</w:t>
      </w:r>
      <w:r>
        <w:rPr>
          <w:rFonts w:ascii="Cambria" w:hAnsi="Cambria" w:eastAsia="等线"/>
          <w:b w:val="0"/>
          <w:i w:val="0"/>
          <w:sz w:val="21"/>
        </w:rPr>
        <w:t xml:space="preserve"> n. 味道</w:t>
      </w:r>
    </w:p>
    <w:p w14:paraId="0FBF9A8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taste</w:t>
      </w:r>
      <w:r>
        <w:rPr>
          <w:rFonts w:ascii="Cambria" w:hAnsi="Cambria" w:eastAsia="等线"/>
          <w:b w:val="0"/>
          <w:i w:val="0"/>
          <w:sz w:val="21"/>
        </w:rPr>
        <w:t xml:space="preserve"> n. 味道；品味 v. 品尝 🔁</w:t>
      </w:r>
    </w:p>
    <w:p w14:paraId="2C96CE4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delicious / tasty</w:t>
      </w:r>
      <w:r>
        <w:rPr>
          <w:rFonts w:ascii="Cambria" w:hAnsi="Cambria" w:eastAsia="等线"/>
          <w:b w:val="0"/>
          <w:i w:val="0"/>
          <w:sz w:val="21"/>
        </w:rPr>
        <w:t xml:space="preserve"> adj. 美味的</w:t>
      </w:r>
    </w:p>
    <w:p w14:paraId="1688797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spicy / sour / sweet / bitter / salty</w:t>
      </w:r>
      <w:r>
        <w:rPr>
          <w:rFonts w:ascii="Cambria" w:hAnsi="Cambria" w:eastAsia="等线"/>
          <w:b w:val="0"/>
          <w:i w:val="0"/>
          <w:sz w:val="21"/>
        </w:rPr>
        <w:t xml:space="preserve"> adj. 辣的 / 酸的 / 甜的 / 苦的 / 咸的</w:t>
      </w:r>
    </w:p>
    <w:p w14:paraId="0830385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fresh / stale / rotten</w:t>
      </w:r>
      <w:r>
        <w:rPr>
          <w:rFonts w:ascii="Cambria" w:hAnsi="Cambria" w:eastAsia="等线"/>
          <w:b w:val="0"/>
          <w:i w:val="0"/>
          <w:sz w:val="21"/>
        </w:rPr>
        <w:t xml:space="preserve"> adj. 新鲜的 / 不新鲜的 / 腐烂的</w:t>
      </w:r>
    </w:p>
    <w:p w14:paraId="51EF0AF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raw / cooked</w:t>
      </w:r>
      <w:r>
        <w:rPr>
          <w:rFonts w:ascii="Cambria" w:hAnsi="Cambria" w:eastAsia="等线"/>
          <w:b w:val="0"/>
          <w:i w:val="0"/>
          <w:sz w:val="21"/>
        </w:rPr>
        <w:t xml:space="preserve"> adj. 生的 / 熟的</w:t>
      </w:r>
    </w:p>
    <w:p w14:paraId="2E7692E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fried / roasted / boiled / baked</w:t>
      </w:r>
      <w:r>
        <w:rPr>
          <w:rFonts w:ascii="Cambria" w:hAnsi="Cambria" w:eastAsia="等线"/>
          <w:b w:val="0"/>
          <w:i w:val="0"/>
          <w:sz w:val="21"/>
        </w:rPr>
        <w:t xml:space="preserve"> adj. 油炸的 / 烤的 / 水煮的 / 烘焙的</w:t>
      </w:r>
    </w:p>
    <w:p w14:paraId="11D64DC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grill / steam</w:t>
      </w:r>
      <w:r>
        <w:rPr>
          <w:rFonts w:ascii="Cambria" w:hAnsi="Cambria" w:eastAsia="等线"/>
          <w:b w:val="0"/>
          <w:i w:val="0"/>
          <w:sz w:val="21"/>
        </w:rPr>
        <w:t xml:space="preserve"> v. 烧烤 / 蒸</w:t>
      </w:r>
    </w:p>
    <w:p w14:paraId="52D9C24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chef</w:t>
      </w:r>
      <w:r>
        <w:rPr>
          <w:rFonts w:ascii="Cambria" w:hAnsi="Cambria" w:eastAsia="等线"/>
          <w:b w:val="0"/>
          <w:i w:val="0"/>
          <w:sz w:val="21"/>
        </w:rPr>
        <w:t xml:space="preserve"> n. 主厨</w:t>
      </w:r>
    </w:p>
    <w:p w14:paraId="5558BFC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restaurant / cafeteria / canteen</w:t>
      </w:r>
      <w:r>
        <w:rPr>
          <w:rFonts w:ascii="Cambria" w:hAnsi="Cambria" w:eastAsia="等线"/>
          <w:b w:val="0"/>
          <w:i w:val="0"/>
          <w:sz w:val="21"/>
        </w:rPr>
        <w:t xml:space="preserve"> n. 餐厅 / 自助食堂 / 食堂</w:t>
      </w:r>
    </w:p>
    <w:p w14:paraId="6AEC09C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menu</w:t>
      </w:r>
      <w:r>
        <w:rPr>
          <w:rFonts w:ascii="Cambria" w:hAnsi="Cambria" w:eastAsia="等线"/>
          <w:b w:val="0"/>
          <w:i w:val="0"/>
          <w:sz w:val="21"/>
        </w:rPr>
        <w:t xml:space="preserve"> n. 菜单</w:t>
      </w:r>
    </w:p>
    <w:p w14:paraId="380D23F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order</w:t>
      </w:r>
      <w:r>
        <w:rPr>
          <w:rFonts w:ascii="Cambria" w:hAnsi="Cambria" w:eastAsia="等线"/>
          <w:b w:val="0"/>
          <w:i w:val="0"/>
          <w:sz w:val="21"/>
        </w:rPr>
        <w:t xml:space="preserve"> v. 点单；订购 n. 订单；顺序 🔁</w:t>
      </w:r>
    </w:p>
    <w:p w14:paraId="5415BC6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serve</w:t>
      </w:r>
      <w:r>
        <w:rPr>
          <w:rFonts w:ascii="Cambria" w:hAnsi="Cambria" w:eastAsia="等线"/>
          <w:b w:val="0"/>
          <w:i w:val="0"/>
          <w:sz w:val="21"/>
        </w:rPr>
        <w:t xml:space="preserve"> v. 上菜；服务；起…作用 🔁</w:t>
      </w:r>
    </w:p>
    <w:p w14:paraId="034008C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tip</w:t>
      </w:r>
      <w:r>
        <w:rPr>
          <w:rFonts w:ascii="Cambria" w:hAnsi="Cambria" w:eastAsia="等线"/>
          <w:b w:val="0"/>
          <w:i w:val="0"/>
          <w:sz w:val="21"/>
        </w:rPr>
        <w:t xml:space="preserve"> n. 小费；提示 v. 给小费 🔁</w:t>
      </w:r>
    </w:p>
    <w:p w14:paraId="17E786A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bill / check</w:t>
      </w:r>
      <w:r>
        <w:rPr>
          <w:rFonts w:ascii="Cambria" w:hAnsi="Cambria" w:eastAsia="等线"/>
          <w:b w:val="0"/>
          <w:i w:val="0"/>
          <w:sz w:val="21"/>
        </w:rPr>
        <w:t xml:space="preserve"> n. 账单</w:t>
      </w:r>
    </w:p>
    <w:p w14:paraId="1016E03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takeaway</w:t>
      </w:r>
      <w:r>
        <w:rPr>
          <w:rFonts w:ascii="Cambria" w:hAnsi="Cambria" w:eastAsia="等线"/>
          <w:b w:val="0"/>
          <w:i w:val="0"/>
          <w:sz w:val="21"/>
        </w:rPr>
        <w:t xml:space="preserve"> n. 外带食物</w:t>
      </w:r>
    </w:p>
    <w:p w14:paraId="645ABB3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delivery</w:t>
      </w:r>
      <w:r>
        <w:rPr>
          <w:rFonts w:ascii="Cambria" w:hAnsi="Cambria" w:eastAsia="等线"/>
          <w:b w:val="0"/>
          <w:i w:val="0"/>
          <w:sz w:val="21"/>
        </w:rPr>
        <w:t xml:space="preserve"> n. 配送</w:t>
      </w:r>
    </w:p>
    <w:p w14:paraId="12A627B3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13.2 购物与消费</w:t>
      </w:r>
    </w:p>
    <w:p w14:paraId="5DEAC49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grocery</w:t>
      </w:r>
      <w:r>
        <w:rPr>
          <w:rFonts w:ascii="Cambria" w:hAnsi="Cambria" w:eastAsia="等线"/>
          <w:b w:val="0"/>
          <w:i w:val="0"/>
          <w:sz w:val="21"/>
        </w:rPr>
        <w:t xml:space="preserve"> n. 食品杂货</w:t>
      </w:r>
    </w:p>
    <w:p w14:paraId="5963AC3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supermarket</w:t>
      </w:r>
      <w:r>
        <w:rPr>
          <w:rFonts w:ascii="Cambria" w:hAnsi="Cambria" w:eastAsia="等线"/>
          <w:b w:val="0"/>
          <w:i w:val="0"/>
          <w:sz w:val="21"/>
        </w:rPr>
        <w:t xml:space="preserve"> n. 超市</w:t>
      </w:r>
    </w:p>
    <w:p w14:paraId="0887F6B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shopping</w:t>
      </w:r>
      <w:r>
        <w:rPr>
          <w:rFonts w:ascii="Cambria" w:hAnsi="Cambria" w:eastAsia="等线"/>
          <w:b w:val="0"/>
          <w:i w:val="0"/>
          <w:sz w:val="21"/>
        </w:rPr>
        <w:t xml:space="preserve"> n. 购物</w:t>
      </w:r>
    </w:p>
    <w:p w14:paraId="69AE376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sale</w:t>
      </w:r>
      <w:r>
        <w:rPr>
          <w:rFonts w:ascii="Cambria" w:hAnsi="Cambria" w:eastAsia="等线"/>
          <w:b w:val="0"/>
          <w:i w:val="0"/>
          <w:sz w:val="21"/>
        </w:rPr>
        <w:t xml:space="preserve"> n. 销售；促销 — </w:t>
      </w:r>
      <w:r>
        <w:rPr>
          <w:rFonts w:ascii="Cambria" w:hAnsi="Cambria" w:eastAsia="等线"/>
          <w:b w:val="0"/>
          <w:i/>
          <w:sz w:val="21"/>
        </w:rPr>
        <w:t>on sale</w:t>
      </w:r>
      <w:r>
        <w:rPr>
          <w:rFonts w:ascii="Cambria" w:hAnsi="Cambria" w:eastAsia="等线"/>
          <w:b w:val="0"/>
          <w:i w:val="0"/>
          <w:sz w:val="21"/>
        </w:rPr>
        <w:t xml:space="preserve"> 打折出售</w:t>
      </w:r>
    </w:p>
    <w:p w14:paraId="48848E2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bargain</w:t>
      </w:r>
      <w:r>
        <w:rPr>
          <w:rFonts w:ascii="Cambria" w:hAnsi="Cambria" w:eastAsia="等线"/>
          <w:b w:val="0"/>
          <w:i w:val="0"/>
          <w:sz w:val="21"/>
        </w:rPr>
        <w:t xml:space="preserve"> n. 便宜货 v. 讨价还价</w:t>
      </w:r>
    </w:p>
    <w:p w14:paraId="716CDBF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discount</w:t>
      </w:r>
      <w:r>
        <w:rPr>
          <w:rFonts w:ascii="Cambria" w:hAnsi="Cambria" w:eastAsia="等线"/>
          <w:b w:val="0"/>
          <w:i w:val="0"/>
          <w:sz w:val="21"/>
        </w:rPr>
        <w:t xml:space="preserve"> n. 折扣</w:t>
      </w:r>
    </w:p>
    <w:p w14:paraId="08DAA08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refund</w:t>
      </w:r>
      <w:r>
        <w:rPr>
          <w:rFonts w:ascii="Cambria" w:hAnsi="Cambria" w:eastAsia="等线"/>
          <w:b w:val="0"/>
          <w:i w:val="0"/>
          <w:sz w:val="21"/>
        </w:rPr>
        <w:t xml:space="preserve"> n./v. 退款</w:t>
      </w:r>
    </w:p>
    <w:p w14:paraId="0C63D02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return</w:t>
      </w:r>
      <w:r>
        <w:rPr>
          <w:rFonts w:ascii="Cambria" w:hAnsi="Cambria" w:eastAsia="等线"/>
          <w:b w:val="0"/>
          <w:i w:val="0"/>
          <w:sz w:val="21"/>
        </w:rPr>
        <w:t xml:space="preserve"> v. 退货；返回</w:t>
      </w:r>
    </w:p>
    <w:p w14:paraId="0F85004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exchange</w:t>
      </w:r>
      <w:r>
        <w:rPr>
          <w:rFonts w:ascii="Cambria" w:hAnsi="Cambria" w:eastAsia="等线"/>
          <w:b w:val="0"/>
          <w:i w:val="0"/>
          <w:sz w:val="21"/>
        </w:rPr>
        <w:t xml:space="preserve"> v. 换货；交换</w:t>
      </w:r>
    </w:p>
    <w:p w14:paraId="69D0553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payment</w:t>
      </w:r>
      <w:r>
        <w:rPr>
          <w:rFonts w:ascii="Cambria" w:hAnsi="Cambria" w:eastAsia="等线"/>
          <w:b w:val="0"/>
          <w:i w:val="0"/>
          <w:sz w:val="21"/>
        </w:rPr>
        <w:t xml:space="preserve"> n. 支付</w:t>
      </w:r>
    </w:p>
    <w:p w14:paraId="3C749AD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cash</w:t>
      </w:r>
      <w:r>
        <w:rPr>
          <w:rFonts w:ascii="Cambria" w:hAnsi="Cambria" w:eastAsia="等线"/>
          <w:b w:val="0"/>
          <w:i w:val="0"/>
          <w:sz w:val="21"/>
        </w:rPr>
        <w:t xml:space="preserve"> n. 现金</w:t>
      </w:r>
    </w:p>
    <w:p w14:paraId="48B7754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coin / note</w:t>
      </w:r>
      <w:r>
        <w:rPr>
          <w:rFonts w:ascii="Cambria" w:hAnsi="Cambria" w:eastAsia="等线"/>
          <w:b w:val="0"/>
          <w:i w:val="0"/>
          <w:sz w:val="21"/>
        </w:rPr>
        <w:t xml:space="preserve"> n. 硬币 / 纸币</w:t>
      </w:r>
    </w:p>
    <w:p w14:paraId="5B5B571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wallet / purse</w:t>
      </w:r>
      <w:r>
        <w:rPr>
          <w:rFonts w:ascii="Cambria" w:hAnsi="Cambria" w:eastAsia="等线"/>
          <w:b w:val="0"/>
          <w:i w:val="0"/>
          <w:sz w:val="21"/>
        </w:rPr>
        <w:t xml:space="preserve"> n. 钱包</w:t>
      </w:r>
    </w:p>
    <w:p w14:paraId="549B672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budget</w:t>
      </w:r>
      <w:r>
        <w:rPr>
          <w:rFonts w:ascii="Cambria" w:hAnsi="Cambria" w:eastAsia="等线"/>
          <w:b w:val="0"/>
          <w:i w:val="0"/>
          <w:sz w:val="21"/>
        </w:rPr>
        <w:t xml:space="preserve"> n. 预算</w:t>
      </w:r>
    </w:p>
    <w:p w14:paraId="34E10BB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afford</w:t>
      </w:r>
      <w:r>
        <w:rPr>
          <w:rFonts w:ascii="Cambria" w:hAnsi="Cambria" w:eastAsia="等线"/>
          <w:b w:val="0"/>
          <w:i w:val="0"/>
          <w:sz w:val="21"/>
        </w:rPr>
        <w:t xml:space="preserve"> v. 买得起</w:t>
      </w:r>
    </w:p>
    <w:p w14:paraId="490E5FE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expensive / cheap / costly</w:t>
      </w:r>
      <w:r>
        <w:rPr>
          <w:rFonts w:ascii="Cambria" w:hAnsi="Cambria" w:eastAsia="等线"/>
          <w:b w:val="0"/>
          <w:i w:val="0"/>
          <w:sz w:val="21"/>
        </w:rPr>
        <w:t xml:space="preserve"> adj. 贵的 / 便宜的 / 昂贵的</w:t>
      </w:r>
    </w:p>
    <w:p w14:paraId="13CF001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valuable / worthless</w:t>
      </w:r>
      <w:r>
        <w:rPr>
          <w:rFonts w:ascii="Cambria" w:hAnsi="Cambria" w:eastAsia="等线"/>
          <w:b w:val="0"/>
          <w:i w:val="0"/>
          <w:sz w:val="21"/>
        </w:rPr>
        <w:t xml:space="preserve"> adj. 值钱的 / 一文不值的</w:t>
      </w:r>
    </w:p>
    <w:p w14:paraId="5ED5D64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luxury</w:t>
      </w:r>
      <w:r>
        <w:rPr>
          <w:rFonts w:ascii="Cambria" w:hAnsi="Cambria" w:eastAsia="等线"/>
          <w:b w:val="0"/>
          <w:i w:val="0"/>
          <w:sz w:val="21"/>
        </w:rPr>
        <w:t xml:space="preserve"> n. 奢侈品</w:t>
      </w:r>
    </w:p>
    <w:p w14:paraId="6D68A2C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necessity</w:t>
      </w:r>
      <w:r>
        <w:rPr>
          <w:rFonts w:ascii="Cambria" w:hAnsi="Cambria" w:eastAsia="等线"/>
          <w:b w:val="0"/>
          <w:i w:val="0"/>
          <w:sz w:val="21"/>
        </w:rPr>
        <w:t xml:space="preserve"> n. 必需品</w:t>
      </w:r>
    </w:p>
    <w:p w14:paraId="292CE07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essential</w:t>
      </w:r>
      <w:r>
        <w:rPr>
          <w:rFonts w:ascii="Cambria" w:hAnsi="Cambria" w:eastAsia="等线"/>
          <w:b w:val="0"/>
          <w:i w:val="0"/>
          <w:sz w:val="21"/>
        </w:rPr>
        <w:t xml:space="preserve"> adj. 必不可少的 — </w:t>
      </w:r>
      <w:r>
        <w:rPr>
          <w:rFonts w:ascii="Cambria" w:hAnsi="Cambria" w:eastAsia="等线"/>
          <w:b w:val="0"/>
          <w:i/>
          <w:sz w:val="21"/>
        </w:rPr>
        <w:t>be essential to</w:t>
      </w:r>
    </w:p>
    <w:p w14:paraId="2CBA179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trend</w:t>
      </w:r>
      <w:r>
        <w:rPr>
          <w:rFonts w:ascii="Cambria" w:hAnsi="Cambria" w:eastAsia="等线"/>
          <w:b w:val="0"/>
          <w:i w:val="0"/>
          <w:sz w:val="21"/>
        </w:rPr>
        <w:t xml:space="preserve"> n. 趋势</w:t>
      </w:r>
    </w:p>
    <w:p w14:paraId="05B60C5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fashion / fashionable</w:t>
      </w:r>
      <w:r>
        <w:rPr>
          <w:rFonts w:ascii="Cambria" w:hAnsi="Cambria" w:eastAsia="等线"/>
          <w:b w:val="0"/>
          <w:i w:val="0"/>
          <w:sz w:val="21"/>
        </w:rPr>
        <w:t xml:space="preserve"> n. 时尚 / adj. 时髦的</w:t>
      </w:r>
    </w:p>
    <w:p w14:paraId="6F47D9F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style</w:t>
      </w:r>
      <w:r>
        <w:rPr>
          <w:rFonts w:ascii="Cambria" w:hAnsi="Cambria" w:eastAsia="等线"/>
          <w:b w:val="0"/>
          <w:i w:val="0"/>
          <w:sz w:val="21"/>
        </w:rPr>
        <w:t xml:space="preserve"> n. 风格</w:t>
      </w:r>
    </w:p>
    <w:p w14:paraId="3163296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quality</w:t>
      </w:r>
      <w:r>
        <w:rPr>
          <w:rFonts w:ascii="Cambria" w:hAnsi="Cambria" w:eastAsia="等线"/>
          <w:b w:val="0"/>
          <w:i w:val="0"/>
          <w:sz w:val="21"/>
        </w:rPr>
        <w:t xml:space="preserve"> n. 质量；品质</w:t>
      </w:r>
    </w:p>
    <w:p w14:paraId="7D437B3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standard</w:t>
      </w:r>
      <w:r>
        <w:rPr>
          <w:rFonts w:ascii="Cambria" w:hAnsi="Cambria" w:eastAsia="等线"/>
          <w:b w:val="0"/>
          <w:i w:val="0"/>
          <w:sz w:val="21"/>
        </w:rPr>
        <w:t xml:space="preserve"> n. 标准</w:t>
      </w:r>
    </w:p>
    <w:p w14:paraId="1907A63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consumption</w:t>
      </w:r>
      <w:r>
        <w:rPr>
          <w:rFonts w:ascii="Cambria" w:hAnsi="Cambria" w:eastAsia="等线"/>
          <w:b w:val="0"/>
          <w:i w:val="0"/>
          <w:sz w:val="21"/>
        </w:rPr>
        <w:t xml:space="preserve"> n. 消费</w:t>
      </w:r>
    </w:p>
    <w:p w14:paraId="5509E98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consumerism</w:t>
      </w:r>
      <w:r>
        <w:rPr>
          <w:rFonts w:ascii="Cambria" w:hAnsi="Cambria" w:eastAsia="等线"/>
          <w:b w:val="0"/>
          <w:i w:val="0"/>
          <w:sz w:val="21"/>
        </w:rPr>
        <w:t xml:space="preserve"> n. 消费主义</w:t>
      </w:r>
    </w:p>
    <w:p w14:paraId="26E00BAF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记忆钩子</w:t>
      </w:r>
      <w:r>
        <w:rPr>
          <w:rFonts w:ascii="Cambria" w:hAnsi="Cambria" w:eastAsia="等线"/>
          <w:b w:val="0"/>
          <w:i w:val="0"/>
          <w:sz w:val="20"/>
        </w:rPr>
        <w:t>：</w:t>
      </w:r>
      <w:r>
        <w:rPr>
          <w:rFonts w:ascii="Consolas" w:hAnsi="Consolas" w:eastAsia="等线"/>
          <w:b w:val="0"/>
          <w:i w:val="0"/>
          <w:color w:val="8B3A3A"/>
          <w:sz w:val="19"/>
        </w:rPr>
        <w:t>on sale</w:t>
      </w:r>
      <w:r>
        <w:rPr>
          <w:rFonts w:ascii="Cambria" w:hAnsi="Cambria" w:eastAsia="等线"/>
          <w:b w:val="0"/>
          <w:i w:val="0"/>
          <w:sz w:val="20"/>
        </w:rPr>
        <w:t xml:space="preserve"> = 打折，</w:t>
      </w:r>
      <w:r>
        <w:rPr>
          <w:rFonts w:ascii="Consolas" w:hAnsi="Consolas" w:eastAsia="等线"/>
          <w:b w:val="0"/>
          <w:i w:val="0"/>
          <w:color w:val="8B3A3A"/>
          <w:sz w:val="19"/>
        </w:rPr>
        <w:t>for sale</w:t>
      </w:r>
      <w:r>
        <w:rPr>
          <w:rFonts w:ascii="Cambria" w:hAnsi="Cambria" w:eastAsia="等线"/>
          <w:b w:val="0"/>
          <w:i w:val="0"/>
          <w:sz w:val="20"/>
        </w:rPr>
        <w:t xml:space="preserve"> = 待售，</w:t>
      </w:r>
      <w:r>
        <w:rPr>
          <w:rFonts w:ascii="Consolas" w:hAnsi="Consolas" w:eastAsia="等线"/>
          <w:b w:val="0"/>
          <w:i w:val="0"/>
          <w:color w:val="8B3A3A"/>
          <w:sz w:val="19"/>
        </w:rPr>
        <w:t>sale</w:t>
      </w:r>
      <w:r>
        <w:rPr>
          <w:rFonts w:ascii="Cambria" w:hAnsi="Cambria" w:eastAsia="等线"/>
          <w:b w:val="0"/>
          <w:i w:val="0"/>
          <w:sz w:val="20"/>
        </w:rPr>
        <w:t xml:space="preserve"> 本身是"销售"。听力里 </w:t>
      </w:r>
      <w:r>
        <w:rPr>
          <w:rFonts w:ascii="Cambria" w:hAnsi="Cambria" w:eastAsia="等线"/>
          <w:b w:val="0"/>
          <w:i/>
          <w:sz w:val="20"/>
        </w:rPr>
        <w:t>It's on sale</w:t>
      </w:r>
      <w:r>
        <w:rPr>
          <w:rFonts w:ascii="Cambria" w:hAnsi="Cambria" w:eastAsia="等线"/>
          <w:b w:val="0"/>
          <w:i w:val="0"/>
          <w:sz w:val="20"/>
        </w:rPr>
        <w:t xml:space="preserve"> 后面通常跟着价格对比题。</w:t>
      </w:r>
    </w:p>
    <w:p w14:paraId="5248BA1A">
      <w:pPr>
        <w:pStyle w:val="4"/>
      </w:pPr>
      <w:bookmarkStart w:id="15" w:name="_Toc27758"/>
      <w:r>
        <w:rPr>
          <w:rFonts w:ascii="Cambria" w:hAnsi="Cambria" w:eastAsia="等线"/>
          <w:b/>
          <w:i w:val="0"/>
          <w:color w:val="2E5A88"/>
          <w:sz w:val="30"/>
        </w:rPr>
        <w:t>14. 时间、数量与程度</w:t>
      </w:r>
      <w:bookmarkEnd w:id="15"/>
    </w:p>
    <w:p w14:paraId="1D7D81FB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这类词单看简单，但</w:t>
      </w:r>
      <w:r>
        <w:rPr>
          <w:rFonts w:ascii="Cambria" w:hAnsi="Cambria" w:eastAsia="等线"/>
          <w:b/>
          <w:i w:val="0"/>
          <w:sz w:val="20"/>
        </w:rPr>
        <w:t>阅读题干和选项</w:t>
      </w:r>
      <w:r>
        <w:rPr>
          <w:rFonts w:ascii="Cambria" w:hAnsi="Cambria" w:eastAsia="等线"/>
          <w:b w:val="0"/>
          <w:i w:val="0"/>
          <w:sz w:val="20"/>
        </w:rPr>
        <w:t>里密度极高，错一个就选错。按"三张小网"记。</w:t>
      </w:r>
    </w:p>
    <w:p w14:paraId="292B90B1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14.1 时间网</w:t>
      </w:r>
    </w:p>
    <w:p w14:paraId="73FC46BB">
      <w:r>
        <w:rPr>
          <w:rFonts w:ascii="Cambria" w:hAnsi="Cambria" w:eastAsia="等线"/>
          <w:b/>
          <w:i w:val="0"/>
          <w:sz w:val="21"/>
        </w:rPr>
        <w:t>先后</w:t>
      </w:r>
      <w:r>
        <w:rPr>
          <w:rFonts w:ascii="Cambria" w:hAnsi="Cambria" w:eastAsia="等线"/>
          <w:b w:val="0"/>
          <w:i w:val="0"/>
          <w:sz w:val="21"/>
        </w:rPr>
        <w:t>：</w:t>
      </w:r>
      <w:r>
        <w:rPr>
          <w:rFonts w:ascii="Cambria" w:hAnsi="Cambria" w:eastAsia="等线"/>
          <w:b/>
          <w:i w:val="0"/>
          <w:sz w:val="21"/>
        </w:rPr>
        <w:t>ancient</w:t>
      </w:r>
      <w:r>
        <w:rPr>
          <w:rFonts w:ascii="Cambria" w:hAnsi="Cambria" w:eastAsia="等线"/>
          <w:b w:val="0"/>
          <w:i w:val="0"/>
          <w:sz w:val="21"/>
        </w:rPr>
        <w:t xml:space="preserve"> 古代的 → </w:t>
      </w:r>
      <w:r>
        <w:rPr>
          <w:rFonts w:ascii="Cambria" w:hAnsi="Cambria" w:eastAsia="等线"/>
          <w:b/>
          <w:i w:val="0"/>
          <w:sz w:val="21"/>
        </w:rPr>
        <w:t>contemporary</w:t>
      </w:r>
      <w:r>
        <w:rPr>
          <w:rFonts w:ascii="Cambria" w:hAnsi="Cambria" w:eastAsia="等线"/>
          <w:b w:val="0"/>
          <w:i w:val="0"/>
          <w:sz w:val="21"/>
        </w:rPr>
        <w:t xml:space="preserve"> 当代的 → </w:t>
      </w:r>
      <w:r>
        <w:rPr>
          <w:rFonts w:ascii="Cambria" w:hAnsi="Cambria" w:eastAsia="等线"/>
          <w:b/>
          <w:i w:val="0"/>
          <w:sz w:val="21"/>
        </w:rPr>
        <w:t>modern</w:t>
      </w:r>
      <w:r>
        <w:rPr>
          <w:rFonts w:ascii="Cambria" w:hAnsi="Cambria" w:eastAsia="等线"/>
          <w:b w:val="0"/>
          <w:i w:val="0"/>
          <w:sz w:val="21"/>
        </w:rPr>
        <w:t xml:space="preserve"> 现代的 → </w:t>
      </w:r>
      <w:r>
        <w:rPr>
          <w:rFonts w:ascii="Cambria" w:hAnsi="Cambria" w:eastAsia="等线"/>
          <w:b/>
          <w:i w:val="0"/>
          <w:sz w:val="21"/>
        </w:rPr>
        <w:t>current</w:t>
      </w:r>
      <w:r>
        <w:rPr>
          <w:rFonts w:ascii="Cambria" w:hAnsi="Cambria" w:eastAsia="等线"/>
          <w:b w:val="0"/>
          <w:i w:val="0"/>
          <w:sz w:val="21"/>
        </w:rPr>
        <w:t xml:space="preserve"> 当前的 → </w:t>
      </w:r>
      <w:r>
        <w:rPr>
          <w:rFonts w:ascii="Cambria" w:hAnsi="Cambria" w:eastAsia="等线"/>
          <w:b/>
          <w:i w:val="0"/>
          <w:sz w:val="21"/>
        </w:rPr>
        <w:t>recent</w:t>
      </w:r>
      <w:r>
        <w:rPr>
          <w:rFonts w:ascii="Cambria" w:hAnsi="Cambria" w:eastAsia="等线"/>
          <w:b w:val="0"/>
          <w:i w:val="0"/>
          <w:sz w:val="21"/>
        </w:rPr>
        <w:t xml:space="preserve"> 最近的 → </w:t>
      </w:r>
      <w:r>
        <w:rPr>
          <w:rFonts w:ascii="Cambria" w:hAnsi="Cambria" w:eastAsia="等线"/>
          <w:b/>
          <w:i w:val="0"/>
          <w:sz w:val="21"/>
        </w:rPr>
        <w:t>present</w:t>
      </w:r>
      <w:r>
        <w:rPr>
          <w:rFonts w:ascii="Cambria" w:hAnsi="Cambria" w:eastAsia="等线"/>
          <w:b w:val="0"/>
          <w:i w:val="0"/>
          <w:sz w:val="21"/>
        </w:rPr>
        <w:t xml:space="preserve"> 现在的</w:t>
      </w:r>
    </w:p>
    <w:p w14:paraId="7F302C62">
      <w:r>
        <w:rPr>
          <w:rFonts w:ascii="Cambria" w:hAnsi="Cambria" w:eastAsia="等线"/>
          <w:b/>
          <w:i w:val="0"/>
          <w:sz w:val="21"/>
        </w:rPr>
        <w:t>前后</w:t>
      </w:r>
      <w:r>
        <w:rPr>
          <w:rFonts w:ascii="Cambria" w:hAnsi="Cambria" w:eastAsia="等线"/>
          <w:b w:val="0"/>
          <w:i w:val="0"/>
          <w:sz w:val="21"/>
        </w:rPr>
        <w:t>：</w:t>
      </w:r>
      <w:r>
        <w:rPr>
          <w:rFonts w:ascii="Cambria" w:hAnsi="Cambria" w:eastAsia="等线"/>
          <w:b/>
          <w:i w:val="0"/>
          <w:sz w:val="21"/>
        </w:rPr>
        <w:t>previous</w:t>
      </w:r>
      <w:r>
        <w:rPr>
          <w:rFonts w:ascii="Cambria" w:hAnsi="Cambria" w:eastAsia="等线"/>
          <w:b w:val="0"/>
          <w:i w:val="0"/>
          <w:sz w:val="21"/>
        </w:rPr>
        <w:t xml:space="preserve"> 先前的 / </w:t>
      </w:r>
      <w:r>
        <w:rPr>
          <w:rFonts w:ascii="Cambria" w:hAnsi="Cambria" w:eastAsia="等线"/>
          <w:b/>
          <w:i w:val="0"/>
          <w:sz w:val="21"/>
        </w:rPr>
        <w:t>former</w:t>
      </w:r>
      <w:r>
        <w:rPr>
          <w:rFonts w:ascii="Cambria" w:hAnsi="Cambria" w:eastAsia="等线"/>
          <w:b w:val="0"/>
          <w:i w:val="0"/>
          <w:sz w:val="21"/>
        </w:rPr>
        <w:t xml:space="preserve"> 前者的 / </w:t>
      </w:r>
      <w:r>
        <w:rPr>
          <w:rFonts w:ascii="Cambria" w:hAnsi="Cambria" w:eastAsia="等线"/>
          <w:b/>
          <w:i w:val="0"/>
          <w:sz w:val="21"/>
        </w:rPr>
        <w:t>latter</w:t>
      </w:r>
      <w:r>
        <w:rPr>
          <w:rFonts w:ascii="Cambria" w:hAnsi="Cambria" w:eastAsia="等线"/>
          <w:b w:val="0"/>
          <w:i w:val="0"/>
          <w:sz w:val="21"/>
        </w:rPr>
        <w:t xml:space="preserve"> 后者的 / </w:t>
      </w:r>
      <w:r>
        <w:rPr>
          <w:rFonts w:ascii="Cambria" w:hAnsi="Cambria" w:eastAsia="等线"/>
          <w:b/>
          <w:i w:val="0"/>
          <w:sz w:val="21"/>
        </w:rPr>
        <w:t>prior</w:t>
      </w:r>
      <w:r>
        <w:rPr>
          <w:rFonts w:ascii="Cambria" w:hAnsi="Cambria" w:eastAsia="等线"/>
          <w:b w:val="0"/>
          <w:i w:val="0"/>
          <w:sz w:val="21"/>
        </w:rPr>
        <w:t xml:space="preserve"> 在前的（</w:t>
      </w:r>
      <w:r>
        <w:rPr>
          <w:rFonts w:ascii="Cambria" w:hAnsi="Cambria" w:eastAsia="等线"/>
          <w:b w:val="0"/>
          <w:i/>
          <w:sz w:val="21"/>
        </w:rPr>
        <w:t>prior to</w:t>
      </w:r>
      <w:r>
        <w:rPr>
          <w:rFonts w:ascii="Cambria" w:hAnsi="Cambria" w:eastAsia="等线"/>
          <w:b w:val="0"/>
          <w:i w:val="0"/>
          <w:sz w:val="21"/>
        </w:rPr>
        <w:t xml:space="preserve"> 在…之前）</w:t>
      </w:r>
    </w:p>
    <w:p w14:paraId="4F073829">
      <w:r>
        <w:rPr>
          <w:rFonts w:ascii="Cambria" w:hAnsi="Cambria" w:eastAsia="等线"/>
          <w:b/>
          <w:i w:val="0"/>
          <w:sz w:val="21"/>
        </w:rPr>
        <w:t>时长</w:t>
      </w:r>
      <w:r>
        <w:rPr>
          <w:rFonts w:ascii="Cambria" w:hAnsi="Cambria" w:eastAsia="等线"/>
          <w:b w:val="0"/>
          <w:i w:val="0"/>
          <w:sz w:val="21"/>
        </w:rPr>
        <w:t>：</w:t>
      </w:r>
      <w:r>
        <w:rPr>
          <w:rFonts w:ascii="Cambria" w:hAnsi="Cambria" w:eastAsia="等线"/>
          <w:b/>
          <w:i w:val="0"/>
          <w:sz w:val="21"/>
        </w:rPr>
        <w:t>temporary</w:t>
      </w:r>
      <w:r>
        <w:rPr>
          <w:rFonts w:ascii="Cambria" w:hAnsi="Cambria" w:eastAsia="等线"/>
          <w:b w:val="0"/>
          <w:i w:val="0"/>
          <w:sz w:val="21"/>
        </w:rPr>
        <w:t xml:space="preserve"> 暂时的 / </w:t>
      </w:r>
      <w:r>
        <w:rPr>
          <w:rFonts w:ascii="Cambria" w:hAnsi="Cambria" w:eastAsia="等线"/>
          <w:b/>
          <w:i w:val="0"/>
          <w:sz w:val="21"/>
        </w:rPr>
        <w:t>permanent</w:t>
      </w:r>
      <w:r>
        <w:rPr>
          <w:rFonts w:ascii="Cambria" w:hAnsi="Cambria" w:eastAsia="等线"/>
          <w:b w:val="0"/>
          <w:i w:val="0"/>
          <w:sz w:val="21"/>
        </w:rPr>
        <w:t xml:space="preserve"> 永久的 / </w:t>
      </w:r>
      <w:r>
        <w:rPr>
          <w:rFonts w:ascii="Cambria" w:hAnsi="Cambria" w:eastAsia="等线"/>
          <w:b/>
          <w:i w:val="0"/>
          <w:sz w:val="21"/>
        </w:rPr>
        <w:t>brief</w:t>
      </w:r>
      <w:r>
        <w:rPr>
          <w:rFonts w:ascii="Cambria" w:hAnsi="Cambria" w:eastAsia="等线"/>
          <w:b w:val="0"/>
          <w:i w:val="0"/>
          <w:sz w:val="21"/>
        </w:rPr>
        <w:t xml:space="preserve"> 短暂的 / </w:t>
      </w:r>
      <w:r>
        <w:rPr>
          <w:rFonts w:ascii="Cambria" w:hAnsi="Cambria" w:eastAsia="等线"/>
          <w:b/>
          <w:i w:val="0"/>
          <w:sz w:val="21"/>
        </w:rPr>
        <w:t>instant</w:t>
      </w:r>
      <w:r>
        <w:rPr>
          <w:rFonts w:ascii="Cambria" w:hAnsi="Cambria" w:eastAsia="等线"/>
          <w:b w:val="0"/>
          <w:i w:val="0"/>
          <w:sz w:val="21"/>
        </w:rPr>
        <w:t xml:space="preserve"> 立即的 / </w:t>
      </w:r>
      <w:r>
        <w:rPr>
          <w:rFonts w:ascii="Cambria" w:hAnsi="Cambria" w:eastAsia="等线"/>
          <w:b/>
          <w:i w:val="0"/>
          <w:sz w:val="21"/>
        </w:rPr>
        <w:t>immediate</w:t>
      </w:r>
      <w:r>
        <w:rPr>
          <w:rFonts w:ascii="Cambria" w:hAnsi="Cambria" w:eastAsia="等线"/>
          <w:b w:val="0"/>
          <w:i w:val="0"/>
          <w:sz w:val="21"/>
        </w:rPr>
        <w:t xml:space="preserve"> 立刻的 / </w:t>
      </w:r>
      <w:r>
        <w:rPr>
          <w:rFonts w:ascii="Cambria" w:hAnsi="Cambria" w:eastAsia="等线"/>
          <w:b/>
          <w:i w:val="0"/>
          <w:sz w:val="21"/>
        </w:rPr>
        <w:t>eventual</w:t>
      </w:r>
      <w:r>
        <w:rPr>
          <w:rFonts w:ascii="Cambria" w:hAnsi="Cambria" w:eastAsia="等线"/>
          <w:b w:val="0"/>
          <w:i w:val="0"/>
          <w:sz w:val="21"/>
        </w:rPr>
        <w:t xml:space="preserve"> 最终的</w:t>
      </w:r>
    </w:p>
    <w:p w14:paraId="62E54AF3">
      <w:r>
        <w:rPr>
          <w:rFonts w:ascii="Cambria" w:hAnsi="Cambria" w:eastAsia="等线"/>
          <w:b/>
          <w:i w:val="0"/>
          <w:sz w:val="21"/>
        </w:rPr>
        <w:t>频率</w:t>
      </w:r>
      <w:r>
        <w:rPr>
          <w:rFonts w:ascii="Cambria" w:hAnsi="Cambria" w:eastAsia="等线"/>
          <w:b w:val="0"/>
          <w:i w:val="0"/>
          <w:sz w:val="21"/>
        </w:rPr>
        <w:t>：</w:t>
      </w:r>
      <w:r>
        <w:rPr>
          <w:rFonts w:ascii="Cambria" w:hAnsi="Cambria" w:eastAsia="等线"/>
          <w:b/>
          <w:i w:val="0"/>
          <w:sz w:val="21"/>
        </w:rPr>
        <w:t>frequent</w:t>
      </w:r>
      <w:r>
        <w:rPr>
          <w:rFonts w:ascii="Cambria" w:hAnsi="Cambria" w:eastAsia="等线"/>
          <w:b w:val="0"/>
          <w:i w:val="0"/>
          <w:sz w:val="21"/>
        </w:rPr>
        <w:t xml:space="preserve"> 频繁的 / </w:t>
      </w:r>
      <w:r>
        <w:rPr>
          <w:rFonts w:ascii="Cambria" w:hAnsi="Cambria" w:eastAsia="等线"/>
          <w:b/>
          <w:i w:val="0"/>
          <w:sz w:val="21"/>
        </w:rPr>
        <w:t>occasional</w:t>
      </w:r>
      <w:r>
        <w:rPr>
          <w:rFonts w:ascii="Cambria" w:hAnsi="Cambria" w:eastAsia="等线"/>
          <w:b w:val="0"/>
          <w:i w:val="0"/>
          <w:sz w:val="21"/>
        </w:rPr>
        <w:t xml:space="preserve"> 偶尔的 / </w:t>
      </w:r>
      <w:r>
        <w:rPr>
          <w:rFonts w:ascii="Cambria" w:hAnsi="Cambria" w:eastAsia="等线"/>
          <w:b/>
          <w:i w:val="0"/>
          <w:sz w:val="21"/>
        </w:rPr>
        <w:t>constant</w:t>
      </w:r>
      <w:r>
        <w:rPr>
          <w:rFonts w:ascii="Cambria" w:hAnsi="Cambria" w:eastAsia="等线"/>
          <w:b w:val="0"/>
          <w:i w:val="0"/>
          <w:sz w:val="21"/>
        </w:rPr>
        <w:t xml:space="preserve"> 不断的 / </w:t>
      </w:r>
      <w:r>
        <w:rPr>
          <w:rFonts w:ascii="Cambria" w:hAnsi="Cambria" w:eastAsia="等线"/>
          <w:b/>
          <w:i w:val="0"/>
          <w:sz w:val="21"/>
        </w:rPr>
        <w:t>continuous</w:t>
      </w:r>
      <w:r>
        <w:rPr>
          <w:rFonts w:ascii="Cambria" w:hAnsi="Cambria" w:eastAsia="等线"/>
          <w:b w:val="0"/>
          <w:i w:val="0"/>
          <w:sz w:val="21"/>
        </w:rPr>
        <w:t xml:space="preserve"> 连续不断的 / </w:t>
      </w:r>
      <w:r>
        <w:rPr>
          <w:rFonts w:ascii="Cambria" w:hAnsi="Cambria" w:eastAsia="等线"/>
          <w:b/>
          <w:i w:val="0"/>
          <w:sz w:val="21"/>
        </w:rPr>
        <w:t>continual</w:t>
      </w:r>
      <w:r>
        <w:rPr>
          <w:rFonts w:ascii="Cambria" w:hAnsi="Cambria" w:eastAsia="等线"/>
          <w:b w:val="0"/>
          <w:i w:val="0"/>
          <w:sz w:val="21"/>
        </w:rPr>
        <w:t xml:space="preserve"> 反复发生的 / </w:t>
      </w:r>
      <w:r>
        <w:rPr>
          <w:rFonts w:ascii="Cambria" w:hAnsi="Cambria" w:eastAsia="等线"/>
          <w:b/>
          <w:i w:val="0"/>
          <w:sz w:val="21"/>
        </w:rPr>
        <w:t>periodic</w:t>
      </w:r>
      <w:r>
        <w:rPr>
          <w:rFonts w:ascii="Cambria" w:hAnsi="Cambria" w:eastAsia="等线"/>
          <w:b w:val="0"/>
          <w:i w:val="0"/>
          <w:sz w:val="21"/>
        </w:rPr>
        <w:t xml:space="preserve"> 周期性的 / </w:t>
      </w:r>
      <w:r>
        <w:rPr>
          <w:rFonts w:ascii="Cambria" w:hAnsi="Cambria" w:eastAsia="等线"/>
          <w:b/>
          <w:i w:val="0"/>
          <w:sz w:val="21"/>
        </w:rPr>
        <w:t>annual</w:t>
      </w:r>
      <w:r>
        <w:rPr>
          <w:rFonts w:ascii="Cambria" w:hAnsi="Cambria" w:eastAsia="等线"/>
          <w:b w:val="0"/>
          <w:i w:val="0"/>
          <w:sz w:val="21"/>
        </w:rPr>
        <w:t xml:space="preserve"> 每年的 / </w:t>
      </w:r>
      <w:r>
        <w:rPr>
          <w:rFonts w:ascii="Cambria" w:hAnsi="Cambria" w:eastAsia="等线"/>
          <w:b/>
          <w:i w:val="0"/>
          <w:sz w:val="21"/>
        </w:rPr>
        <w:t>monthly</w:t>
      </w:r>
      <w:r>
        <w:rPr>
          <w:rFonts w:ascii="Cambria" w:hAnsi="Cambria" w:eastAsia="等线"/>
          <w:b w:val="0"/>
          <w:i w:val="0"/>
          <w:sz w:val="21"/>
        </w:rPr>
        <w:t xml:space="preserve"> 每月的</w:t>
      </w:r>
    </w:p>
    <w:p w14:paraId="3D064B12">
      <w:r>
        <w:rPr>
          <w:rFonts w:ascii="Cambria" w:hAnsi="Cambria" w:eastAsia="等线"/>
          <w:b/>
          <w:i w:val="0"/>
          <w:sz w:val="21"/>
        </w:rPr>
        <w:t>节奏</w:t>
      </w:r>
      <w:r>
        <w:rPr>
          <w:rFonts w:ascii="Cambria" w:hAnsi="Cambria" w:eastAsia="等线"/>
          <w:b w:val="0"/>
          <w:i w:val="0"/>
          <w:sz w:val="21"/>
        </w:rPr>
        <w:t>：</w:t>
      </w:r>
      <w:r>
        <w:rPr>
          <w:rFonts w:ascii="Cambria" w:hAnsi="Cambria" w:eastAsia="等线"/>
          <w:b/>
          <w:i w:val="0"/>
          <w:sz w:val="21"/>
        </w:rPr>
        <w:t>gradual</w:t>
      </w:r>
      <w:r>
        <w:rPr>
          <w:rFonts w:ascii="Cambria" w:hAnsi="Cambria" w:eastAsia="等线"/>
          <w:b w:val="0"/>
          <w:i w:val="0"/>
          <w:sz w:val="21"/>
        </w:rPr>
        <w:t xml:space="preserve"> 逐渐的 / </w:t>
      </w:r>
      <w:r>
        <w:rPr>
          <w:rFonts w:ascii="Cambria" w:hAnsi="Cambria" w:eastAsia="等线"/>
          <w:b/>
          <w:i w:val="0"/>
          <w:sz w:val="21"/>
        </w:rPr>
        <w:t>sudden</w:t>
      </w:r>
      <w:r>
        <w:rPr>
          <w:rFonts w:ascii="Cambria" w:hAnsi="Cambria" w:eastAsia="等线"/>
          <w:b w:val="0"/>
          <w:i w:val="0"/>
          <w:sz w:val="21"/>
        </w:rPr>
        <w:t xml:space="preserve"> 突然的 / </w:t>
      </w:r>
      <w:r>
        <w:rPr>
          <w:rFonts w:ascii="Cambria" w:hAnsi="Cambria" w:eastAsia="等线"/>
          <w:b/>
          <w:i w:val="0"/>
          <w:sz w:val="21"/>
        </w:rPr>
        <w:t>simultaneous</w:t>
      </w:r>
      <w:r>
        <w:rPr>
          <w:rFonts w:ascii="Cambria" w:hAnsi="Cambria" w:eastAsia="等线"/>
          <w:b w:val="0"/>
          <w:i w:val="0"/>
          <w:sz w:val="21"/>
        </w:rPr>
        <w:t xml:space="preserve"> 同时的 / </w:t>
      </w:r>
      <w:r>
        <w:rPr>
          <w:rFonts w:ascii="Cambria" w:hAnsi="Cambria" w:eastAsia="等线"/>
          <w:b/>
          <w:i w:val="0"/>
          <w:sz w:val="21"/>
        </w:rPr>
        <w:t>punctual</w:t>
      </w:r>
      <w:r>
        <w:rPr>
          <w:rFonts w:ascii="Cambria" w:hAnsi="Cambria" w:eastAsia="等线"/>
          <w:b w:val="0"/>
          <w:i w:val="0"/>
          <w:sz w:val="21"/>
        </w:rPr>
        <w:t xml:space="preserve"> 准时的</w:t>
      </w:r>
    </w:p>
    <w:p w14:paraId="2406391C">
      <w:r>
        <w:rPr>
          <w:rFonts w:ascii="Cambria" w:hAnsi="Cambria" w:eastAsia="等线"/>
          <w:b/>
          <w:i w:val="0"/>
          <w:sz w:val="21"/>
        </w:rPr>
        <w:t>单位</w:t>
      </w:r>
      <w:r>
        <w:rPr>
          <w:rFonts w:ascii="Cambria" w:hAnsi="Cambria" w:eastAsia="等线"/>
          <w:b w:val="0"/>
          <w:i w:val="0"/>
          <w:sz w:val="21"/>
        </w:rPr>
        <w:t>：</w:t>
      </w:r>
      <w:r>
        <w:rPr>
          <w:rFonts w:ascii="Cambria" w:hAnsi="Cambria" w:eastAsia="等线"/>
          <w:b/>
          <w:i w:val="0"/>
          <w:sz w:val="21"/>
        </w:rPr>
        <w:t>decade</w:t>
      </w:r>
      <w:r>
        <w:rPr>
          <w:rFonts w:ascii="Cambria" w:hAnsi="Cambria" w:eastAsia="等线"/>
          <w:b w:val="0"/>
          <w:i w:val="0"/>
          <w:sz w:val="21"/>
        </w:rPr>
        <w:t xml:space="preserve"> 十年 / </w:t>
      </w:r>
      <w:r>
        <w:rPr>
          <w:rFonts w:ascii="Cambria" w:hAnsi="Cambria" w:eastAsia="等线"/>
          <w:b/>
          <w:i w:val="0"/>
          <w:sz w:val="21"/>
        </w:rPr>
        <w:t>century</w:t>
      </w:r>
      <w:r>
        <w:rPr>
          <w:rFonts w:ascii="Cambria" w:hAnsi="Cambria" w:eastAsia="等线"/>
          <w:b w:val="0"/>
          <w:i w:val="0"/>
          <w:sz w:val="21"/>
        </w:rPr>
        <w:t xml:space="preserve"> 世纪 / </w:t>
      </w:r>
      <w:r>
        <w:rPr>
          <w:rFonts w:ascii="Cambria" w:hAnsi="Cambria" w:eastAsia="等线"/>
          <w:b/>
          <w:i w:val="0"/>
          <w:sz w:val="21"/>
        </w:rPr>
        <w:t>era</w:t>
      </w:r>
      <w:r>
        <w:rPr>
          <w:rFonts w:ascii="Cambria" w:hAnsi="Cambria" w:eastAsia="等线"/>
          <w:b w:val="0"/>
          <w:i w:val="0"/>
          <w:sz w:val="21"/>
        </w:rPr>
        <w:t xml:space="preserve"> 时代 / </w:t>
      </w:r>
      <w:r>
        <w:rPr>
          <w:rFonts w:ascii="Cambria" w:hAnsi="Cambria" w:eastAsia="等线"/>
          <w:b/>
          <w:i w:val="0"/>
          <w:sz w:val="21"/>
        </w:rPr>
        <w:t>period</w:t>
      </w:r>
      <w:r>
        <w:rPr>
          <w:rFonts w:ascii="Cambria" w:hAnsi="Cambria" w:eastAsia="等线"/>
          <w:b w:val="0"/>
          <w:i w:val="0"/>
          <w:sz w:val="21"/>
        </w:rPr>
        <w:t xml:space="preserve"> 时期 / </w:t>
      </w:r>
      <w:r>
        <w:rPr>
          <w:rFonts w:ascii="Cambria" w:hAnsi="Cambria" w:eastAsia="等线"/>
          <w:b/>
          <w:i w:val="0"/>
          <w:sz w:val="21"/>
        </w:rPr>
        <w:t>phase</w:t>
      </w:r>
      <w:r>
        <w:rPr>
          <w:rFonts w:ascii="Cambria" w:hAnsi="Cambria" w:eastAsia="等线"/>
          <w:b w:val="0"/>
          <w:i w:val="0"/>
          <w:sz w:val="21"/>
        </w:rPr>
        <w:t xml:space="preserve"> 阶段 / </w:t>
      </w:r>
      <w:r>
        <w:rPr>
          <w:rFonts w:ascii="Cambria" w:hAnsi="Cambria" w:eastAsia="等线"/>
          <w:b/>
          <w:i w:val="0"/>
          <w:sz w:val="21"/>
        </w:rPr>
        <w:t>stage</w:t>
      </w:r>
      <w:r>
        <w:rPr>
          <w:rFonts w:ascii="Cambria" w:hAnsi="Cambria" w:eastAsia="等线"/>
          <w:b w:val="0"/>
          <w:i w:val="0"/>
          <w:sz w:val="21"/>
        </w:rPr>
        <w:t xml:space="preserve"> 阶段；舞台 / </w:t>
      </w:r>
      <w:r>
        <w:rPr>
          <w:rFonts w:ascii="Cambria" w:hAnsi="Cambria" w:eastAsia="等线"/>
          <w:b/>
          <w:i w:val="0"/>
          <w:sz w:val="21"/>
        </w:rPr>
        <w:t>interval</w:t>
      </w:r>
      <w:r>
        <w:rPr>
          <w:rFonts w:ascii="Cambria" w:hAnsi="Cambria" w:eastAsia="等线"/>
          <w:b w:val="0"/>
          <w:i w:val="0"/>
          <w:sz w:val="21"/>
        </w:rPr>
        <w:t xml:space="preserve"> 间隔 / </w:t>
      </w:r>
      <w:r>
        <w:rPr>
          <w:rFonts w:ascii="Cambria" w:hAnsi="Cambria" w:eastAsia="等线"/>
          <w:b/>
          <w:i w:val="0"/>
          <w:sz w:val="21"/>
        </w:rPr>
        <w:t>duration</w:t>
      </w:r>
      <w:r>
        <w:rPr>
          <w:rFonts w:ascii="Cambria" w:hAnsi="Cambria" w:eastAsia="等线"/>
          <w:b w:val="0"/>
          <w:i w:val="0"/>
          <w:sz w:val="21"/>
        </w:rPr>
        <w:t xml:space="preserve"> 持续时间</w:t>
      </w:r>
    </w:p>
    <w:p w14:paraId="03398635">
      <w:r>
        <w:rPr>
          <w:rFonts w:ascii="Cambria" w:hAnsi="Cambria" w:eastAsia="等线"/>
          <w:b/>
          <w:i w:val="0"/>
          <w:sz w:val="21"/>
        </w:rPr>
        <w:t>动作</w:t>
      </w:r>
      <w:r>
        <w:rPr>
          <w:rFonts w:ascii="Cambria" w:hAnsi="Cambria" w:eastAsia="等线"/>
          <w:b w:val="0"/>
          <w:i w:val="0"/>
          <w:sz w:val="21"/>
        </w:rPr>
        <w:t>：</w:t>
      </w:r>
      <w:r>
        <w:rPr>
          <w:rFonts w:ascii="Cambria" w:hAnsi="Cambria" w:eastAsia="等线"/>
          <w:b/>
          <w:i w:val="0"/>
          <w:sz w:val="21"/>
        </w:rPr>
        <w:t>postpone</w:t>
      </w:r>
      <w:r>
        <w:rPr>
          <w:rFonts w:ascii="Cambria" w:hAnsi="Cambria" w:eastAsia="等线"/>
          <w:b w:val="0"/>
          <w:i w:val="0"/>
          <w:sz w:val="21"/>
        </w:rPr>
        <w:t xml:space="preserve"> 推迟 / </w:t>
      </w:r>
      <w:r>
        <w:rPr>
          <w:rFonts w:ascii="Cambria" w:hAnsi="Cambria" w:eastAsia="等线"/>
          <w:b/>
          <w:i w:val="0"/>
          <w:sz w:val="21"/>
        </w:rPr>
        <w:t>prolong</w:t>
      </w:r>
      <w:r>
        <w:rPr>
          <w:rFonts w:ascii="Cambria" w:hAnsi="Cambria" w:eastAsia="等线"/>
          <w:b w:val="0"/>
          <w:i w:val="0"/>
          <w:sz w:val="21"/>
        </w:rPr>
        <w:t xml:space="preserve"> 延长 / </w:t>
      </w:r>
      <w:r>
        <w:rPr>
          <w:rFonts w:ascii="Cambria" w:hAnsi="Cambria" w:eastAsia="等线"/>
          <w:b/>
          <w:i w:val="0"/>
          <w:sz w:val="21"/>
        </w:rPr>
        <w:t>extend</w:t>
      </w:r>
      <w:r>
        <w:rPr>
          <w:rFonts w:ascii="Cambria" w:hAnsi="Cambria" w:eastAsia="等线"/>
          <w:b w:val="0"/>
          <w:i w:val="0"/>
          <w:sz w:val="21"/>
        </w:rPr>
        <w:t xml:space="preserve"> 延伸 / </w:t>
      </w:r>
      <w:r>
        <w:rPr>
          <w:rFonts w:ascii="Cambria" w:hAnsi="Cambria" w:eastAsia="等线"/>
          <w:b/>
          <w:i w:val="0"/>
          <w:sz w:val="21"/>
        </w:rPr>
        <w:t>delay</w:t>
      </w:r>
      <w:r>
        <w:rPr>
          <w:rFonts w:ascii="Cambria" w:hAnsi="Cambria" w:eastAsia="等线"/>
          <w:b w:val="0"/>
          <w:i w:val="0"/>
          <w:sz w:val="21"/>
        </w:rPr>
        <w:t xml:space="preserve"> 延误 / </w:t>
      </w:r>
      <w:r>
        <w:rPr>
          <w:rFonts w:ascii="Cambria" w:hAnsi="Cambria" w:eastAsia="等线"/>
          <w:b/>
          <w:i w:val="0"/>
          <w:sz w:val="21"/>
        </w:rPr>
        <w:t>advance</w:t>
      </w:r>
      <w:r>
        <w:rPr>
          <w:rFonts w:ascii="Cambria" w:hAnsi="Cambria" w:eastAsia="等线"/>
          <w:b w:val="0"/>
          <w:i w:val="0"/>
          <w:sz w:val="21"/>
        </w:rPr>
        <w:t xml:space="preserve"> 提前；前进</w:t>
      </w:r>
    </w:p>
    <w:p w14:paraId="005AE630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14.2 数量网</w:t>
      </w:r>
    </w:p>
    <w:p w14:paraId="025BBF38">
      <w:r>
        <w:rPr>
          <w:rFonts w:ascii="Cambria" w:hAnsi="Cambria" w:eastAsia="等线"/>
          <w:b/>
          <w:i w:val="0"/>
          <w:sz w:val="21"/>
        </w:rPr>
        <w:t>总量</w:t>
      </w:r>
      <w:r>
        <w:rPr>
          <w:rFonts w:ascii="Cambria" w:hAnsi="Cambria" w:eastAsia="等线"/>
          <w:b w:val="0"/>
          <w:i w:val="0"/>
          <w:sz w:val="21"/>
        </w:rPr>
        <w:t>：</w:t>
      </w:r>
      <w:r>
        <w:rPr>
          <w:rFonts w:ascii="Cambria" w:hAnsi="Cambria" w:eastAsia="等线"/>
          <w:b/>
          <w:i w:val="0"/>
          <w:sz w:val="21"/>
        </w:rPr>
        <w:t>amount</w:t>
      </w:r>
      <w:r>
        <w:rPr>
          <w:rFonts w:ascii="Cambria" w:hAnsi="Cambria" w:eastAsia="等线"/>
          <w:b w:val="0"/>
          <w:i w:val="0"/>
          <w:sz w:val="21"/>
        </w:rPr>
        <w:t xml:space="preserve"> 数量（不可数）/ </w:t>
      </w:r>
      <w:r>
        <w:rPr>
          <w:rFonts w:ascii="Cambria" w:hAnsi="Cambria" w:eastAsia="等线"/>
          <w:b/>
          <w:i w:val="0"/>
          <w:sz w:val="21"/>
        </w:rPr>
        <w:t>quantity</w:t>
      </w:r>
      <w:r>
        <w:rPr>
          <w:rFonts w:ascii="Cambria" w:hAnsi="Cambria" w:eastAsia="等线"/>
          <w:b w:val="0"/>
          <w:i w:val="0"/>
          <w:sz w:val="21"/>
        </w:rPr>
        <w:t xml:space="preserve"> 数量（可数或不可数）/ </w:t>
      </w:r>
      <w:r>
        <w:rPr>
          <w:rFonts w:ascii="Cambria" w:hAnsi="Cambria" w:eastAsia="等线"/>
          <w:b/>
          <w:i w:val="0"/>
          <w:sz w:val="21"/>
        </w:rPr>
        <w:t>number</w:t>
      </w:r>
      <w:r>
        <w:rPr>
          <w:rFonts w:ascii="Cambria" w:hAnsi="Cambria" w:eastAsia="等线"/>
          <w:b w:val="0"/>
          <w:i w:val="0"/>
          <w:sz w:val="21"/>
        </w:rPr>
        <w:t xml:space="preserve"> 数目 / </w:t>
      </w:r>
      <w:r>
        <w:rPr>
          <w:rFonts w:ascii="Cambria" w:hAnsi="Cambria" w:eastAsia="等线"/>
          <w:b/>
          <w:i w:val="0"/>
          <w:sz w:val="21"/>
        </w:rPr>
        <w:t>figure</w:t>
      </w:r>
      <w:r>
        <w:rPr>
          <w:rFonts w:ascii="Cambria" w:hAnsi="Cambria" w:eastAsia="等线"/>
          <w:b w:val="0"/>
          <w:i w:val="0"/>
          <w:sz w:val="21"/>
        </w:rPr>
        <w:t xml:space="preserve"> 数字 / </w:t>
      </w:r>
      <w:r>
        <w:rPr>
          <w:rFonts w:ascii="Cambria" w:hAnsi="Cambria" w:eastAsia="等线"/>
          <w:b/>
          <w:i w:val="0"/>
          <w:sz w:val="21"/>
        </w:rPr>
        <w:t>total</w:t>
      </w:r>
      <w:r>
        <w:rPr>
          <w:rFonts w:ascii="Cambria" w:hAnsi="Cambria" w:eastAsia="等线"/>
          <w:b w:val="0"/>
          <w:i w:val="0"/>
          <w:sz w:val="21"/>
        </w:rPr>
        <w:t xml:space="preserve"> 总数 / </w:t>
      </w:r>
      <w:r>
        <w:rPr>
          <w:rFonts w:ascii="Cambria" w:hAnsi="Cambria" w:eastAsia="等线"/>
          <w:b/>
          <w:i w:val="0"/>
          <w:sz w:val="21"/>
        </w:rPr>
        <w:t>sum</w:t>
      </w:r>
      <w:r>
        <w:rPr>
          <w:rFonts w:ascii="Cambria" w:hAnsi="Cambria" w:eastAsia="等线"/>
          <w:b w:val="0"/>
          <w:i w:val="0"/>
          <w:sz w:val="21"/>
        </w:rPr>
        <w:t xml:space="preserve"> 总和</w:t>
      </w:r>
    </w:p>
    <w:p w14:paraId="681C223A">
      <w:r>
        <w:rPr>
          <w:rFonts w:ascii="Cambria" w:hAnsi="Cambria" w:eastAsia="等线"/>
          <w:b/>
          <w:i w:val="0"/>
          <w:sz w:val="21"/>
        </w:rPr>
        <w:t>比例</w:t>
      </w:r>
      <w:r>
        <w:rPr>
          <w:rFonts w:ascii="Cambria" w:hAnsi="Cambria" w:eastAsia="等线"/>
          <w:b w:val="0"/>
          <w:i w:val="0"/>
          <w:sz w:val="21"/>
        </w:rPr>
        <w:t>：</w:t>
      </w:r>
      <w:r>
        <w:rPr>
          <w:rFonts w:ascii="Cambria" w:hAnsi="Cambria" w:eastAsia="等线"/>
          <w:b/>
          <w:i w:val="0"/>
          <w:sz w:val="21"/>
        </w:rPr>
        <w:t>proportion</w:t>
      </w:r>
      <w:r>
        <w:rPr>
          <w:rFonts w:ascii="Cambria" w:hAnsi="Cambria" w:eastAsia="等线"/>
          <w:b w:val="0"/>
          <w:i w:val="0"/>
          <w:sz w:val="21"/>
        </w:rPr>
        <w:t xml:space="preserve"> 比例 / </w:t>
      </w:r>
      <w:r>
        <w:rPr>
          <w:rFonts w:ascii="Cambria" w:hAnsi="Cambria" w:eastAsia="等线"/>
          <w:b/>
          <w:i w:val="0"/>
          <w:sz w:val="21"/>
        </w:rPr>
        <w:t>percentage</w:t>
      </w:r>
      <w:r>
        <w:rPr>
          <w:rFonts w:ascii="Cambria" w:hAnsi="Cambria" w:eastAsia="等线"/>
          <w:b w:val="0"/>
          <w:i w:val="0"/>
          <w:sz w:val="21"/>
        </w:rPr>
        <w:t xml:space="preserve"> 百分比 / </w:t>
      </w:r>
      <w:r>
        <w:rPr>
          <w:rFonts w:ascii="Cambria" w:hAnsi="Cambria" w:eastAsia="等线"/>
          <w:b/>
          <w:i w:val="0"/>
          <w:sz w:val="21"/>
        </w:rPr>
        <w:t>rate</w:t>
      </w:r>
      <w:r>
        <w:rPr>
          <w:rFonts w:ascii="Cambria" w:hAnsi="Cambria" w:eastAsia="等线"/>
          <w:b w:val="0"/>
          <w:i w:val="0"/>
          <w:sz w:val="21"/>
        </w:rPr>
        <w:t xml:space="preserve"> 比率 / </w:t>
      </w:r>
      <w:r>
        <w:rPr>
          <w:rFonts w:ascii="Cambria" w:hAnsi="Cambria" w:eastAsia="等线"/>
          <w:b/>
          <w:i w:val="0"/>
          <w:sz w:val="21"/>
        </w:rPr>
        <w:t>ratio</w:t>
      </w:r>
      <w:r>
        <w:rPr>
          <w:rFonts w:ascii="Cambria" w:hAnsi="Cambria" w:eastAsia="等线"/>
          <w:b w:val="0"/>
          <w:i w:val="0"/>
          <w:sz w:val="21"/>
        </w:rPr>
        <w:t xml:space="preserve"> 比值 / </w:t>
      </w:r>
      <w:r>
        <w:rPr>
          <w:rFonts w:ascii="Cambria" w:hAnsi="Cambria" w:eastAsia="等线"/>
          <w:b/>
          <w:i w:val="0"/>
          <w:sz w:val="21"/>
        </w:rPr>
        <w:t>average</w:t>
      </w:r>
      <w:r>
        <w:rPr>
          <w:rFonts w:ascii="Cambria" w:hAnsi="Cambria" w:eastAsia="等线"/>
          <w:b w:val="0"/>
          <w:i w:val="0"/>
          <w:sz w:val="21"/>
        </w:rPr>
        <w:t xml:space="preserve"> 平均 / </w:t>
      </w:r>
      <w:r>
        <w:rPr>
          <w:rFonts w:ascii="Cambria" w:hAnsi="Cambria" w:eastAsia="等线"/>
          <w:b/>
          <w:i w:val="0"/>
          <w:sz w:val="21"/>
        </w:rPr>
        <w:t>maximum</w:t>
      </w:r>
      <w:r>
        <w:rPr>
          <w:rFonts w:ascii="Cambria" w:hAnsi="Cambria" w:eastAsia="等线"/>
          <w:b w:val="0"/>
          <w:i w:val="0"/>
          <w:sz w:val="21"/>
        </w:rPr>
        <w:t xml:space="preserve"> 最大 / </w:t>
      </w:r>
      <w:r>
        <w:rPr>
          <w:rFonts w:ascii="Cambria" w:hAnsi="Cambria" w:eastAsia="等线"/>
          <w:b/>
          <w:i w:val="0"/>
          <w:sz w:val="21"/>
        </w:rPr>
        <w:t>minimum</w:t>
      </w:r>
      <w:r>
        <w:rPr>
          <w:rFonts w:ascii="Cambria" w:hAnsi="Cambria" w:eastAsia="等线"/>
          <w:b w:val="0"/>
          <w:i w:val="0"/>
          <w:sz w:val="21"/>
        </w:rPr>
        <w:t xml:space="preserve"> 最小</w:t>
      </w:r>
    </w:p>
    <w:p w14:paraId="27582A79">
      <w:r>
        <w:rPr>
          <w:rFonts w:ascii="Cambria" w:hAnsi="Cambria" w:eastAsia="等线"/>
          <w:b/>
          <w:i w:val="0"/>
          <w:sz w:val="21"/>
        </w:rPr>
        <w:t>多少</w:t>
      </w:r>
      <w:r>
        <w:rPr>
          <w:rFonts w:ascii="Cambria" w:hAnsi="Cambria" w:eastAsia="等线"/>
          <w:b w:val="0"/>
          <w:i w:val="0"/>
          <w:sz w:val="21"/>
        </w:rPr>
        <w:t>：</w:t>
      </w:r>
      <w:r>
        <w:rPr>
          <w:rFonts w:ascii="Cambria" w:hAnsi="Cambria" w:eastAsia="等线"/>
          <w:b/>
          <w:i w:val="0"/>
          <w:sz w:val="21"/>
        </w:rPr>
        <w:t>numerous</w:t>
      </w:r>
      <w:r>
        <w:rPr>
          <w:rFonts w:ascii="Cambria" w:hAnsi="Cambria" w:eastAsia="等线"/>
          <w:b w:val="0"/>
          <w:i w:val="0"/>
          <w:sz w:val="21"/>
        </w:rPr>
        <w:t xml:space="preserve"> 众多的 / </w:t>
      </w:r>
      <w:r>
        <w:rPr>
          <w:rFonts w:ascii="Cambria" w:hAnsi="Cambria" w:eastAsia="等线"/>
          <w:b/>
          <w:i w:val="0"/>
          <w:sz w:val="21"/>
        </w:rPr>
        <w:t>countless</w:t>
      </w:r>
      <w:r>
        <w:rPr>
          <w:rFonts w:ascii="Cambria" w:hAnsi="Cambria" w:eastAsia="等线"/>
          <w:b w:val="0"/>
          <w:i w:val="0"/>
          <w:sz w:val="21"/>
        </w:rPr>
        <w:t xml:space="preserve"> 无数的 / </w:t>
      </w:r>
      <w:r>
        <w:rPr>
          <w:rFonts w:ascii="Cambria" w:hAnsi="Cambria" w:eastAsia="等线"/>
          <w:b/>
          <w:i w:val="0"/>
          <w:sz w:val="21"/>
        </w:rPr>
        <w:t>various</w:t>
      </w:r>
      <w:r>
        <w:rPr>
          <w:rFonts w:ascii="Cambria" w:hAnsi="Cambria" w:eastAsia="等线"/>
          <w:b w:val="0"/>
          <w:i w:val="0"/>
          <w:sz w:val="21"/>
        </w:rPr>
        <w:t xml:space="preserve"> 各种各样的 / </w:t>
      </w:r>
      <w:r>
        <w:rPr>
          <w:rFonts w:ascii="Cambria" w:hAnsi="Cambria" w:eastAsia="等线"/>
          <w:b/>
          <w:i w:val="0"/>
          <w:sz w:val="21"/>
        </w:rPr>
        <w:t>diverse</w:t>
      </w:r>
      <w:r>
        <w:rPr>
          <w:rFonts w:ascii="Cambria" w:hAnsi="Cambria" w:eastAsia="等线"/>
          <w:b w:val="0"/>
          <w:i w:val="0"/>
          <w:sz w:val="21"/>
        </w:rPr>
        <w:t xml:space="preserve"> 多样的 / </w:t>
      </w:r>
      <w:r>
        <w:rPr>
          <w:rFonts w:ascii="Cambria" w:hAnsi="Cambria" w:eastAsia="等线"/>
          <w:b/>
          <w:i w:val="0"/>
          <w:sz w:val="21"/>
        </w:rPr>
        <w:t>variety</w:t>
      </w:r>
      <w:r>
        <w:rPr>
          <w:rFonts w:ascii="Cambria" w:hAnsi="Cambria" w:eastAsia="等线"/>
          <w:b w:val="0"/>
          <w:i w:val="0"/>
          <w:sz w:val="21"/>
        </w:rPr>
        <w:t xml:space="preserve"> 多样性 / </w:t>
      </w:r>
      <w:r>
        <w:rPr>
          <w:rFonts w:ascii="Cambria" w:hAnsi="Cambria" w:eastAsia="等线"/>
          <w:b/>
          <w:i w:val="0"/>
          <w:sz w:val="21"/>
        </w:rPr>
        <w:t>range</w:t>
      </w:r>
      <w:r>
        <w:rPr>
          <w:rFonts w:ascii="Cambria" w:hAnsi="Cambria" w:eastAsia="等线"/>
          <w:b w:val="0"/>
          <w:i w:val="0"/>
          <w:sz w:val="21"/>
        </w:rPr>
        <w:t xml:space="preserve"> 范围 / </w:t>
      </w:r>
      <w:r>
        <w:rPr>
          <w:rFonts w:ascii="Cambria" w:hAnsi="Cambria" w:eastAsia="等线"/>
          <w:b/>
          <w:i w:val="0"/>
          <w:sz w:val="21"/>
        </w:rPr>
        <w:t>scale</w:t>
      </w:r>
      <w:r>
        <w:rPr>
          <w:rFonts w:ascii="Cambria" w:hAnsi="Cambria" w:eastAsia="等线"/>
          <w:b w:val="0"/>
          <w:i w:val="0"/>
          <w:sz w:val="21"/>
        </w:rPr>
        <w:t xml:space="preserve"> 规模</w:t>
      </w:r>
    </w:p>
    <w:p w14:paraId="219E464E">
      <w:r>
        <w:rPr>
          <w:rFonts w:ascii="Cambria" w:hAnsi="Cambria" w:eastAsia="等线"/>
          <w:b/>
          <w:i w:val="0"/>
          <w:sz w:val="21"/>
        </w:rPr>
        <w:t>充足</w:t>
      </w:r>
      <w:r>
        <w:rPr>
          <w:rFonts w:ascii="Cambria" w:hAnsi="Cambria" w:eastAsia="等线"/>
          <w:b w:val="0"/>
          <w:i w:val="0"/>
          <w:sz w:val="21"/>
        </w:rPr>
        <w:t>：</w:t>
      </w:r>
      <w:r>
        <w:rPr>
          <w:rFonts w:ascii="Cambria" w:hAnsi="Cambria" w:eastAsia="等线"/>
          <w:b/>
          <w:i w:val="0"/>
          <w:sz w:val="21"/>
        </w:rPr>
        <w:t>sufficient</w:t>
      </w:r>
      <w:r>
        <w:rPr>
          <w:rFonts w:ascii="Cambria" w:hAnsi="Cambria" w:eastAsia="等线"/>
          <w:b w:val="0"/>
          <w:i w:val="0"/>
          <w:sz w:val="21"/>
        </w:rPr>
        <w:t xml:space="preserve"> 足够的 / </w:t>
      </w:r>
      <w:r>
        <w:rPr>
          <w:rFonts w:ascii="Cambria" w:hAnsi="Cambria" w:eastAsia="等线"/>
          <w:b/>
          <w:i w:val="0"/>
          <w:sz w:val="21"/>
        </w:rPr>
        <w:t>adequate</w:t>
      </w:r>
      <w:r>
        <w:rPr>
          <w:rFonts w:ascii="Cambria" w:hAnsi="Cambria" w:eastAsia="等线"/>
          <w:b w:val="0"/>
          <w:i w:val="0"/>
          <w:sz w:val="21"/>
        </w:rPr>
        <w:t xml:space="preserve"> 充分的 / </w:t>
      </w:r>
      <w:r>
        <w:rPr>
          <w:rFonts w:ascii="Cambria" w:hAnsi="Cambria" w:eastAsia="等线"/>
          <w:b/>
          <w:i w:val="0"/>
          <w:sz w:val="21"/>
        </w:rPr>
        <w:t>abundant</w:t>
      </w:r>
      <w:r>
        <w:rPr>
          <w:rFonts w:ascii="Cambria" w:hAnsi="Cambria" w:eastAsia="等线"/>
          <w:b w:val="0"/>
          <w:i w:val="0"/>
          <w:sz w:val="21"/>
        </w:rPr>
        <w:t xml:space="preserve"> 丰富的 / </w:t>
      </w:r>
      <w:r>
        <w:rPr>
          <w:rFonts w:ascii="Cambria" w:hAnsi="Cambria" w:eastAsia="等线"/>
          <w:b/>
          <w:i w:val="0"/>
          <w:sz w:val="21"/>
        </w:rPr>
        <w:t>plentiful</w:t>
      </w:r>
      <w:r>
        <w:rPr>
          <w:rFonts w:ascii="Cambria" w:hAnsi="Cambria" w:eastAsia="等线"/>
          <w:b w:val="0"/>
          <w:i w:val="0"/>
          <w:sz w:val="21"/>
        </w:rPr>
        <w:t xml:space="preserve"> 充裕的 / </w:t>
      </w:r>
      <w:r>
        <w:rPr>
          <w:rFonts w:ascii="Cambria" w:hAnsi="Cambria" w:eastAsia="等线"/>
          <w:b/>
          <w:i w:val="0"/>
          <w:sz w:val="21"/>
        </w:rPr>
        <w:t>ample</w:t>
      </w:r>
      <w:r>
        <w:rPr>
          <w:rFonts w:ascii="Cambria" w:hAnsi="Cambria" w:eastAsia="等线"/>
          <w:b w:val="0"/>
          <w:i w:val="0"/>
          <w:sz w:val="21"/>
        </w:rPr>
        <w:t xml:space="preserve"> 充足的</w:t>
      </w:r>
    </w:p>
    <w:p w14:paraId="3020242F">
      <w:r>
        <w:rPr>
          <w:rFonts w:ascii="Cambria" w:hAnsi="Cambria" w:eastAsia="等线"/>
          <w:b/>
          <w:i w:val="0"/>
          <w:sz w:val="21"/>
        </w:rPr>
        <w:t>不足</w:t>
      </w:r>
      <w:r>
        <w:rPr>
          <w:rFonts w:ascii="Cambria" w:hAnsi="Cambria" w:eastAsia="等线"/>
          <w:b w:val="0"/>
          <w:i w:val="0"/>
          <w:sz w:val="21"/>
        </w:rPr>
        <w:t>：</w:t>
      </w:r>
      <w:r>
        <w:rPr>
          <w:rFonts w:ascii="Cambria" w:hAnsi="Cambria" w:eastAsia="等线"/>
          <w:b/>
          <w:i w:val="0"/>
          <w:sz w:val="21"/>
        </w:rPr>
        <w:t>scarce</w:t>
      </w:r>
      <w:r>
        <w:rPr>
          <w:rFonts w:ascii="Cambria" w:hAnsi="Cambria" w:eastAsia="等线"/>
          <w:b w:val="0"/>
          <w:i w:val="0"/>
          <w:sz w:val="21"/>
        </w:rPr>
        <w:t xml:space="preserve"> 稀缺的 / </w:t>
      </w:r>
      <w:r>
        <w:rPr>
          <w:rFonts w:ascii="Cambria" w:hAnsi="Cambria" w:eastAsia="等线"/>
          <w:b/>
          <w:i w:val="0"/>
          <w:sz w:val="21"/>
        </w:rPr>
        <w:t>rare</w:t>
      </w:r>
      <w:r>
        <w:rPr>
          <w:rFonts w:ascii="Cambria" w:hAnsi="Cambria" w:eastAsia="等线"/>
          <w:b w:val="0"/>
          <w:i w:val="0"/>
          <w:sz w:val="21"/>
        </w:rPr>
        <w:t xml:space="preserve"> 罕见的 / </w:t>
      </w:r>
      <w:r>
        <w:rPr>
          <w:rFonts w:ascii="Cambria" w:hAnsi="Cambria" w:eastAsia="等线"/>
          <w:b/>
          <w:i w:val="0"/>
          <w:sz w:val="21"/>
        </w:rPr>
        <w:t>insufficient</w:t>
      </w:r>
      <w:r>
        <w:rPr>
          <w:rFonts w:ascii="Cambria" w:hAnsi="Cambria" w:eastAsia="等线"/>
          <w:b w:val="0"/>
          <w:i w:val="0"/>
          <w:sz w:val="21"/>
        </w:rPr>
        <w:t xml:space="preserve"> 不足的 / </w:t>
      </w:r>
      <w:r>
        <w:rPr>
          <w:rFonts w:ascii="Cambria" w:hAnsi="Cambria" w:eastAsia="等线"/>
          <w:b/>
          <w:i w:val="0"/>
          <w:sz w:val="21"/>
        </w:rPr>
        <w:t>shortage</w:t>
      </w:r>
      <w:r>
        <w:rPr>
          <w:rFonts w:ascii="Cambria" w:hAnsi="Cambria" w:eastAsia="等线"/>
          <w:b w:val="0"/>
          <w:i w:val="0"/>
          <w:sz w:val="21"/>
        </w:rPr>
        <w:t xml:space="preserve"> 短缺 / </w:t>
      </w:r>
      <w:r>
        <w:rPr>
          <w:rFonts w:ascii="Cambria" w:hAnsi="Cambria" w:eastAsia="等线"/>
          <w:b/>
          <w:i w:val="0"/>
          <w:sz w:val="21"/>
        </w:rPr>
        <w:t>lack</w:t>
      </w:r>
      <w:r>
        <w:rPr>
          <w:rFonts w:ascii="Cambria" w:hAnsi="Cambria" w:eastAsia="等线"/>
          <w:b w:val="0"/>
          <w:i w:val="0"/>
          <w:sz w:val="21"/>
        </w:rPr>
        <w:t xml:space="preserve"> 缺乏（</w:t>
      </w:r>
      <w:r>
        <w:rPr>
          <w:rFonts w:ascii="Cambria" w:hAnsi="Cambria" w:eastAsia="等线"/>
          <w:b w:val="0"/>
          <w:i/>
          <w:sz w:val="21"/>
        </w:rPr>
        <w:t>lack of</w:t>
      </w:r>
      <w:r>
        <w:rPr>
          <w:rFonts w:ascii="Cambria" w:hAnsi="Cambria" w:eastAsia="等线"/>
          <w:b w:val="0"/>
          <w:i w:val="0"/>
          <w:sz w:val="21"/>
        </w:rPr>
        <w:t>）</w:t>
      </w:r>
    </w:p>
    <w:p w14:paraId="718EA185">
      <w:r>
        <w:rPr>
          <w:rFonts w:ascii="Cambria" w:hAnsi="Cambria" w:eastAsia="等线"/>
          <w:b/>
          <w:i w:val="0"/>
          <w:sz w:val="21"/>
        </w:rPr>
        <w:t>过量</w:t>
      </w:r>
      <w:r>
        <w:rPr>
          <w:rFonts w:ascii="Cambria" w:hAnsi="Cambria" w:eastAsia="等线"/>
          <w:b w:val="0"/>
          <w:i w:val="0"/>
          <w:sz w:val="21"/>
        </w:rPr>
        <w:t>：</w:t>
      </w:r>
      <w:r>
        <w:rPr>
          <w:rFonts w:ascii="Cambria" w:hAnsi="Cambria" w:eastAsia="等线"/>
          <w:b/>
          <w:i w:val="0"/>
          <w:sz w:val="21"/>
        </w:rPr>
        <w:t>excess</w:t>
      </w:r>
      <w:r>
        <w:rPr>
          <w:rFonts w:ascii="Cambria" w:hAnsi="Cambria" w:eastAsia="等线"/>
          <w:b w:val="0"/>
          <w:i w:val="0"/>
          <w:sz w:val="21"/>
        </w:rPr>
        <w:t xml:space="preserve"> 过量 / </w:t>
      </w:r>
      <w:r>
        <w:rPr>
          <w:rFonts w:ascii="Cambria" w:hAnsi="Cambria" w:eastAsia="等线"/>
          <w:b/>
          <w:i w:val="0"/>
          <w:sz w:val="21"/>
        </w:rPr>
        <w:t>surplus</w:t>
      </w:r>
      <w:r>
        <w:rPr>
          <w:rFonts w:ascii="Cambria" w:hAnsi="Cambria" w:eastAsia="等线"/>
          <w:b w:val="0"/>
          <w:i w:val="0"/>
          <w:sz w:val="21"/>
        </w:rPr>
        <w:t xml:space="preserve"> 剩余 / </w:t>
      </w:r>
      <w:r>
        <w:rPr>
          <w:rFonts w:ascii="Cambria" w:hAnsi="Cambria" w:eastAsia="等线"/>
          <w:b/>
          <w:i w:val="0"/>
          <w:sz w:val="21"/>
        </w:rPr>
        <w:t>redundant</w:t>
      </w:r>
      <w:r>
        <w:rPr>
          <w:rFonts w:ascii="Cambria" w:hAnsi="Cambria" w:eastAsia="等线"/>
          <w:b w:val="0"/>
          <w:i w:val="0"/>
          <w:sz w:val="21"/>
        </w:rPr>
        <w:t xml:space="preserve"> 多余的</w:t>
      </w:r>
    </w:p>
    <w:p w14:paraId="12B16A0C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14.3 程度网</w:t>
      </w:r>
    </w:p>
    <w:p w14:paraId="53DCEAE1">
      <w:r>
        <w:rPr>
          <w:rFonts w:ascii="Cambria" w:hAnsi="Cambria" w:eastAsia="等线"/>
          <w:b/>
          <w:i w:val="0"/>
          <w:sz w:val="21"/>
        </w:rPr>
        <w:t>极强</w:t>
      </w:r>
      <w:r>
        <w:rPr>
          <w:rFonts w:ascii="Cambria" w:hAnsi="Cambria" w:eastAsia="等线"/>
          <w:b w:val="0"/>
          <w:i w:val="0"/>
          <w:sz w:val="21"/>
        </w:rPr>
        <w:t>：</w:t>
      </w:r>
      <w:r>
        <w:rPr>
          <w:rFonts w:ascii="Cambria" w:hAnsi="Cambria" w:eastAsia="等线"/>
          <w:b/>
          <w:i w:val="0"/>
          <w:sz w:val="21"/>
        </w:rPr>
        <w:t>extremely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/>
          <w:i w:val="0"/>
          <w:sz w:val="21"/>
        </w:rPr>
        <w:t>highly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/>
          <w:i w:val="0"/>
          <w:sz w:val="21"/>
        </w:rPr>
        <w:t>absolutely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/>
          <w:i w:val="0"/>
          <w:sz w:val="21"/>
        </w:rPr>
        <w:t>completely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/>
          <w:i w:val="0"/>
          <w:sz w:val="21"/>
        </w:rPr>
        <w:t>entirely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/>
          <w:i w:val="0"/>
          <w:sz w:val="21"/>
        </w:rPr>
        <w:t>totally</w:t>
      </w:r>
    </w:p>
    <w:p w14:paraId="089AC3CD">
      <w:r>
        <w:rPr>
          <w:rFonts w:ascii="Cambria" w:hAnsi="Cambria" w:eastAsia="等线"/>
          <w:b/>
          <w:i w:val="0"/>
          <w:sz w:val="21"/>
        </w:rPr>
        <w:t>中等</w:t>
      </w:r>
      <w:r>
        <w:rPr>
          <w:rFonts w:ascii="Cambria" w:hAnsi="Cambria" w:eastAsia="等线"/>
          <w:b w:val="0"/>
          <w:i w:val="0"/>
          <w:sz w:val="21"/>
        </w:rPr>
        <w:t>：</w:t>
      </w:r>
      <w:r>
        <w:rPr>
          <w:rFonts w:ascii="Cambria" w:hAnsi="Cambria" w:eastAsia="等线"/>
          <w:b/>
          <w:i w:val="0"/>
          <w:sz w:val="21"/>
        </w:rPr>
        <w:t>fairly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/>
          <w:i w:val="0"/>
          <w:sz w:val="21"/>
        </w:rPr>
        <w:t>rather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/>
          <w:i w:val="0"/>
          <w:sz w:val="21"/>
        </w:rPr>
        <w:t>quite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/>
          <w:i w:val="0"/>
          <w:sz w:val="21"/>
        </w:rPr>
        <w:t>relatively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/>
          <w:i w:val="0"/>
          <w:sz w:val="21"/>
        </w:rPr>
        <w:t>moderately</w:t>
      </w:r>
    </w:p>
    <w:p w14:paraId="35860BFE">
      <w:r>
        <w:rPr>
          <w:rFonts w:ascii="Cambria" w:hAnsi="Cambria" w:eastAsia="等线"/>
          <w:b/>
          <w:i w:val="0"/>
          <w:sz w:val="21"/>
        </w:rPr>
        <w:t>微弱</w:t>
      </w:r>
      <w:r>
        <w:rPr>
          <w:rFonts w:ascii="Cambria" w:hAnsi="Cambria" w:eastAsia="等线"/>
          <w:b w:val="0"/>
          <w:i w:val="0"/>
          <w:sz w:val="21"/>
        </w:rPr>
        <w:t>：</w:t>
      </w:r>
      <w:r>
        <w:rPr>
          <w:rFonts w:ascii="Cambria" w:hAnsi="Cambria" w:eastAsia="等线"/>
          <w:b/>
          <w:i w:val="0"/>
          <w:sz w:val="21"/>
        </w:rPr>
        <w:t>slightly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/>
          <w:i w:val="0"/>
          <w:sz w:val="21"/>
        </w:rPr>
        <w:t>partly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/>
          <w:i w:val="0"/>
          <w:sz w:val="21"/>
        </w:rPr>
        <w:t>barely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/>
          <w:i w:val="0"/>
          <w:sz w:val="21"/>
        </w:rPr>
        <w:t>hardly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/>
          <w:i w:val="0"/>
          <w:sz w:val="21"/>
        </w:rPr>
        <w:t>scarcely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/>
          <w:i w:val="0"/>
          <w:sz w:val="21"/>
        </w:rPr>
        <w:t>merely</w:t>
      </w:r>
    </w:p>
    <w:p w14:paraId="3118C3FB">
      <w:r>
        <w:rPr>
          <w:rFonts w:ascii="Cambria" w:hAnsi="Cambria" w:eastAsia="等线"/>
          <w:b/>
          <w:i w:val="0"/>
          <w:sz w:val="21"/>
        </w:rPr>
        <w:t>精确</w:t>
      </w:r>
      <w:r>
        <w:rPr>
          <w:rFonts w:ascii="Cambria" w:hAnsi="Cambria" w:eastAsia="等线"/>
          <w:b w:val="0"/>
          <w:i w:val="0"/>
          <w:sz w:val="21"/>
        </w:rPr>
        <w:t>：</w:t>
      </w:r>
      <w:r>
        <w:rPr>
          <w:rFonts w:ascii="Cambria" w:hAnsi="Cambria" w:eastAsia="等线"/>
          <w:b/>
          <w:i w:val="0"/>
          <w:sz w:val="21"/>
        </w:rPr>
        <w:t>approximately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/>
          <w:i w:val="0"/>
          <w:sz w:val="21"/>
        </w:rPr>
        <w:t>roughly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/>
          <w:i w:val="0"/>
          <w:sz w:val="21"/>
        </w:rPr>
        <w:t>precisely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/>
          <w:i w:val="0"/>
          <w:sz w:val="21"/>
        </w:rPr>
        <w:t>exactly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/>
          <w:i w:val="0"/>
          <w:sz w:val="21"/>
        </w:rPr>
        <w:t>at least</w:t>
      </w:r>
      <w:r>
        <w:rPr>
          <w:rFonts w:ascii="Cambria" w:hAnsi="Cambria" w:eastAsia="等线"/>
          <w:b w:val="0"/>
          <w:i w:val="0"/>
          <w:sz w:val="21"/>
        </w:rPr>
        <w:t xml:space="preserve"> / </w:t>
      </w:r>
      <w:r>
        <w:rPr>
          <w:rFonts w:ascii="Cambria" w:hAnsi="Cambria" w:eastAsia="等线"/>
          <w:b/>
          <w:i w:val="0"/>
          <w:sz w:val="21"/>
        </w:rPr>
        <w:t>at most</w:t>
      </w:r>
    </w:p>
    <w:p w14:paraId="7D06425C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辨析速记</w:t>
      </w:r>
      <w:r>
        <w:rPr>
          <w:rFonts w:ascii="Cambria" w:hAnsi="Cambria" w:eastAsia="等线"/>
          <w:b w:val="0"/>
          <w:i w:val="0"/>
          <w:sz w:val="20"/>
        </w:rPr>
        <w:t xml:space="preserve">： - </w:t>
      </w:r>
      <w:r>
        <w:rPr>
          <w:rFonts w:ascii="Consolas" w:hAnsi="Consolas" w:eastAsia="等线"/>
          <w:b w:val="0"/>
          <w:i w:val="0"/>
          <w:color w:val="8B3A3A"/>
          <w:sz w:val="19"/>
        </w:rPr>
        <w:t>continuous</w:t>
      </w:r>
      <w:r>
        <w:rPr>
          <w:rFonts w:ascii="Cambria" w:hAnsi="Cambria" w:eastAsia="等线"/>
          <w:b w:val="0"/>
          <w:i w:val="0"/>
          <w:sz w:val="20"/>
        </w:rPr>
        <w:t xml:space="preserve"> = 空间/时间上"不断"，如 continuous rain（一直在下） - </w:t>
      </w:r>
      <w:r>
        <w:rPr>
          <w:rFonts w:ascii="Consolas" w:hAnsi="Consolas" w:eastAsia="等线"/>
          <w:b w:val="0"/>
          <w:i w:val="0"/>
          <w:color w:val="8B3A3A"/>
          <w:sz w:val="19"/>
        </w:rPr>
        <w:t>continual</w:t>
      </w:r>
      <w:r>
        <w:rPr>
          <w:rFonts w:ascii="Cambria" w:hAnsi="Cambria" w:eastAsia="等线"/>
          <w:b w:val="0"/>
          <w:i w:val="0"/>
          <w:sz w:val="20"/>
        </w:rPr>
        <w:t xml:space="preserve"> = "断断续续地反复"，如 continual interruptions（一会儿一次） - </w:t>
      </w:r>
      <w:r>
        <w:rPr>
          <w:rFonts w:ascii="Consolas" w:hAnsi="Consolas" w:eastAsia="等线"/>
          <w:b w:val="0"/>
          <w:i w:val="0"/>
          <w:color w:val="8B3A3A"/>
          <w:sz w:val="19"/>
        </w:rPr>
        <w:t>amount</w:t>
      </w:r>
      <w:r>
        <w:rPr>
          <w:rFonts w:ascii="Cambria" w:hAnsi="Cambria" w:eastAsia="等线"/>
          <w:b w:val="0"/>
          <w:i w:val="0"/>
          <w:sz w:val="20"/>
        </w:rPr>
        <w:t xml:space="preserve"> 修饰不可数（amount of money），</w:t>
      </w:r>
      <w:r>
        <w:rPr>
          <w:rFonts w:ascii="Consolas" w:hAnsi="Consolas" w:eastAsia="等线"/>
          <w:b w:val="0"/>
          <w:i w:val="0"/>
          <w:color w:val="8B3A3A"/>
          <w:sz w:val="19"/>
        </w:rPr>
        <w:t>number</w:t>
      </w:r>
      <w:r>
        <w:rPr>
          <w:rFonts w:ascii="Cambria" w:hAnsi="Cambria" w:eastAsia="等线"/>
          <w:b w:val="0"/>
          <w:i w:val="0"/>
          <w:sz w:val="20"/>
        </w:rPr>
        <w:t xml:space="preserve"> 修饰可数（number of students）——这是四级最经典的搭配题。</w:t>
      </w:r>
    </w:p>
    <w:p w14:paraId="5E491C47">
      <w:pPr>
        <w:pStyle w:val="4"/>
      </w:pPr>
      <w:bookmarkStart w:id="16" w:name="_Toc3405"/>
      <w:r>
        <w:rPr>
          <w:rFonts w:ascii="Cambria" w:hAnsi="Cambria" w:eastAsia="等线"/>
          <w:b/>
          <w:i w:val="0"/>
          <w:color w:val="2E5A88"/>
          <w:sz w:val="30"/>
        </w:rPr>
        <w:t>15. 通用动词（写作/翻译万能）</w:t>
      </w:r>
      <w:bookmarkEnd w:id="16"/>
    </w:p>
    <w:p w14:paraId="5AD23241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这 80 个词是"任何话题都能用"的骨架动词。</w:t>
      </w:r>
      <w:r>
        <w:rPr>
          <w:rFonts w:ascii="Cambria" w:hAnsi="Cambria" w:eastAsia="等线"/>
          <w:b/>
          <w:i w:val="0"/>
          <w:sz w:val="20"/>
        </w:rPr>
        <w:t>写作卡壳时，九成是因为这类词不够熟，而不是缺高级词。</w:t>
      </w:r>
    </w:p>
    <w:p w14:paraId="7B1C4601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15.1 获得类</w:t>
      </w:r>
    </w:p>
    <w:p w14:paraId="481B49B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achieve</w:t>
      </w:r>
      <w:r>
        <w:rPr>
          <w:rFonts w:ascii="Cambria" w:hAnsi="Cambria" w:eastAsia="等线"/>
          <w:b w:val="0"/>
          <w:i w:val="0"/>
          <w:sz w:val="21"/>
        </w:rPr>
        <w:t xml:space="preserve"> v. 实现 — </w:t>
      </w:r>
      <w:r>
        <w:rPr>
          <w:rFonts w:ascii="Cambria" w:hAnsi="Cambria" w:eastAsia="等线"/>
          <w:b w:val="0"/>
          <w:i/>
          <w:sz w:val="21"/>
        </w:rPr>
        <w:t>achieve a goal</w:t>
      </w:r>
    </w:p>
    <w:p w14:paraId="37EA2D6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accomplish</w:t>
      </w:r>
      <w:r>
        <w:rPr>
          <w:rFonts w:ascii="Cambria" w:hAnsi="Cambria" w:eastAsia="等线"/>
          <w:b w:val="0"/>
          <w:i w:val="0"/>
          <w:sz w:val="21"/>
        </w:rPr>
        <w:t xml:space="preserve"> v. 完成 — </w:t>
      </w:r>
      <w:r>
        <w:rPr>
          <w:rFonts w:ascii="Cambria" w:hAnsi="Cambria" w:eastAsia="等线"/>
          <w:b w:val="0"/>
          <w:i/>
          <w:sz w:val="21"/>
        </w:rPr>
        <w:t>accomplish a task</w:t>
      </w:r>
    </w:p>
    <w:p w14:paraId="7AD87BE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attain</w:t>
      </w:r>
      <w:r>
        <w:rPr>
          <w:rFonts w:ascii="Cambria" w:hAnsi="Cambria" w:eastAsia="等线"/>
          <w:b w:val="0"/>
          <w:i w:val="0"/>
          <w:sz w:val="21"/>
        </w:rPr>
        <w:t xml:space="preserve"> v. 达到 — </w:t>
      </w:r>
      <w:r>
        <w:rPr>
          <w:rFonts w:ascii="Cambria" w:hAnsi="Cambria" w:eastAsia="等线"/>
          <w:b w:val="0"/>
          <w:i/>
          <w:sz w:val="21"/>
        </w:rPr>
        <w:t>attain a level</w:t>
      </w:r>
    </w:p>
    <w:p w14:paraId="218DCA3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obtain</w:t>
      </w:r>
      <w:r>
        <w:rPr>
          <w:rFonts w:ascii="Cambria" w:hAnsi="Cambria" w:eastAsia="等线"/>
          <w:b w:val="0"/>
          <w:i w:val="0"/>
          <w:sz w:val="21"/>
        </w:rPr>
        <w:t xml:space="preserve"> v. 获得（通过努力）</w:t>
      </w:r>
    </w:p>
    <w:p w14:paraId="3195136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gain</w:t>
      </w:r>
      <w:r>
        <w:rPr>
          <w:rFonts w:ascii="Cambria" w:hAnsi="Cambria" w:eastAsia="等线"/>
          <w:b w:val="0"/>
          <w:i w:val="0"/>
          <w:sz w:val="21"/>
        </w:rPr>
        <w:t xml:space="preserve"> v. 获得；增加 — </w:t>
      </w:r>
      <w:r>
        <w:rPr>
          <w:rFonts w:ascii="Cambria" w:hAnsi="Cambria" w:eastAsia="等线"/>
          <w:b w:val="0"/>
          <w:i/>
          <w:sz w:val="21"/>
        </w:rPr>
        <w:t>gain experience</w:t>
      </w:r>
    </w:p>
    <w:p w14:paraId="28786FD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earn</w:t>
      </w:r>
      <w:r>
        <w:rPr>
          <w:rFonts w:ascii="Cambria" w:hAnsi="Cambria" w:eastAsia="等线"/>
          <w:b w:val="0"/>
          <w:i w:val="0"/>
          <w:sz w:val="21"/>
        </w:rPr>
        <w:t xml:space="preserve"> v. 赚得；赢得 — </w:t>
      </w:r>
      <w:r>
        <w:rPr>
          <w:rFonts w:ascii="Cambria" w:hAnsi="Cambria" w:eastAsia="等线"/>
          <w:b w:val="0"/>
          <w:i/>
          <w:sz w:val="21"/>
        </w:rPr>
        <w:t>earn respect</w:t>
      </w:r>
    </w:p>
    <w:p w14:paraId="74D0E6D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acquire</w:t>
      </w:r>
      <w:r>
        <w:rPr>
          <w:rFonts w:ascii="Cambria" w:hAnsi="Cambria" w:eastAsia="等线"/>
          <w:b w:val="0"/>
          <w:i w:val="0"/>
          <w:sz w:val="21"/>
        </w:rPr>
        <w:t xml:space="preserve"> v. 习得 — </w:t>
      </w:r>
      <w:r>
        <w:rPr>
          <w:rFonts w:ascii="Cambria" w:hAnsi="Cambria" w:eastAsia="等线"/>
          <w:b w:val="0"/>
          <w:i/>
          <w:sz w:val="21"/>
        </w:rPr>
        <w:t>acquire knowledge</w:t>
      </w:r>
    </w:p>
    <w:p w14:paraId="3DADEAF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secure</w:t>
      </w:r>
      <w:r>
        <w:rPr>
          <w:rFonts w:ascii="Cambria" w:hAnsi="Cambria" w:eastAsia="等线"/>
          <w:b w:val="0"/>
          <w:i w:val="0"/>
          <w:sz w:val="21"/>
        </w:rPr>
        <w:t xml:space="preserve"> v. 获得；使安全 adj. 安全的</w:t>
      </w:r>
    </w:p>
    <w:p w14:paraId="6B42AB1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pursue</w:t>
      </w:r>
      <w:r>
        <w:rPr>
          <w:rFonts w:ascii="Cambria" w:hAnsi="Cambria" w:eastAsia="等线"/>
          <w:b w:val="0"/>
          <w:i w:val="0"/>
          <w:sz w:val="21"/>
        </w:rPr>
        <w:t xml:space="preserve"> v. 追求 — </w:t>
      </w:r>
      <w:r>
        <w:rPr>
          <w:rFonts w:ascii="Cambria" w:hAnsi="Cambria" w:eastAsia="等线"/>
          <w:b w:val="0"/>
          <w:i/>
          <w:sz w:val="21"/>
        </w:rPr>
        <w:t>pursue a career</w:t>
      </w:r>
    </w:p>
    <w:p w14:paraId="39C3B54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seek</w:t>
      </w:r>
      <w:r>
        <w:rPr>
          <w:rFonts w:ascii="Cambria" w:hAnsi="Cambria" w:eastAsia="等线"/>
          <w:b w:val="0"/>
          <w:i w:val="0"/>
          <w:sz w:val="21"/>
        </w:rPr>
        <w:t xml:space="preserve"> v. 寻求 — </w:t>
      </w:r>
      <w:r>
        <w:rPr>
          <w:rFonts w:ascii="Cambria" w:hAnsi="Cambria" w:eastAsia="等线"/>
          <w:b w:val="0"/>
          <w:i/>
          <w:sz w:val="21"/>
        </w:rPr>
        <w:t>seek advice</w:t>
      </w:r>
    </w:p>
    <w:p w14:paraId="77295D5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undertake</w:t>
      </w:r>
      <w:r>
        <w:rPr>
          <w:rFonts w:ascii="Cambria" w:hAnsi="Cambria" w:eastAsia="等线"/>
          <w:b w:val="0"/>
          <w:i w:val="0"/>
          <w:sz w:val="21"/>
        </w:rPr>
        <w:t xml:space="preserve"> v. 承担；着手 — </w:t>
      </w:r>
      <w:r>
        <w:rPr>
          <w:rFonts w:ascii="Cambria" w:hAnsi="Cambria" w:eastAsia="等线"/>
          <w:b w:val="0"/>
          <w:i/>
          <w:sz w:val="21"/>
        </w:rPr>
        <w:t>undertake a project</w:t>
      </w:r>
    </w:p>
    <w:p w14:paraId="7DEF80B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attempt</w:t>
      </w:r>
      <w:r>
        <w:rPr>
          <w:rFonts w:ascii="Cambria" w:hAnsi="Cambria" w:eastAsia="等线"/>
          <w:b w:val="0"/>
          <w:i w:val="0"/>
          <w:sz w:val="21"/>
        </w:rPr>
        <w:t xml:space="preserve"> v./n. 尝试 — </w:t>
      </w:r>
      <w:r>
        <w:rPr>
          <w:rFonts w:ascii="Cambria" w:hAnsi="Cambria" w:eastAsia="等线"/>
          <w:b w:val="0"/>
          <w:i/>
          <w:sz w:val="21"/>
        </w:rPr>
        <w:t>attempt to do</w:t>
      </w:r>
    </w:p>
    <w:p w14:paraId="6B6C71EE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15.2 处理类</w:t>
      </w:r>
    </w:p>
    <w:p w14:paraId="2FFFAB9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manage</w:t>
      </w:r>
      <w:r>
        <w:rPr>
          <w:rFonts w:ascii="Cambria" w:hAnsi="Cambria" w:eastAsia="等线"/>
          <w:b w:val="0"/>
          <w:i w:val="0"/>
          <w:sz w:val="21"/>
        </w:rPr>
        <w:t xml:space="preserve"> v. 管理；设法做到 — </w:t>
      </w:r>
      <w:r>
        <w:rPr>
          <w:rFonts w:ascii="Cambria" w:hAnsi="Cambria" w:eastAsia="等线"/>
          <w:b w:val="0"/>
          <w:i/>
          <w:sz w:val="21"/>
        </w:rPr>
        <w:t>manage to do</w:t>
      </w:r>
    </w:p>
    <w:p w14:paraId="655D768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handle</w:t>
      </w:r>
      <w:r>
        <w:rPr>
          <w:rFonts w:ascii="Cambria" w:hAnsi="Cambria" w:eastAsia="等线"/>
          <w:b w:val="0"/>
          <w:i w:val="0"/>
          <w:sz w:val="21"/>
        </w:rPr>
        <w:t xml:space="preserve"> v. 处理 — </w:t>
      </w:r>
      <w:r>
        <w:rPr>
          <w:rFonts w:ascii="Cambria" w:hAnsi="Cambria" w:eastAsia="等线"/>
          <w:b w:val="0"/>
          <w:i/>
          <w:sz w:val="21"/>
        </w:rPr>
        <w:t>handle a problem</w:t>
      </w:r>
    </w:p>
    <w:p w14:paraId="22BEEE9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tackle</w:t>
      </w:r>
      <w:r>
        <w:rPr>
          <w:rFonts w:ascii="Cambria" w:hAnsi="Cambria" w:eastAsia="等线"/>
          <w:b w:val="0"/>
          <w:i w:val="0"/>
          <w:sz w:val="21"/>
        </w:rPr>
        <w:t xml:space="preserve"> v. 应对（难题）— </w:t>
      </w:r>
      <w:r>
        <w:rPr>
          <w:rFonts w:ascii="Cambria" w:hAnsi="Cambria" w:eastAsia="等线"/>
          <w:b w:val="0"/>
          <w:i/>
          <w:sz w:val="21"/>
        </w:rPr>
        <w:t>tackle climate change</w:t>
      </w:r>
    </w:p>
    <w:p w14:paraId="150707A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cope</w:t>
      </w:r>
      <w:r>
        <w:rPr>
          <w:rFonts w:ascii="Cambria" w:hAnsi="Cambria" w:eastAsia="等线"/>
          <w:b w:val="0"/>
          <w:i w:val="0"/>
          <w:sz w:val="21"/>
        </w:rPr>
        <w:t xml:space="preserve"> v. 应付 — </w:t>
      </w:r>
      <w:r>
        <w:rPr>
          <w:rFonts w:ascii="Cambria" w:hAnsi="Cambria" w:eastAsia="等线"/>
          <w:b w:val="0"/>
          <w:i/>
          <w:sz w:val="21"/>
        </w:rPr>
        <w:t>cope with</w:t>
      </w:r>
    </w:p>
    <w:p w14:paraId="18A744C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address</w:t>
      </w:r>
      <w:r>
        <w:rPr>
          <w:rFonts w:ascii="Cambria" w:hAnsi="Cambria" w:eastAsia="等线"/>
          <w:b w:val="0"/>
          <w:i w:val="0"/>
          <w:sz w:val="21"/>
        </w:rPr>
        <w:t xml:space="preserve"> v. 处理；向…讲话 🔁 — </w:t>
      </w:r>
      <w:r>
        <w:rPr>
          <w:rFonts w:ascii="Cambria" w:hAnsi="Cambria" w:eastAsia="等线"/>
          <w:b w:val="0"/>
          <w:i/>
          <w:sz w:val="21"/>
        </w:rPr>
        <w:t>address an issue</w:t>
      </w:r>
    </w:p>
    <w:p w14:paraId="36433A0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overcome</w:t>
      </w:r>
      <w:r>
        <w:rPr>
          <w:rFonts w:ascii="Cambria" w:hAnsi="Cambria" w:eastAsia="等线"/>
          <w:b w:val="0"/>
          <w:i w:val="0"/>
          <w:sz w:val="21"/>
        </w:rPr>
        <w:t xml:space="preserve"> v. 克服</w:t>
      </w:r>
    </w:p>
    <w:p w14:paraId="0471CB7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survive</w:t>
      </w:r>
      <w:r>
        <w:rPr>
          <w:rFonts w:ascii="Cambria" w:hAnsi="Cambria" w:eastAsia="等线"/>
          <w:b w:val="0"/>
          <w:i w:val="0"/>
          <w:sz w:val="21"/>
        </w:rPr>
        <w:t xml:space="preserve"> v. 幸存 — </w:t>
      </w:r>
      <w:r>
        <w:rPr>
          <w:rFonts w:ascii="Cambria" w:hAnsi="Cambria" w:eastAsia="等线"/>
          <w:b w:val="0"/>
          <w:i/>
          <w:sz w:val="21"/>
        </w:rPr>
        <w:t>survive the crisis</w:t>
      </w:r>
    </w:p>
    <w:p w14:paraId="6F6444F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endure</w:t>
      </w:r>
      <w:r>
        <w:rPr>
          <w:rFonts w:ascii="Cambria" w:hAnsi="Cambria" w:eastAsia="等线"/>
          <w:b w:val="0"/>
          <w:i w:val="0"/>
          <w:sz w:val="21"/>
        </w:rPr>
        <w:t xml:space="preserve"> v. 忍受；持续</w:t>
      </w:r>
    </w:p>
    <w:p w14:paraId="0E284AC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withstand</w:t>
      </w:r>
      <w:r>
        <w:rPr>
          <w:rFonts w:ascii="Cambria" w:hAnsi="Cambria" w:eastAsia="等线"/>
          <w:b w:val="0"/>
          <w:i w:val="0"/>
          <w:sz w:val="21"/>
        </w:rPr>
        <w:t xml:space="preserve"> v. 经受住 — </w:t>
      </w:r>
      <w:r>
        <w:rPr>
          <w:rFonts w:ascii="Cambria" w:hAnsi="Cambria" w:eastAsia="等线"/>
          <w:b w:val="0"/>
          <w:i/>
          <w:sz w:val="21"/>
        </w:rPr>
        <w:t>withstand pressure</w:t>
      </w:r>
    </w:p>
    <w:p w14:paraId="53EBDFE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undergo</w:t>
      </w:r>
      <w:r>
        <w:rPr>
          <w:rFonts w:ascii="Cambria" w:hAnsi="Cambria" w:eastAsia="等线"/>
          <w:b w:val="0"/>
          <w:i w:val="0"/>
          <w:sz w:val="21"/>
        </w:rPr>
        <w:t xml:space="preserve"> v. 经历（变化）— </w:t>
      </w:r>
      <w:r>
        <w:rPr>
          <w:rFonts w:ascii="Cambria" w:hAnsi="Cambria" w:eastAsia="等线"/>
          <w:b w:val="0"/>
          <w:i/>
          <w:sz w:val="21"/>
        </w:rPr>
        <w:t>undergo changes</w:t>
      </w:r>
    </w:p>
    <w:p w14:paraId="410D14B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encounter</w:t>
      </w:r>
      <w:r>
        <w:rPr>
          <w:rFonts w:ascii="Cambria" w:hAnsi="Cambria" w:eastAsia="等线"/>
          <w:b w:val="0"/>
          <w:i w:val="0"/>
          <w:sz w:val="21"/>
        </w:rPr>
        <w:t xml:space="preserve"> v. 遭遇 — </w:t>
      </w:r>
      <w:r>
        <w:rPr>
          <w:rFonts w:ascii="Cambria" w:hAnsi="Cambria" w:eastAsia="等线"/>
          <w:b w:val="0"/>
          <w:i/>
          <w:sz w:val="21"/>
        </w:rPr>
        <w:t>encounter difficulties</w:t>
      </w:r>
    </w:p>
    <w:p w14:paraId="18EB590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confront</w:t>
      </w:r>
      <w:r>
        <w:rPr>
          <w:rFonts w:ascii="Cambria" w:hAnsi="Cambria" w:eastAsia="等线"/>
          <w:b w:val="0"/>
          <w:i w:val="0"/>
          <w:sz w:val="21"/>
        </w:rPr>
        <w:t xml:space="preserve"> v. 面对 — </w:t>
      </w:r>
      <w:r>
        <w:rPr>
          <w:rFonts w:ascii="Cambria" w:hAnsi="Cambria" w:eastAsia="等线"/>
          <w:b w:val="0"/>
          <w:i/>
          <w:sz w:val="21"/>
        </w:rPr>
        <w:t>be confronted with</w:t>
      </w:r>
    </w:p>
    <w:p w14:paraId="118C024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avoid</w:t>
      </w:r>
      <w:r>
        <w:rPr>
          <w:rFonts w:ascii="Cambria" w:hAnsi="Cambria" w:eastAsia="等线"/>
          <w:b w:val="0"/>
          <w:i w:val="0"/>
          <w:sz w:val="21"/>
        </w:rPr>
        <w:t xml:space="preserve"> v. 避免 — </w:t>
      </w:r>
      <w:r>
        <w:rPr>
          <w:rFonts w:ascii="Cambria" w:hAnsi="Cambria" w:eastAsia="等线"/>
          <w:b w:val="0"/>
          <w:i/>
          <w:sz w:val="21"/>
        </w:rPr>
        <w:t>avoid doing</w:t>
      </w:r>
    </w:p>
    <w:p w14:paraId="794EAD5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prevent</w:t>
      </w:r>
      <w:r>
        <w:rPr>
          <w:rFonts w:ascii="Cambria" w:hAnsi="Cambria" w:eastAsia="等线"/>
          <w:b w:val="0"/>
          <w:i w:val="0"/>
          <w:sz w:val="21"/>
        </w:rPr>
        <w:t xml:space="preserve"> v. 阻止 — </w:t>
      </w:r>
      <w:r>
        <w:rPr>
          <w:rFonts w:ascii="Cambria" w:hAnsi="Cambria" w:eastAsia="等线"/>
          <w:b w:val="0"/>
          <w:i/>
          <w:sz w:val="21"/>
        </w:rPr>
        <w:t>prevent sb from doing</w:t>
      </w:r>
    </w:p>
    <w:p w14:paraId="33C9D41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restrict</w:t>
      </w:r>
      <w:r>
        <w:rPr>
          <w:rFonts w:ascii="Cambria" w:hAnsi="Cambria" w:eastAsia="等线"/>
          <w:b w:val="0"/>
          <w:i w:val="0"/>
          <w:sz w:val="21"/>
        </w:rPr>
        <w:t xml:space="preserve"> v. 限制 — </w:t>
      </w:r>
      <w:r>
        <w:rPr>
          <w:rFonts w:ascii="Cambria" w:hAnsi="Cambria" w:eastAsia="等线"/>
          <w:b w:val="0"/>
          <w:i/>
          <w:sz w:val="21"/>
        </w:rPr>
        <w:t>restrict access to</w:t>
      </w:r>
    </w:p>
    <w:p w14:paraId="23115F8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regulate</w:t>
      </w:r>
      <w:r>
        <w:rPr>
          <w:rFonts w:ascii="Cambria" w:hAnsi="Cambria" w:eastAsia="等线"/>
          <w:b w:val="0"/>
          <w:i w:val="0"/>
          <w:sz w:val="21"/>
        </w:rPr>
        <w:t xml:space="preserve"> v. 规范；调节</w:t>
      </w:r>
    </w:p>
    <w:p w14:paraId="3BD4985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monitor</w:t>
      </w:r>
      <w:r>
        <w:rPr>
          <w:rFonts w:ascii="Cambria" w:hAnsi="Cambria" w:eastAsia="等线"/>
          <w:b w:val="0"/>
          <w:i w:val="0"/>
          <w:sz w:val="21"/>
        </w:rPr>
        <w:t xml:space="preserve"> v. 监测</w:t>
      </w:r>
    </w:p>
    <w:p w14:paraId="2AA2DAC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inspect</w:t>
      </w:r>
      <w:r>
        <w:rPr>
          <w:rFonts w:ascii="Cambria" w:hAnsi="Cambria" w:eastAsia="等线"/>
          <w:b w:val="0"/>
          <w:i w:val="0"/>
          <w:sz w:val="21"/>
        </w:rPr>
        <w:t xml:space="preserve"> v. 检查</w:t>
      </w:r>
    </w:p>
    <w:p w14:paraId="6499633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examine</w:t>
      </w:r>
      <w:r>
        <w:rPr>
          <w:rFonts w:ascii="Cambria" w:hAnsi="Cambria" w:eastAsia="等线"/>
          <w:b w:val="0"/>
          <w:i w:val="0"/>
          <w:sz w:val="21"/>
        </w:rPr>
        <w:t xml:space="preserve"> v. 检查；审查</w:t>
      </w:r>
    </w:p>
    <w:p w14:paraId="79127332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15.3 分析类</w:t>
      </w:r>
    </w:p>
    <w:p w14:paraId="5E541F2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analyze</w:t>
      </w:r>
      <w:r>
        <w:rPr>
          <w:rFonts w:ascii="Cambria" w:hAnsi="Cambria" w:eastAsia="等线"/>
          <w:b w:val="0"/>
          <w:i w:val="0"/>
          <w:sz w:val="21"/>
        </w:rPr>
        <w:t xml:space="preserve"> v. 分析</w:t>
      </w:r>
    </w:p>
    <w:p w14:paraId="4257DB2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assess</w:t>
      </w:r>
      <w:r>
        <w:rPr>
          <w:rFonts w:ascii="Cambria" w:hAnsi="Cambria" w:eastAsia="等线"/>
          <w:b w:val="0"/>
          <w:i w:val="0"/>
          <w:sz w:val="21"/>
        </w:rPr>
        <w:t xml:space="preserve"> v. 评估</w:t>
      </w:r>
    </w:p>
    <w:p w14:paraId="51F6ABE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evaluate</w:t>
      </w:r>
      <w:r>
        <w:rPr>
          <w:rFonts w:ascii="Cambria" w:hAnsi="Cambria" w:eastAsia="等线"/>
          <w:b w:val="0"/>
          <w:i w:val="0"/>
          <w:sz w:val="21"/>
        </w:rPr>
        <w:t xml:space="preserve"> v. 评价</w:t>
      </w:r>
    </w:p>
    <w:p w14:paraId="470A02D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estimate</w:t>
      </w:r>
      <w:r>
        <w:rPr>
          <w:rFonts w:ascii="Cambria" w:hAnsi="Cambria" w:eastAsia="等线"/>
          <w:b w:val="0"/>
          <w:i w:val="0"/>
          <w:sz w:val="21"/>
        </w:rPr>
        <w:t xml:space="preserve"> v. 估计</w:t>
      </w:r>
    </w:p>
    <w:p w14:paraId="6D3631A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calculate</w:t>
      </w:r>
      <w:r>
        <w:rPr>
          <w:rFonts w:ascii="Cambria" w:hAnsi="Cambria" w:eastAsia="等线"/>
          <w:b w:val="0"/>
          <w:i w:val="0"/>
          <w:sz w:val="21"/>
        </w:rPr>
        <w:t xml:space="preserve"> v. 计算</w:t>
      </w:r>
    </w:p>
    <w:p w14:paraId="516AB94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measure</w:t>
      </w:r>
      <w:r>
        <w:rPr>
          <w:rFonts w:ascii="Cambria" w:hAnsi="Cambria" w:eastAsia="等线"/>
          <w:b w:val="0"/>
          <w:i w:val="0"/>
          <w:sz w:val="21"/>
        </w:rPr>
        <w:t xml:space="preserve"> v. 测量 n. 措施 🔁</w:t>
      </w:r>
    </w:p>
    <w:p w14:paraId="0B20D58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compare</w:t>
      </w:r>
      <w:r>
        <w:rPr>
          <w:rFonts w:ascii="Cambria" w:hAnsi="Cambria" w:eastAsia="等线"/>
          <w:b w:val="0"/>
          <w:i w:val="0"/>
          <w:sz w:val="21"/>
        </w:rPr>
        <w:t xml:space="preserve"> v. 比较 — </w:t>
      </w:r>
      <w:r>
        <w:rPr>
          <w:rFonts w:ascii="Cambria" w:hAnsi="Cambria" w:eastAsia="等线"/>
          <w:b w:val="0"/>
          <w:i/>
          <w:sz w:val="21"/>
        </w:rPr>
        <w:t>compare A with B</w:t>
      </w:r>
    </w:p>
    <w:p w14:paraId="76073D6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contrast</w:t>
      </w:r>
      <w:r>
        <w:rPr>
          <w:rFonts w:ascii="Cambria" w:hAnsi="Cambria" w:eastAsia="等线"/>
          <w:b w:val="0"/>
          <w:i w:val="0"/>
          <w:sz w:val="21"/>
        </w:rPr>
        <w:t xml:space="preserve"> v./n. 对比 — </w:t>
      </w:r>
      <w:r>
        <w:rPr>
          <w:rFonts w:ascii="Cambria" w:hAnsi="Cambria" w:eastAsia="等线"/>
          <w:b w:val="0"/>
          <w:i/>
          <w:sz w:val="21"/>
        </w:rPr>
        <w:t>in contrast to</w:t>
      </w:r>
    </w:p>
    <w:p w14:paraId="2C1B111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distinguish</w:t>
      </w:r>
      <w:r>
        <w:rPr>
          <w:rFonts w:ascii="Cambria" w:hAnsi="Cambria" w:eastAsia="等线"/>
          <w:b w:val="0"/>
          <w:i w:val="0"/>
          <w:sz w:val="21"/>
        </w:rPr>
        <w:t xml:space="preserve"> v. 区分 — </w:t>
      </w:r>
      <w:r>
        <w:rPr>
          <w:rFonts w:ascii="Cambria" w:hAnsi="Cambria" w:eastAsia="等线"/>
          <w:b w:val="0"/>
          <w:i/>
          <w:sz w:val="21"/>
        </w:rPr>
        <w:t>distinguish A from B</w:t>
      </w:r>
    </w:p>
    <w:p w14:paraId="7F4D9F4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identify</w:t>
      </w:r>
      <w:r>
        <w:rPr>
          <w:rFonts w:ascii="Cambria" w:hAnsi="Cambria" w:eastAsia="等线"/>
          <w:b w:val="0"/>
          <w:i w:val="0"/>
          <w:sz w:val="21"/>
        </w:rPr>
        <w:t xml:space="preserve"> v. 识别；确认</w:t>
      </w:r>
    </w:p>
    <w:p w14:paraId="4D64582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recognize</w:t>
      </w:r>
      <w:r>
        <w:rPr>
          <w:rFonts w:ascii="Cambria" w:hAnsi="Cambria" w:eastAsia="等线"/>
          <w:b w:val="0"/>
          <w:i w:val="0"/>
          <w:sz w:val="21"/>
        </w:rPr>
        <w:t xml:space="preserve"> v. 认出；承认</w:t>
      </w:r>
    </w:p>
    <w:p w14:paraId="2282496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detect</w:t>
      </w:r>
      <w:r>
        <w:rPr>
          <w:rFonts w:ascii="Cambria" w:hAnsi="Cambria" w:eastAsia="等线"/>
          <w:b w:val="0"/>
          <w:i w:val="0"/>
          <w:sz w:val="21"/>
        </w:rPr>
        <w:t xml:space="preserve"> v. 察觉</w:t>
      </w:r>
    </w:p>
    <w:p w14:paraId="6D751B4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reveal</w:t>
      </w:r>
      <w:r>
        <w:rPr>
          <w:rFonts w:ascii="Cambria" w:hAnsi="Cambria" w:eastAsia="等线"/>
          <w:b w:val="0"/>
          <w:i w:val="0"/>
          <w:sz w:val="21"/>
        </w:rPr>
        <w:t xml:space="preserve"> v. 揭示</w:t>
      </w:r>
    </w:p>
    <w:p w14:paraId="0CD8F4D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expose</w:t>
      </w:r>
      <w:r>
        <w:rPr>
          <w:rFonts w:ascii="Cambria" w:hAnsi="Cambria" w:eastAsia="等线"/>
          <w:b w:val="0"/>
          <w:i w:val="0"/>
          <w:sz w:val="21"/>
        </w:rPr>
        <w:t xml:space="preserve"> v. 暴露 — </w:t>
      </w:r>
      <w:r>
        <w:rPr>
          <w:rFonts w:ascii="Cambria" w:hAnsi="Cambria" w:eastAsia="等线"/>
          <w:b w:val="0"/>
          <w:i/>
          <w:sz w:val="21"/>
        </w:rPr>
        <w:t>be exposed to</w:t>
      </w:r>
    </w:p>
    <w:p w14:paraId="5F174FC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indicate</w:t>
      </w:r>
      <w:r>
        <w:rPr>
          <w:rFonts w:ascii="Cambria" w:hAnsi="Cambria" w:eastAsia="等线"/>
          <w:b w:val="0"/>
          <w:i w:val="0"/>
          <w:sz w:val="21"/>
        </w:rPr>
        <w:t xml:space="preserve"> v. 表明</w:t>
      </w:r>
    </w:p>
    <w:p w14:paraId="2804F65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demonstrate</w:t>
      </w:r>
      <w:r>
        <w:rPr>
          <w:rFonts w:ascii="Cambria" w:hAnsi="Cambria" w:eastAsia="等线"/>
          <w:b w:val="0"/>
          <w:i w:val="0"/>
          <w:sz w:val="21"/>
        </w:rPr>
        <w:t xml:space="preserve"> v. 证明；演示</w:t>
      </w:r>
    </w:p>
    <w:p w14:paraId="3EB6DC8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illustrate</w:t>
      </w:r>
      <w:r>
        <w:rPr>
          <w:rFonts w:ascii="Cambria" w:hAnsi="Cambria" w:eastAsia="等线"/>
          <w:b w:val="0"/>
          <w:i w:val="0"/>
          <w:sz w:val="21"/>
        </w:rPr>
        <w:t xml:space="preserve"> v. 说明；举例</w:t>
      </w:r>
    </w:p>
    <w:p w14:paraId="15D227A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verify</w:t>
      </w:r>
      <w:r>
        <w:rPr>
          <w:rFonts w:ascii="Cambria" w:hAnsi="Cambria" w:eastAsia="等线"/>
          <w:b w:val="0"/>
          <w:i w:val="0"/>
          <w:sz w:val="21"/>
        </w:rPr>
        <w:t xml:space="preserve"> v. 核实</w:t>
      </w:r>
    </w:p>
    <w:p w14:paraId="361CECD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confirm</w:t>
      </w:r>
      <w:r>
        <w:rPr>
          <w:rFonts w:ascii="Cambria" w:hAnsi="Cambria" w:eastAsia="等线"/>
          <w:b w:val="0"/>
          <w:i w:val="0"/>
          <w:sz w:val="21"/>
        </w:rPr>
        <w:t xml:space="preserve"> v. 证实</w:t>
      </w:r>
    </w:p>
    <w:p w14:paraId="35E77011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15.4 表达与主张</w:t>
      </w:r>
    </w:p>
    <w:p w14:paraId="5564D14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claim</w:t>
      </w:r>
      <w:r>
        <w:rPr>
          <w:rFonts w:ascii="Cambria" w:hAnsi="Cambria" w:eastAsia="等线"/>
          <w:b w:val="0"/>
          <w:i w:val="0"/>
          <w:sz w:val="21"/>
        </w:rPr>
        <w:t xml:space="preserve"> v. 声称 🔁</w:t>
      </w:r>
    </w:p>
    <w:p w14:paraId="3ABDA30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argue</w:t>
      </w:r>
      <w:r>
        <w:rPr>
          <w:rFonts w:ascii="Cambria" w:hAnsi="Cambria" w:eastAsia="等线"/>
          <w:b w:val="0"/>
          <w:i w:val="0"/>
          <w:sz w:val="21"/>
        </w:rPr>
        <w:t xml:space="preserve"> v. 主张；争论</w:t>
      </w:r>
    </w:p>
    <w:p w14:paraId="0259813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assert</w:t>
      </w:r>
      <w:r>
        <w:rPr>
          <w:rFonts w:ascii="Cambria" w:hAnsi="Cambria" w:eastAsia="等线"/>
          <w:b w:val="0"/>
          <w:i w:val="0"/>
          <w:sz w:val="21"/>
        </w:rPr>
        <w:t xml:space="preserve"> v. 断言</w:t>
      </w:r>
    </w:p>
    <w:p w14:paraId="06A7092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maintain</w:t>
      </w:r>
      <w:r>
        <w:rPr>
          <w:rFonts w:ascii="Cambria" w:hAnsi="Cambria" w:eastAsia="等线"/>
          <w:b w:val="0"/>
          <w:i w:val="0"/>
          <w:sz w:val="21"/>
        </w:rPr>
        <w:t xml:space="preserve"> v. 坚持认为；维持</w:t>
      </w:r>
    </w:p>
    <w:p w14:paraId="40288D9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insist</w:t>
      </w:r>
      <w:r>
        <w:rPr>
          <w:rFonts w:ascii="Cambria" w:hAnsi="Cambria" w:eastAsia="等线"/>
          <w:b w:val="0"/>
          <w:i w:val="0"/>
          <w:sz w:val="21"/>
        </w:rPr>
        <w:t xml:space="preserve"> v. 坚持 — </w:t>
      </w:r>
      <w:r>
        <w:rPr>
          <w:rFonts w:ascii="Cambria" w:hAnsi="Cambria" w:eastAsia="等线"/>
          <w:b w:val="0"/>
          <w:i/>
          <w:sz w:val="21"/>
        </w:rPr>
        <w:t>insist on</w:t>
      </w:r>
    </w:p>
    <w:p w14:paraId="4B1E15B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suggest</w:t>
      </w:r>
      <w:r>
        <w:rPr>
          <w:rFonts w:ascii="Cambria" w:hAnsi="Cambria" w:eastAsia="等线"/>
          <w:b w:val="0"/>
          <w:i w:val="0"/>
          <w:sz w:val="21"/>
        </w:rPr>
        <w:t xml:space="preserve"> v. 建议；暗示</w:t>
      </w:r>
    </w:p>
    <w:p w14:paraId="2ACB213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propose</w:t>
      </w:r>
      <w:r>
        <w:rPr>
          <w:rFonts w:ascii="Cambria" w:hAnsi="Cambria" w:eastAsia="等线"/>
          <w:b w:val="0"/>
          <w:i w:val="0"/>
          <w:sz w:val="21"/>
        </w:rPr>
        <w:t xml:space="preserve"> v. 提议</w:t>
      </w:r>
    </w:p>
    <w:p w14:paraId="0310107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recommend</w:t>
      </w:r>
      <w:r>
        <w:rPr>
          <w:rFonts w:ascii="Cambria" w:hAnsi="Cambria" w:eastAsia="等线"/>
          <w:b w:val="0"/>
          <w:i w:val="0"/>
          <w:sz w:val="21"/>
        </w:rPr>
        <w:t xml:space="preserve"> v. 推荐</w:t>
      </w:r>
    </w:p>
    <w:p w14:paraId="6D98B7B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advise</w:t>
      </w:r>
      <w:r>
        <w:rPr>
          <w:rFonts w:ascii="Cambria" w:hAnsi="Cambria" w:eastAsia="等线"/>
          <w:b w:val="0"/>
          <w:i w:val="0"/>
          <w:sz w:val="21"/>
        </w:rPr>
        <w:t xml:space="preserve"> v. 建议</w:t>
      </w:r>
    </w:p>
    <w:p w14:paraId="58CE12C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urge</w:t>
      </w:r>
      <w:r>
        <w:rPr>
          <w:rFonts w:ascii="Cambria" w:hAnsi="Cambria" w:eastAsia="等线"/>
          <w:b w:val="0"/>
          <w:i w:val="0"/>
          <w:sz w:val="21"/>
        </w:rPr>
        <w:t xml:space="preserve"> v. 敦促 — </w:t>
      </w:r>
      <w:r>
        <w:rPr>
          <w:rFonts w:ascii="Cambria" w:hAnsi="Cambria" w:eastAsia="等线"/>
          <w:b w:val="0"/>
          <w:i/>
          <w:sz w:val="21"/>
        </w:rPr>
        <w:t>urge sb to do</w:t>
      </w:r>
    </w:p>
    <w:p w14:paraId="182F85A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emphasize</w:t>
      </w:r>
      <w:r>
        <w:rPr>
          <w:rFonts w:ascii="Cambria" w:hAnsi="Cambria" w:eastAsia="等线"/>
          <w:b w:val="0"/>
          <w:i w:val="0"/>
          <w:sz w:val="21"/>
        </w:rPr>
        <w:t xml:space="preserve"> v. 强调</w:t>
      </w:r>
    </w:p>
    <w:p w14:paraId="50B9270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highlight</w:t>
      </w:r>
      <w:r>
        <w:rPr>
          <w:rFonts w:ascii="Cambria" w:hAnsi="Cambria" w:eastAsia="等线"/>
          <w:b w:val="0"/>
          <w:i w:val="0"/>
          <w:sz w:val="21"/>
        </w:rPr>
        <w:t xml:space="preserve"> v. 突出</w:t>
      </w:r>
    </w:p>
    <w:p w14:paraId="278A2D8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summarize</w:t>
      </w:r>
      <w:r>
        <w:rPr>
          <w:rFonts w:ascii="Cambria" w:hAnsi="Cambria" w:eastAsia="等线"/>
          <w:b w:val="0"/>
          <w:i w:val="0"/>
          <w:sz w:val="21"/>
        </w:rPr>
        <w:t xml:space="preserve"> v. 总结</w:t>
      </w:r>
    </w:p>
    <w:p w14:paraId="2C61EB2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conclude</w:t>
      </w:r>
      <w:r>
        <w:rPr>
          <w:rFonts w:ascii="Cambria" w:hAnsi="Cambria" w:eastAsia="等线"/>
          <w:b w:val="0"/>
          <w:i w:val="0"/>
          <w:sz w:val="21"/>
        </w:rPr>
        <w:t xml:space="preserve"> v. 得出结论</w:t>
      </w:r>
    </w:p>
    <w:p w14:paraId="45DD557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infer</w:t>
      </w:r>
      <w:r>
        <w:rPr>
          <w:rFonts w:ascii="Cambria" w:hAnsi="Cambria" w:eastAsia="等线"/>
          <w:b w:val="0"/>
          <w:i w:val="0"/>
          <w:sz w:val="21"/>
        </w:rPr>
        <w:t xml:space="preserve"> v. 推断</w:t>
      </w:r>
    </w:p>
    <w:p w14:paraId="47C11BD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imply</w:t>
      </w:r>
      <w:r>
        <w:rPr>
          <w:rFonts w:ascii="Cambria" w:hAnsi="Cambria" w:eastAsia="等线"/>
          <w:b w:val="0"/>
          <w:i w:val="0"/>
          <w:sz w:val="21"/>
        </w:rPr>
        <w:t xml:space="preserve"> v. 暗示</w:t>
      </w:r>
    </w:p>
    <w:p w14:paraId="55987C6F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15.5 因果与影响</w:t>
      </w:r>
    </w:p>
    <w:p w14:paraId="6892D9A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cause</w:t>
      </w:r>
      <w:r>
        <w:rPr>
          <w:rFonts w:ascii="Cambria" w:hAnsi="Cambria" w:eastAsia="等线"/>
          <w:b w:val="0"/>
          <w:i w:val="0"/>
          <w:sz w:val="21"/>
        </w:rPr>
        <w:t xml:space="preserve"> v. 导致 n. 原因</w:t>
      </w:r>
    </w:p>
    <w:p w14:paraId="790FE83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lead</w:t>
      </w:r>
      <w:r>
        <w:rPr>
          <w:rFonts w:ascii="Cambria" w:hAnsi="Cambria" w:eastAsia="等线"/>
          <w:b w:val="0"/>
          <w:i w:val="0"/>
          <w:sz w:val="21"/>
        </w:rPr>
        <w:t xml:space="preserve"> v. 导致 — </w:t>
      </w:r>
      <w:r>
        <w:rPr>
          <w:rFonts w:ascii="Cambria" w:hAnsi="Cambria" w:eastAsia="等线"/>
          <w:b w:val="0"/>
          <w:i/>
          <w:sz w:val="21"/>
        </w:rPr>
        <w:t>lead to</w:t>
      </w:r>
    </w:p>
    <w:p w14:paraId="6DA8F88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result</w:t>
      </w:r>
      <w:r>
        <w:rPr>
          <w:rFonts w:ascii="Cambria" w:hAnsi="Cambria" w:eastAsia="等线"/>
          <w:b w:val="0"/>
          <w:i w:val="0"/>
          <w:sz w:val="21"/>
        </w:rPr>
        <w:t xml:space="preserve"> v. 导致 — </w:t>
      </w:r>
      <w:r>
        <w:rPr>
          <w:rFonts w:ascii="Cambria" w:hAnsi="Cambria" w:eastAsia="等线"/>
          <w:b w:val="0"/>
          <w:i/>
          <w:sz w:val="21"/>
        </w:rPr>
        <w:t>result in</w:t>
      </w:r>
      <w:r>
        <w:rPr>
          <w:rFonts w:ascii="Cambria" w:hAnsi="Cambria" w:eastAsia="等线"/>
          <w:b w:val="0"/>
          <w:i w:val="0"/>
          <w:sz w:val="21"/>
        </w:rPr>
        <w:t xml:space="preserve">（导致）/ </w:t>
      </w:r>
      <w:r>
        <w:rPr>
          <w:rFonts w:ascii="Cambria" w:hAnsi="Cambria" w:eastAsia="等线"/>
          <w:b w:val="0"/>
          <w:i/>
          <w:sz w:val="21"/>
        </w:rPr>
        <w:t>result from</w:t>
      </w:r>
      <w:r>
        <w:rPr>
          <w:rFonts w:ascii="Cambria" w:hAnsi="Cambria" w:eastAsia="等线"/>
          <w:b w:val="0"/>
          <w:i w:val="0"/>
          <w:sz w:val="21"/>
        </w:rPr>
        <w:t>（源于）</w:t>
      </w:r>
    </w:p>
    <w:p w14:paraId="3146942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contribute</w:t>
      </w:r>
      <w:r>
        <w:rPr>
          <w:rFonts w:ascii="Cambria" w:hAnsi="Cambria" w:eastAsia="等线"/>
          <w:b w:val="0"/>
          <w:i w:val="0"/>
          <w:sz w:val="21"/>
        </w:rPr>
        <w:t xml:space="preserve"> v. 促成；贡献 — </w:t>
      </w:r>
      <w:r>
        <w:rPr>
          <w:rFonts w:ascii="Cambria" w:hAnsi="Cambria" w:eastAsia="等线"/>
          <w:b w:val="0"/>
          <w:i/>
          <w:sz w:val="21"/>
        </w:rPr>
        <w:t>contribute to</w:t>
      </w:r>
    </w:p>
    <w:p w14:paraId="7EC0A94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attribute</w:t>
      </w:r>
      <w:r>
        <w:rPr>
          <w:rFonts w:ascii="Cambria" w:hAnsi="Cambria" w:eastAsia="等线"/>
          <w:b w:val="0"/>
          <w:i w:val="0"/>
          <w:sz w:val="21"/>
        </w:rPr>
        <w:t xml:space="preserve"> v. 归因于 — </w:t>
      </w:r>
      <w:r>
        <w:rPr>
          <w:rFonts w:ascii="Cambria" w:hAnsi="Cambria" w:eastAsia="等线"/>
          <w:b w:val="0"/>
          <w:i/>
          <w:sz w:val="21"/>
        </w:rPr>
        <w:t>attribute A to B</w:t>
      </w:r>
    </w:p>
    <w:p w14:paraId="4E4609C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affect</w:t>
      </w:r>
      <w:r>
        <w:rPr>
          <w:rFonts w:ascii="Cambria" w:hAnsi="Cambria" w:eastAsia="等线"/>
          <w:b w:val="0"/>
          <w:i w:val="0"/>
          <w:sz w:val="21"/>
        </w:rPr>
        <w:t xml:space="preserve"> v. 影响（动词）</w:t>
      </w:r>
    </w:p>
    <w:p w14:paraId="5FFBB45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influence</w:t>
      </w:r>
      <w:r>
        <w:rPr>
          <w:rFonts w:ascii="Cambria" w:hAnsi="Cambria" w:eastAsia="等线"/>
          <w:b w:val="0"/>
          <w:i w:val="0"/>
          <w:sz w:val="21"/>
        </w:rPr>
        <w:t xml:space="preserve"> v./n. 影响</w:t>
      </w:r>
    </w:p>
    <w:p w14:paraId="1D68A1F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impact</w:t>
      </w:r>
      <w:r>
        <w:rPr>
          <w:rFonts w:ascii="Cambria" w:hAnsi="Cambria" w:eastAsia="等线"/>
          <w:b w:val="0"/>
          <w:i w:val="0"/>
          <w:sz w:val="21"/>
        </w:rPr>
        <w:t xml:space="preserve"> n./v. 影响</w:t>
      </w:r>
    </w:p>
    <w:p w14:paraId="7509980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involve</w:t>
      </w:r>
      <w:r>
        <w:rPr>
          <w:rFonts w:ascii="Cambria" w:hAnsi="Cambria" w:eastAsia="等线"/>
          <w:b w:val="0"/>
          <w:i w:val="0"/>
          <w:sz w:val="21"/>
        </w:rPr>
        <w:t xml:space="preserve"> v. 涉及；使参与 — </w:t>
      </w:r>
      <w:r>
        <w:rPr>
          <w:rFonts w:ascii="Cambria" w:hAnsi="Cambria" w:eastAsia="等线"/>
          <w:b w:val="0"/>
          <w:i/>
          <w:sz w:val="21"/>
        </w:rPr>
        <w:t>be involved in</w:t>
      </w:r>
    </w:p>
    <w:p w14:paraId="3FB45AE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participate</w:t>
      </w:r>
      <w:r>
        <w:rPr>
          <w:rFonts w:ascii="Cambria" w:hAnsi="Cambria" w:eastAsia="等线"/>
          <w:b w:val="0"/>
          <w:i w:val="0"/>
          <w:sz w:val="21"/>
        </w:rPr>
        <w:t xml:space="preserve"> v. 参与 — </w:t>
      </w:r>
      <w:r>
        <w:rPr>
          <w:rFonts w:ascii="Cambria" w:hAnsi="Cambria" w:eastAsia="等线"/>
          <w:b w:val="0"/>
          <w:i/>
          <w:sz w:val="21"/>
        </w:rPr>
        <w:t>participate in</w:t>
      </w:r>
    </w:p>
    <w:p w14:paraId="4704554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engage</w:t>
      </w:r>
      <w:r>
        <w:rPr>
          <w:rFonts w:ascii="Cambria" w:hAnsi="Cambria" w:eastAsia="等线"/>
          <w:b w:val="0"/>
          <w:i w:val="0"/>
          <w:sz w:val="21"/>
        </w:rPr>
        <w:t xml:space="preserve"> v. 从事；吸引 — </w:t>
      </w:r>
      <w:r>
        <w:rPr>
          <w:rFonts w:ascii="Cambria" w:hAnsi="Cambria" w:eastAsia="等线"/>
          <w:b w:val="0"/>
          <w:i/>
          <w:sz w:val="21"/>
        </w:rPr>
        <w:t>engage in</w:t>
      </w:r>
    </w:p>
    <w:p w14:paraId="161773F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commit</w:t>
      </w:r>
      <w:r>
        <w:rPr>
          <w:rFonts w:ascii="Cambria" w:hAnsi="Cambria" w:eastAsia="等线"/>
          <w:b w:val="0"/>
          <w:i w:val="0"/>
          <w:sz w:val="21"/>
        </w:rPr>
        <w:t xml:space="preserve"> v. 承诺；犯（罪）— </w:t>
      </w:r>
      <w:r>
        <w:rPr>
          <w:rFonts w:ascii="Cambria" w:hAnsi="Cambria" w:eastAsia="等线"/>
          <w:b w:val="0"/>
          <w:i/>
          <w:sz w:val="21"/>
        </w:rPr>
        <w:t>commit to</w:t>
      </w:r>
    </w:p>
    <w:p w14:paraId="5D52649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devote / dedicate</w:t>
      </w:r>
      <w:r>
        <w:rPr>
          <w:rFonts w:ascii="Cambria" w:hAnsi="Cambria" w:eastAsia="等线"/>
          <w:b w:val="0"/>
          <w:i w:val="0"/>
          <w:sz w:val="21"/>
        </w:rPr>
        <w:t xml:space="preserve"> v. 致力于 — </w:t>
      </w:r>
      <w:r>
        <w:rPr>
          <w:rFonts w:ascii="Cambria" w:hAnsi="Cambria" w:eastAsia="等线"/>
          <w:b w:val="0"/>
          <w:i/>
          <w:sz w:val="21"/>
        </w:rPr>
        <w:t>devote oneself to</w:t>
      </w:r>
    </w:p>
    <w:p w14:paraId="502E462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focus</w:t>
      </w:r>
      <w:r>
        <w:rPr>
          <w:rFonts w:ascii="Cambria" w:hAnsi="Cambria" w:eastAsia="等线"/>
          <w:b w:val="0"/>
          <w:i w:val="0"/>
          <w:sz w:val="21"/>
        </w:rPr>
        <w:t xml:space="preserve"> v. 集中 — </w:t>
      </w:r>
      <w:r>
        <w:rPr>
          <w:rFonts w:ascii="Cambria" w:hAnsi="Cambria" w:eastAsia="等线"/>
          <w:b w:val="0"/>
          <w:i/>
          <w:sz w:val="21"/>
        </w:rPr>
        <w:t>focus on</w:t>
      </w:r>
    </w:p>
    <w:p w14:paraId="080FFDB5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写作替换表</w:t>
      </w:r>
      <w:r>
        <w:rPr>
          <w:rFonts w:ascii="Cambria" w:hAnsi="Cambria" w:eastAsia="等线"/>
          <w:b w:val="0"/>
          <w:i w:val="0"/>
          <w:sz w:val="20"/>
        </w:rPr>
        <w:t xml:space="preserve">（把"小学生词"升级成"四级词"）： think → </w:t>
      </w:r>
      <w:r>
        <w:rPr>
          <w:rFonts w:ascii="Cambria" w:hAnsi="Cambria" w:eastAsia="等线"/>
          <w:b/>
          <w:i w:val="0"/>
          <w:sz w:val="20"/>
        </w:rPr>
        <w:t>argue / maintain / hold the view that</w:t>
      </w:r>
      <w:r>
        <w:rPr>
          <w:rFonts w:ascii="Cambria" w:hAnsi="Cambria" w:eastAsia="等线"/>
          <w:b w:val="0"/>
          <w:i w:val="0"/>
          <w:sz w:val="20"/>
        </w:rPr>
        <w:t xml:space="preserve"> show → </w:t>
      </w:r>
      <w:r>
        <w:rPr>
          <w:rFonts w:ascii="Cambria" w:hAnsi="Cambria" w:eastAsia="等线"/>
          <w:b/>
          <w:i w:val="0"/>
          <w:sz w:val="20"/>
        </w:rPr>
        <w:t>demonstrate / reveal / indicate</w:t>
      </w:r>
      <w:r>
        <w:rPr>
          <w:rFonts w:ascii="Cambria" w:hAnsi="Cambria" w:eastAsia="等线"/>
          <w:b w:val="0"/>
          <w:i w:val="0"/>
          <w:sz w:val="20"/>
        </w:rPr>
        <w:t xml:space="preserve"> cause → </w:t>
      </w:r>
      <w:r>
        <w:rPr>
          <w:rFonts w:ascii="Cambria" w:hAnsi="Cambria" w:eastAsia="等线"/>
          <w:b/>
          <w:i w:val="0"/>
          <w:sz w:val="20"/>
        </w:rPr>
        <w:t>lead to / contribute to / give rise to</w:t>
      </w:r>
      <w:r>
        <w:rPr>
          <w:rFonts w:ascii="Cambria" w:hAnsi="Cambria" w:eastAsia="等线"/>
          <w:b w:val="0"/>
          <w:i w:val="0"/>
          <w:sz w:val="20"/>
        </w:rPr>
        <w:t xml:space="preserve"> important → </w:t>
      </w:r>
      <w:r>
        <w:rPr>
          <w:rFonts w:ascii="Cambria" w:hAnsi="Cambria" w:eastAsia="等线"/>
          <w:b/>
          <w:i w:val="0"/>
          <w:sz w:val="20"/>
        </w:rPr>
        <w:t>crucial / vital / essential</w:t>
      </w:r>
      <w:r>
        <w:rPr>
          <w:rFonts w:ascii="Cambria" w:hAnsi="Cambria" w:eastAsia="等线"/>
          <w:b w:val="0"/>
          <w:i w:val="0"/>
          <w:sz w:val="20"/>
        </w:rPr>
        <w:t xml:space="preserve"> many → </w:t>
      </w:r>
      <w:r>
        <w:rPr>
          <w:rFonts w:ascii="Cambria" w:hAnsi="Cambria" w:eastAsia="等线"/>
          <w:b/>
          <w:i w:val="0"/>
          <w:sz w:val="20"/>
        </w:rPr>
        <w:t>numerous / a considerable number of</w:t>
      </w:r>
    </w:p>
    <w:p w14:paraId="0E35FEAC">
      <w:pPr>
        <w:pStyle w:val="4"/>
      </w:pPr>
      <w:bookmarkStart w:id="17" w:name="_Toc22982"/>
      <w:r>
        <w:rPr>
          <w:rFonts w:ascii="Cambria" w:hAnsi="Cambria" w:eastAsia="等线"/>
          <w:b/>
          <w:i w:val="0"/>
          <w:color w:val="2E5A88"/>
          <w:sz w:val="30"/>
        </w:rPr>
        <w:t>16. 通用形容词与副词</w:t>
      </w:r>
      <w:bookmarkEnd w:id="17"/>
    </w:p>
    <w:p w14:paraId="3128CAE2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阅读选项里最密集的一类词，也是写作"高级感"的来源。</w:t>
      </w:r>
    </w:p>
    <w:p w14:paraId="5F3542AA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16.1 重要性光谱</w:t>
      </w:r>
    </w:p>
    <w:p w14:paraId="7BBFE27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important</w:t>
      </w:r>
      <w:r>
        <w:rPr>
          <w:rFonts w:ascii="Cambria" w:hAnsi="Cambria" w:eastAsia="等线"/>
          <w:b w:val="0"/>
          <w:i w:val="0"/>
          <w:sz w:val="21"/>
        </w:rPr>
        <w:t xml:space="preserve"> 重要的 → </w:t>
      </w:r>
      <w:r>
        <w:rPr>
          <w:rFonts w:ascii="Cambria" w:hAnsi="Cambria" w:eastAsia="等线"/>
          <w:b/>
          <w:i w:val="0"/>
          <w:sz w:val="21"/>
        </w:rPr>
        <w:t>significant</w:t>
      </w:r>
      <w:r>
        <w:rPr>
          <w:rFonts w:ascii="Cambria" w:hAnsi="Cambria" w:eastAsia="等线"/>
          <w:b w:val="0"/>
          <w:i w:val="0"/>
          <w:sz w:val="21"/>
        </w:rPr>
        <w:t xml:space="preserve"> 显著的 → </w:t>
      </w:r>
      <w:r>
        <w:rPr>
          <w:rFonts w:ascii="Cambria" w:hAnsi="Cambria" w:eastAsia="等线"/>
          <w:b/>
          <w:i w:val="0"/>
          <w:sz w:val="21"/>
        </w:rPr>
        <w:t>crucial</w:t>
      </w:r>
      <w:r>
        <w:rPr>
          <w:rFonts w:ascii="Cambria" w:hAnsi="Cambria" w:eastAsia="等线"/>
          <w:b w:val="0"/>
          <w:i w:val="0"/>
          <w:sz w:val="21"/>
        </w:rPr>
        <w:t xml:space="preserve"> 关键的 → </w:t>
      </w:r>
      <w:r>
        <w:rPr>
          <w:rFonts w:ascii="Cambria" w:hAnsi="Cambria" w:eastAsia="等线"/>
          <w:b/>
          <w:i w:val="0"/>
          <w:sz w:val="21"/>
        </w:rPr>
        <w:t>vital</w:t>
      </w:r>
      <w:r>
        <w:rPr>
          <w:rFonts w:ascii="Cambria" w:hAnsi="Cambria" w:eastAsia="等线"/>
          <w:b w:val="0"/>
          <w:i w:val="0"/>
          <w:sz w:val="21"/>
        </w:rPr>
        <w:t xml:space="preserve"> 至关重要的 → </w:t>
      </w:r>
      <w:r>
        <w:rPr>
          <w:rFonts w:ascii="Cambria" w:hAnsi="Cambria" w:eastAsia="等线"/>
          <w:b/>
          <w:i w:val="0"/>
          <w:sz w:val="21"/>
        </w:rPr>
        <w:t>essential</w:t>
      </w:r>
      <w:r>
        <w:rPr>
          <w:rFonts w:ascii="Cambria" w:hAnsi="Cambria" w:eastAsia="等线"/>
          <w:b w:val="0"/>
          <w:i w:val="0"/>
          <w:sz w:val="21"/>
        </w:rPr>
        <w:t xml:space="preserve"> 必不可少的 → </w:t>
      </w:r>
      <w:r>
        <w:rPr>
          <w:rFonts w:ascii="Cambria" w:hAnsi="Cambria" w:eastAsia="等线"/>
          <w:b/>
          <w:i w:val="0"/>
          <w:sz w:val="21"/>
        </w:rPr>
        <w:t>critical</w:t>
      </w:r>
      <w:r>
        <w:rPr>
          <w:rFonts w:ascii="Cambria" w:hAnsi="Cambria" w:eastAsia="等线"/>
          <w:b w:val="0"/>
          <w:i w:val="0"/>
          <w:sz w:val="21"/>
        </w:rPr>
        <w:t xml:space="preserve"> 决定性的</w:t>
      </w:r>
    </w:p>
    <w:p w14:paraId="19764DD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fundamental</w:t>
      </w:r>
      <w:r>
        <w:rPr>
          <w:rFonts w:ascii="Cambria" w:hAnsi="Cambria" w:eastAsia="等线"/>
          <w:b w:val="0"/>
          <w:i w:val="0"/>
          <w:sz w:val="21"/>
        </w:rPr>
        <w:t xml:space="preserve"> 根本的</w:t>
      </w:r>
    </w:p>
    <w:p w14:paraId="194777F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primary</w:t>
      </w:r>
      <w:r>
        <w:rPr>
          <w:rFonts w:ascii="Cambria" w:hAnsi="Cambria" w:eastAsia="等线"/>
          <w:b w:val="0"/>
          <w:i w:val="0"/>
          <w:sz w:val="21"/>
        </w:rPr>
        <w:t xml:space="preserve"> 首要的</w:t>
      </w:r>
    </w:p>
    <w:p w14:paraId="41341E7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major</w:t>
      </w:r>
      <w:r>
        <w:rPr>
          <w:rFonts w:ascii="Cambria" w:hAnsi="Cambria" w:eastAsia="等线"/>
          <w:b w:val="0"/>
          <w:i w:val="0"/>
          <w:sz w:val="21"/>
        </w:rPr>
        <w:t xml:space="preserve"> 主要的 / </w:t>
      </w:r>
      <w:r>
        <w:rPr>
          <w:rFonts w:ascii="Cambria" w:hAnsi="Cambria" w:eastAsia="等线"/>
          <w:b/>
          <w:i w:val="0"/>
          <w:sz w:val="21"/>
        </w:rPr>
        <w:t>minor</w:t>
      </w:r>
      <w:r>
        <w:rPr>
          <w:rFonts w:ascii="Cambria" w:hAnsi="Cambria" w:eastAsia="等线"/>
          <w:b w:val="0"/>
          <w:i w:val="0"/>
          <w:sz w:val="21"/>
        </w:rPr>
        <w:t xml:space="preserve"> 次要的</w:t>
      </w:r>
    </w:p>
    <w:p w14:paraId="2F344F2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key</w:t>
      </w:r>
      <w:r>
        <w:rPr>
          <w:rFonts w:ascii="Cambria" w:hAnsi="Cambria" w:eastAsia="等线"/>
          <w:b w:val="0"/>
          <w:i w:val="0"/>
          <w:sz w:val="21"/>
        </w:rPr>
        <w:t xml:space="preserve"> 关键的</w:t>
      </w:r>
    </w:p>
    <w:p w14:paraId="145D04C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central</w:t>
      </w:r>
      <w:r>
        <w:rPr>
          <w:rFonts w:ascii="Cambria" w:hAnsi="Cambria" w:eastAsia="等线"/>
          <w:b w:val="0"/>
          <w:i w:val="0"/>
          <w:sz w:val="21"/>
        </w:rPr>
        <w:t xml:space="preserve"> 核心的</w:t>
      </w:r>
    </w:p>
    <w:p w14:paraId="338D873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basic</w:t>
      </w:r>
      <w:r>
        <w:rPr>
          <w:rFonts w:ascii="Cambria" w:hAnsi="Cambria" w:eastAsia="等线"/>
          <w:b w:val="0"/>
          <w:i w:val="0"/>
          <w:sz w:val="21"/>
        </w:rPr>
        <w:t xml:space="preserve"> 基本的</w:t>
      </w:r>
    </w:p>
    <w:p w14:paraId="42C0BAB9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16.2 范围与类型</w:t>
      </w:r>
    </w:p>
    <w:p w14:paraId="36ABED3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general</w:t>
      </w:r>
      <w:r>
        <w:rPr>
          <w:rFonts w:ascii="Cambria" w:hAnsi="Cambria" w:eastAsia="等线"/>
          <w:b w:val="0"/>
          <w:i w:val="0"/>
          <w:sz w:val="21"/>
        </w:rPr>
        <w:t xml:space="preserve"> 总体的 / </w:t>
      </w:r>
      <w:r>
        <w:rPr>
          <w:rFonts w:ascii="Cambria" w:hAnsi="Cambria" w:eastAsia="等线"/>
          <w:b/>
          <w:i w:val="0"/>
          <w:sz w:val="21"/>
        </w:rPr>
        <w:t>specific</w:t>
      </w:r>
      <w:r>
        <w:rPr>
          <w:rFonts w:ascii="Cambria" w:hAnsi="Cambria" w:eastAsia="等线"/>
          <w:b w:val="0"/>
          <w:i w:val="0"/>
          <w:sz w:val="21"/>
        </w:rPr>
        <w:t xml:space="preserve"> 具体的</w:t>
      </w:r>
    </w:p>
    <w:p w14:paraId="6E46F7F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individual</w:t>
      </w:r>
      <w:r>
        <w:rPr>
          <w:rFonts w:ascii="Cambria" w:hAnsi="Cambria" w:eastAsia="等线"/>
          <w:b w:val="0"/>
          <w:i w:val="0"/>
          <w:sz w:val="21"/>
        </w:rPr>
        <w:t xml:space="preserve"> 个别的 / </w:t>
      </w:r>
      <w:r>
        <w:rPr>
          <w:rFonts w:ascii="Cambria" w:hAnsi="Cambria" w:eastAsia="等线"/>
          <w:b/>
          <w:i w:val="0"/>
          <w:sz w:val="21"/>
        </w:rPr>
        <w:t>collective</w:t>
      </w:r>
      <w:r>
        <w:rPr>
          <w:rFonts w:ascii="Cambria" w:hAnsi="Cambria" w:eastAsia="等线"/>
          <w:b w:val="0"/>
          <w:i w:val="0"/>
          <w:sz w:val="21"/>
        </w:rPr>
        <w:t xml:space="preserve"> 集体的</w:t>
      </w:r>
    </w:p>
    <w:p w14:paraId="2C2405E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typical</w:t>
      </w:r>
      <w:r>
        <w:rPr>
          <w:rFonts w:ascii="Cambria" w:hAnsi="Cambria" w:eastAsia="等线"/>
          <w:b w:val="0"/>
          <w:i w:val="0"/>
          <w:sz w:val="21"/>
        </w:rPr>
        <w:t xml:space="preserve"> 典型的</w:t>
      </w:r>
    </w:p>
    <w:p w14:paraId="69252DF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ordinary</w:t>
      </w:r>
      <w:r>
        <w:rPr>
          <w:rFonts w:ascii="Cambria" w:hAnsi="Cambria" w:eastAsia="等线"/>
          <w:b w:val="0"/>
          <w:i w:val="0"/>
          <w:sz w:val="21"/>
        </w:rPr>
        <w:t xml:space="preserve"> 普通的 / </w:t>
      </w:r>
      <w:r>
        <w:rPr>
          <w:rFonts w:ascii="Cambria" w:hAnsi="Cambria" w:eastAsia="等线"/>
          <w:b/>
          <w:i w:val="0"/>
          <w:sz w:val="21"/>
        </w:rPr>
        <w:t>common</w:t>
      </w:r>
      <w:r>
        <w:rPr>
          <w:rFonts w:ascii="Cambria" w:hAnsi="Cambria" w:eastAsia="等线"/>
          <w:b w:val="0"/>
          <w:i w:val="0"/>
          <w:sz w:val="21"/>
        </w:rPr>
        <w:t xml:space="preserve"> 常见的 / </w:t>
      </w:r>
      <w:r>
        <w:rPr>
          <w:rFonts w:ascii="Cambria" w:hAnsi="Cambria" w:eastAsia="等线"/>
          <w:b/>
          <w:i w:val="0"/>
          <w:sz w:val="21"/>
        </w:rPr>
        <w:t>universal</w:t>
      </w:r>
      <w:r>
        <w:rPr>
          <w:rFonts w:ascii="Cambria" w:hAnsi="Cambria" w:eastAsia="等线"/>
          <w:b w:val="0"/>
          <w:i w:val="0"/>
          <w:sz w:val="21"/>
        </w:rPr>
        <w:t xml:space="preserve"> 普遍的</w:t>
      </w:r>
    </w:p>
    <w:p w14:paraId="0CE5755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unique</w:t>
      </w:r>
      <w:r>
        <w:rPr>
          <w:rFonts w:ascii="Cambria" w:hAnsi="Cambria" w:eastAsia="等线"/>
          <w:b w:val="0"/>
          <w:i w:val="0"/>
          <w:sz w:val="21"/>
        </w:rPr>
        <w:t xml:space="preserve"> 独特的</w:t>
      </w:r>
    </w:p>
    <w:p w14:paraId="1D2E30D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rare</w:t>
      </w:r>
      <w:r>
        <w:rPr>
          <w:rFonts w:ascii="Cambria" w:hAnsi="Cambria" w:eastAsia="等线"/>
          <w:b w:val="0"/>
          <w:i w:val="0"/>
          <w:sz w:val="21"/>
        </w:rPr>
        <w:t xml:space="preserve"> 罕见的 / </w:t>
      </w:r>
      <w:r>
        <w:rPr>
          <w:rFonts w:ascii="Cambria" w:hAnsi="Cambria" w:eastAsia="等线"/>
          <w:b/>
          <w:i w:val="0"/>
          <w:sz w:val="21"/>
        </w:rPr>
        <w:t>unusual</w:t>
      </w:r>
      <w:r>
        <w:rPr>
          <w:rFonts w:ascii="Cambria" w:hAnsi="Cambria" w:eastAsia="等线"/>
          <w:b w:val="0"/>
          <w:i w:val="0"/>
          <w:sz w:val="21"/>
        </w:rPr>
        <w:t xml:space="preserve"> 不寻常的</w:t>
      </w:r>
    </w:p>
    <w:p w14:paraId="632478A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extraordinary</w:t>
      </w:r>
      <w:r>
        <w:rPr>
          <w:rFonts w:ascii="Cambria" w:hAnsi="Cambria" w:eastAsia="等线"/>
          <w:b w:val="0"/>
          <w:i w:val="0"/>
          <w:sz w:val="21"/>
        </w:rPr>
        <w:t xml:space="preserve"> 非凡的</w:t>
      </w:r>
    </w:p>
    <w:p w14:paraId="5EA6798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remarkable</w:t>
      </w:r>
      <w:r>
        <w:rPr>
          <w:rFonts w:ascii="Cambria" w:hAnsi="Cambria" w:eastAsia="等线"/>
          <w:b w:val="0"/>
          <w:i w:val="0"/>
          <w:sz w:val="21"/>
        </w:rPr>
        <w:t xml:space="preserve"> 显著的</w:t>
      </w:r>
    </w:p>
    <w:p w14:paraId="5EDCE41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impressive</w:t>
      </w:r>
      <w:r>
        <w:rPr>
          <w:rFonts w:ascii="Cambria" w:hAnsi="Cambria" w:eastAsia="等线"/>
          <w:b w:val="0"/>
          <w:i w:val="0"/>
          <w:sz w:val="21"/>
        </w:rPr>
        <w:t xml:space="preserve"> 令人印象深刻的</w:t>
      </w:r>
    </w:p>
    <w:p w14:paraId="7627A9E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striking</w:t>
      </w:r>
      <w:r>
        <w:rPr>
          <w:rFonts w:ascii="Cambria" w:hAnsi="Cambria" w:eastAsia="等线"/>
          <w:b w:val="0"/>
          <w:i w:val="0"/>
          <w:sz w:val="21"/>
        </w:rPr>
        <w:t xml:space="preserve"> 突出的</w:t>
      </w:r>
    </w:p>
    <w:p w14:paraId="6A17D8D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outstanding</w:t>
      </w:r>
      <w:r>
        <w:rPr>
          <w:rFonts w:ascii="Cambria" w:hAnsi="Cambria" w:eastAsia="等线"/>
          <w:b w:val="0"/>
          <w:i w:val="0"/>
          <w:sz w:val="21"/>
        </w:rPr>
        <w:t xml:space="preserve"> 杰出的 / </w:t>
      </w:r>
      <w:r>
        <w:rPr>
          <w:rFonts w:ascii="Cambria" w:hAnsi="Cambria" w:eastAsia="等线"/>
          <w:b/>
          <w:i w:val="0"/>
          <w:sz w:val="21"/>
        </w:rPr>
        <w:t>excellent</w:t>
      </w:r>
      <w:r>
        <w:rPr>
          <w:rFonts w:ascii="Cambria" w:hAnsi="Cambria" w:eastAsia="等线"/>
          <w:b w:val="0"/>
          <w:i w:val="0"/>
          <w:sz w:val="21"/>
        </w:rPr>
        <w:t xml:space="preserve"> 优秀的</w:t>
      </w:r>
    </w:p>
    <w:p w14:paraId="3FE9501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superior</w:t>
      </w:r>
      <w:r>
        <w:rPr>
          <w:rFonts w:ascii="Cambria" w:hAnsi="Cambria" w:eastAsia="等线"/>
          <w:b w:val="0"/>
          <w:i w:val="0"/>
          <w:sz w:val="21"/>
        </w:rPr>
        <w:t xml:space="preserve"> 更好的 / </w:t>
      </w:r>
      <w:r>
        <w:rPr>
          <w:rFonts w:ascii="Cambria" w:hAnsi="Cambria" w:eastAsia="等线"/>
          <w:b/>
          <w:i w:val="0"/>
          <w:sz w:val="21"/>
        </w:rPr>
        <w:t>inferior</w:t>
      </w:r>
      <w:r>
        <w:rPr>
          <w:rFonts w:ascii="Cambria" w:hAnsi="Cambria" w:eastAsia="等线"/>
          <w:b w:val="0"/>
          <w:i w:val="0"/>
          <w:sz w:val="21"/>
        </w:rPr>
        <w:t xml:space="preserve"> 更差的</w:t>
      </w:r>
    </w:p>
    <w:p w14:paraId="3E9DB67B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16.3 适合与一致</w:t>
      </w:r>
    </w:p>
    <w:p w14:paraId="1F3760A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appropriate</w:t>
      </w:r>
      <w:r>
        <w:rPr>
          <w:rFonts w:ascii="Cambria" w:hAnsi="Cambria" w:eastAsia="等线"/>
          <w:b w:val="0"/>
          <w:i w:val="0"/>
          <w:sz w:val="21"/>
        </w:rPr>
        <w:t xml:space="preserve"> 恰当的 — </w:t>
      </w:r>
      <w:r>
        <w:rPr>
          <w:rFonts w:ascii="Cambria" w:hAnsi="Cambria" w:eastAsia="等线"/>
          <w:b w:val="0"/>
          <w:i/>
          <w:sz w:val="21"/>
        </w:rPr>
        <w:t>be appropriate for</w:t>
      </w:r>
    </w:p>
    <w:p w14:paraId="09D2F66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suitable</w:t>
      </w:r>
      <w:r>
        <w:rPr>
          <w:rFonts w:ascii="Cambria" w:hAnsi="Cambria" w:eastAsia="等线"/>
          <w:b w:val="0"/>
          <w:i w:val="0"/>
          <w:sz w:val="21"/>
        </w:rPr>
        <w:t xml:space="preserve"> 合适的</w:t>
      </w:r>
    </w:p>
    <w:p w14:paraId="7A131F2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proper</w:t>
      </w:r>
      <w:r>
        <w:rPr>
          <w:rFonts w:ascii="Cambria" w:hAnsi="Cambria" w:eastAsia="等线"/>
          <w:b w:val="0"/>
          <w:i w:val="0"/>
          <w:sz w:val="21"/>
        </w:rPr>
        <w:t xml:space="preserve"> 适当的</w:t>
      </w:r>
    </w:p>
    <w:p w14:paraId="65A064C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relevant</w:t>
      </w:r>
      <w:r>
        <w:rPr>
          <w:rFonts w:ascii="Cambria" w:hAnsi="Cambria" w:eastAsia="等线"/>
          <w:b w:val="0"/>
          <w:i w:val="0"/>
          <w:sz w:val="21"/>
        </w:rPr>
        <w:t xml:space="preserve"> 相关的 — </w:t>
      </w:r>
      <w:r>
        <w:rPr>
          <w:rFonts w:ascii="Cambria" w:hAnsi="Cambria" w:eastAsia="等线"/>
          <w:b w:val="0"/>
          <w:i/>
          <w:sz w:val="21"/>
        </w:rPr>
        <w:t>be relevant to</w:t>
      </w:r>
    </w:p>
    <w:p w14:paraId="6CA2BE8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irrelevant</w:t>
      </w:r>
      <w:r>
        <w:rPr>
          <w:rFonts w:ascii="Cambria" w:hAnsi="Cambria" w:eastAsia="等线"/>
          <w:b w:val="0"/>
          <w:i w:val="0"/>
          <w:sz w:val="21"/>
        </w:rPr>
        <w:t xml:space="preserve"> 无关的</w:t>
      </w:r>
    </w:p>
    <w:p w14:paraId="2539984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consistent</w:t>
      </w:r>
      <w:r>
        <w:rPr>
          <w:rFonts w:ascii="Cambria" w:hAnsi="Cambria" w:eastAsia="等线"/>
          <w:b w:val="0"/>
          <w:i w:val="0"/>
          <w:sz w:val="21"/>
        </w:rPr>
        <w:t xml:space="preserve"> 一致的 — </w:t>
      </w:r>
      <w:r>
        <w:rPr>
          <w:rFonts w:ascii="Cambria" w:hAnsi="Cambria" w:eastAsia="等线"/>
          <w:b w:val="0"/>
          <w:i/>
          <w:sz w:val="21"/>
        </w:rPr>
        <w:t>be consistent with</w:t>
      </w:r>
    </w:p>
    <w:p w14:paraId="7C3E31E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compatible</w:t>
      </w:r>
      <w:r>
        <w:rPr>
          <w:rFonts w:ascii="Cambria" w:hAnsi="Cambria" w:eastAsia="等线"/>
          <w:b w:val="0"/>
          <w:i w:val="0"/>
          <w:sz w:val="21"/>
        </w:rPr>
        <w:t xml:space="preserve"> 兼容的 — </w:t>
      </w:r>
      <w:r>
        <w:rPr>
          <w:rFonts w:ascii="Cambria" w:hAnsi="Cambria" w:eastAsia="等线"/>
          <w:b w:val="0"/>
          <w:i/>
          <w:sz w:val="21"/>
        </w:rPr>
        <w:t>be compatible with</w:t>
      </w:r>
    </w:p>
    <w:p w14:paraId="0AF5325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equivalent</w:t>
      </w:r>
      <w:r>
        <w:rPr>
          <w:rFonts w:ascii="Cambria" w:hAnsi="Cambria" w:eastAsia="等线"/>
          <w:b w:val="0"/>
          <w:i w:val="0"/>
          <w:sz w:val="21"/>
        </w:rPr>
        <w:t xml:space="preserve"> 等同的 — </w:t>
      </w:r>
      <w:r>
        <w:rPr>
          <w:rFonts w:ascii="Cambria" w:hAnsi="Cambria" w:eastAsia="等线"/>
          <w:b w:val="0"/>
          <w:i/>
          <w:sz w:val="21"/>
        </w:rPr>
        <w:t>be equivalent to</w:t>
      </w:r>
    </w:p>
    <w:p w14:paraId="198F925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similar</w:t>
      </w:r>
      <w:r>
        <w:rPr>
          <w:rFonts w:ascii="Cambria" w:hAnsi="Cambria" w:eastAsia="等线"/>
          <w:b w:val="0"/>
          <w:i w:val="0"/>
          <w:sz w:val="21"/>
        </w:rPr>
        <w:t xml:space="preserve"> 相似的 — </w:t>
      </w:r>
      <w:r>
        <w:rPr>
          <w:rFonts w:ascii="Cambria" w:hAnsi="Cambria" w:eastAsia="等线"/>
          <w:b w:val="0"/>
          <w:i/>
          <w:sz w:val="21"/>
        </w:rPr>
        <w:t>be similar to</w:t>
      </w:r>
    </w:p>
    <w:p w14:paraId="1DCFD3F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identical</w:t>
      </w:r>
      <w:r>
        <w:rPr>
          <w:rFonts w:ascii="Cambria" w:hAnsi="Cambria" w:eastAsia="等线"/>
          <w:b w:val="0"/>
          <w:i w:val="0"/>
          <w:sz w:val="21"/>
        </w:rPr>
        <w:t xml:space="preserve"> 完全相同的</w:t>
      </w:r>
    </w:p>
    <w:p w14:paraId="40641A08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distinct</w:t>
      </w:r>
      <w:r>
        <w:rPr>
          <w:rFonts w:ascii="Cambria" w:hAnsi="Cambria" w:eastAsia="等线"/>
          <w:b w:val="0"/>
          <w:i w:val="0"/>
          <w:sz w:val="21"/>
        </w:rPr>
        <w:t xml:space="preserve"> 明显不同的</w:t>
      </w:r>
    </w:p>
    <w:p w14:paraId="2E199951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16.4 清晰与模糊</w:t>
      </w:r>
    </w:p>
    <w:p w14:paraId="2B1421A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obvious / apparent / evident</w:t>
      </w:r>
      <w:r>
        <w:rPr>
          <w:rFonts w:ascii="Cambria" w:hAnsi="Cambria" w:eastAsia="等线"/>
          <w:b w:val="0"/>
          <w:i w:val="0"/>
          <w:sz w:val="21"/>
        </w:rPr>
        <w:t xml:space="preserve"> 明显的</w:t>
      </w:r>
    </w:p>
    <w:p w14:paraId="2988E2C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clear</w:t>
      </w:r>
      <w:r>
        <w:rPr>
          <w:rFonts w:ascii="Cambria" w:hAnsi="Cambria" w:eastAsia="等线"/>
          <w:b w:val="0"/>
          <w:i w:val="0"/>
          <w:sz w:val="21"/>
        </w:rPr>
        <w:t xml:space="preserve"> 清楚的</w:t>
      </w:r>
    </w:p>
    <w:p w14:paraId="31F2EC99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vague</w:t>
      </w:r>
      <w:r>
        <w:rPr>
          <w:rFonts w:ascii="Cambria" w:hAnsi="Cambria" w:eastAsia="等线"/>
          <w:b w:val="0"/>
          <w:i w:val="0"/>
          <w:sz w:val="21"/>
        </w:rPr>
        <w:t xml:space="preserve"> 模糊的</w:t>
      </w:r>
    </w:p>
    <w:p w14:paraId="331B212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ambiguous</w:t>
      </w:r>
      <w:r>
        <w:rPr>
          <w:rFonts w:ascii="Cambria" w:hAnsi="Cambria" w:eastAsia="等线"/>
          <w:b w:val="0"/>
          <w:i w:val="0"/>
          <w:sz w:val="21"/>
        </w:rPr>
        <w:t xml:space="preserve"> 有歧义的</w:t>
      </w:r>
    </w:p>
    <w:p w14:paraId="42BB7782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explicit</w:t>
      </w:r>
      <w:r>
        <w:rPr>
          <w:rFonts w:ascii="Cambria" w:hAnsi="Cambria" w:eastAsia="等线"/>
          <w:b w:val="0"/>
          <w:i w:val="0"/>
          <w:sz w:val="21"/>
        </w:rPr>
        <w:t xml:space="preserve"> 明确的</w:t>
      </w:r>
    </w:p>
    <w:p w14:paraId="124A85F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implicit</w:t>
      </w:r>
      <w:r>
        <w:rPr>
          <w:rFonts w:ascii="Cambria" w:hAnsi="Cambria" w:eastAsia="等线"/>
          <w:b w:val="0"/>
          <w:i w:val="0"/>
          <w:sz w:val="21"/>
        </w:rPr>
        <w:t xml:space="preserve"> 含蓄的</w:t>
      </w:r>
    </w:p>
    <w:p w14:paraId="38C096A4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16.5 复杂与简单</w:t>
      </w:r>
    </w:p>
    <w:p w14:paraId="2626292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complex / complicated</w:t>
      </w:r>
      <w:r>
        <w:rPr>
          <w:rFonts w:ascii="Cambria" w:hAnsi="Cambria" w:eastAsia="等线"/>
          <w:b w:val="0"/>
          <w:i w:val="0"/>
          <w:sz w:val="21"/>
        </w:rPr>
        <w:t xml:space="preserve"> 复杂的</w:t>
      </w:r>
    </w:p>
    <w:p w14:paraId="7050ED1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sophisticated</w:t>
      </w:r>
      <w:r>
        <w:rPr>
          <w:rFonts w:ascii="Cambria" w:hAnsi="Cambria" w:eastAsia="等线"/>
          <w:b w:val="0"/>
          <w:i w:val="0"/>
          <w:sz w:val="21"/>
        </w:rPr>
        <w:t xml:space="preserve"> 精密的；老练的</w:t>
      </w:r>
    </w:p>
    <w:p w14:paraId="09C0C91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intricate</w:t>
      </w:r>
      <w:r>
        <w:rPr>
          <w:rFonts w:ascii="Cambria" w:hAnsi="Cambria" w:eastAsia="等线"/>
          <w:b w:val="0"/>
          <w:i w:val="0"/>
          <w:sz w:val="21"/>
        </w:rPr>
        <w:t xml:space="preserve"> 错综复杂的</w:t>
      </w:r>
    </w:p>
    <w:p w14:paraId="5D9BB5D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simple</w:t>
      </w:r>
      <w:r>
        <w:rPr>
          <w:rFonts w:ascii="Cambria" w:hAnsi="Cambria" w:eastAsia="等线"/>
          <w:b w:val="0"/>
          <w:i w:val="0"/>
          <w:sz w:val="21"/>
        </w:rPr>
        <w:t xml:space="preserve"> 简单的</w:t>
      </w:r>
    </w:p>
    <w:p w14:paraId="55494C9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challenging / demanding</w:t>
      </w:r>
      <w:r>
        <w:rPr>
          <w:rFonts w:ascii="Cambria" w:hAnsi="Cambria" w:eastAsia="等线"/>
          <w:b w:val="0"/>
          <w:i w:val="0"/>
          <w:sz w:val="21"/>
        </w:rPr>
        <w:t xml:space="preserve"> 有挑战性的</w:t>
      </w:r>
    </w:p>
    <w:p w14:paraId="58C30F4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tough</w:t>
      </w:r>
      <w:r>
        <w:rPr>
          <w:rFonts w:ascii="Cambria" w:hAnsi="Cambria" w:eastAsia="等线"/>
          <w:b w:val="0"/>
          <w:i w:val="0"/>
          <w:sz w:val="21"/>
        </w:rPr>
        <w:t xml:space="preserve"> 艰难的</w:t>
      </w:r>
    </w:p>
    <w:p w14:paraId="6386A0D6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16.6 严格与宽松</w:t>
      </w:r>
    </w:p>
    <w:p w14:paraId="0CC07BB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flexible</w:t>
      </w:r>
      <w:r>
        <w:rPr>
          <w:rFonts w:ascii="Cambria" w:hAnsi="Cambria" w:eastAsia="等线"/>
          <w:b w:val="0"/>
          <w:i w:val="0"/>
          <w:sz w:val="21"/>
        </w:rPr>
        <w:t xml:space="preserve"> 灵活的 / </w:t>
      </w:r>
      <w:r>
        <w:rPr>
          <w:rFonts w:ascii="Cambria" w:hAnsi="Cambria" w:eastAsia="等线"/>
          <w:b/>
          <w:i w:val="0"/>
          <w:sz w:val="21"/>
        </w:rPr>
        <w:t>rigid</w:t>
      </w:r>
      <w:r>
        <w:rPr>
          <w:rFonts w:ascii="Cambria" w:hAnsi="Cambria" w:eastAsia="等线"/>
          <w:b w:val="0"/>
          <w:i w:val="0"/>
          <w:sz w:val="21"/>
        </w:rPr>
        <w:t xml:space="preserve"> 僵化的</w:t>
      </w:r>
    </w:p>
    <w:p w14:paraId="5EA7C534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strict</w:t>
      </w:r>
      <w:r>
        <w:rPr>
          <w:rFonts w:ascii="Cambria" w:hAnsi="Cambria" w:eastAsia="等线"/>
          <w:b w:val="0"/>
          <w:i w:val="0"/>
          <w:sz w:val="21"/>
        </w:rPr>
        <w:t xml:space="preserve"> 严格的 / </w:t>
      </w:r>
      <w:r>
        <w:rPr>
          <w:rFonts w:ascii="Cambria" w:hAnsi="Cambria" w:eastAsia="等线"/>
          <w:b/>
          <w:i w:val="0"/>
          <w:sz w:val="21"/>
        </w:rPr>
        <w:t>severe</w:t>
      </w:r>
      <w:r>
        <w:rPr>
          <w:rFonts w:ascii="Cambria" w:hAnsi="Cambria" w:eastAsia="等线"/>
          <w:b w:val="0"/>
          <w:i w:val="0"/>
          <w:sz w:val="21"/>
        </w:rPr>
        <w:t xml:space="preserve"> 严厉的 / </w:t>
      </w:r>
      <w:r>
        <w:rPr>
          <w:rFonts w:ascii="Cambria" w:hAnsi="Cambria" w:eastAsia="等线"/>
          <w:b/>
          <w:i w:val="0"/>
          <w:sz w:val="21"/>
        </w:rPr>
        <w:t>harsh</w:t>
      </w:r>
      <w:r>
        <w:rPr>
          <w:rFonts w:ascii="Cambria" w:hAnsi="Cambria" w:eastAsia="等线"/>
          <w:b w:val="0"/>
          <w:i w:val="0"/>
          <w:sz w:val="21"/>
        </w:rPr>
        <w:t xml:space="preserve"> 苛刻的</w:t>
      </w:r>
    </w:p>
    <w:p w14:paraId="404990C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mild</w:t>
      </w:r>
      <w:r>
        <w:rPr>
          <w:rFonts w:ascii="Cambria" w:hAnsi="Cambria" w:eastAsia="等线"/>
          <w:b w:val="0"/>
          <w:i w:val="0"/>
          <w:sz w:val="21"/>
        </w:rPr>
        <w:t xml:space="preserve"> 温和的 / </w:t>
      </w:r>
      <w:r>
        <w:rPr>
          <w:rFonts w:ascii="Cambria" w:hAnsi="Cambria" w:eastAsia="等线"/>
          <w:b/>
          <w:i w:val="0"/>
          <w:sz w:val="21"/>
        </w:rPr>
        <w:t>moderate</w:t>
      </w:r>
      <w:r>
        <w:rPr>
          <w:rFonts w:ascii="Cambria" w:hAnsi="Cambria" w:eastAsia="等线"/>
          <w:b w:val="0"/>
          <w:i w:val="0"/>
          <w:sz w:val="21"/>
        </w:rPr>
        <w:t xml:space="preserve"> 适度的</w:t>
      </w:r>
    </w:p>
    <w:p w14:paraId="2CE64FB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intense</w:t>
      </w:r>
      <w:r>
        <w:rPr>
          <w:rFonts w:ascii="Cambria" w:hAnsi="Cambria" w:eastAsia="等线"/>
          <w:b w:val="0"/>
          <w:i w:val="0"/>
          <w:sz w:val="21"/>
        </w:rPr>
        <w:t xml:space="preserve"> 强烈的 / </w:t>
      </w:r>
      <w:r>
        <w:rPr>
          <w:rFonts w:ascii="Cambria" w:hAnsi="Cambria" w:eastAsia="等线"/>
          <w:b/>
          <w:i w:val="0"/>
          <w:sz w:val="21"/>
        </w:rPr>
        <w:t>extreme</w:t>
      </w:r>
      <w:r>
        <w:rPr>
          <w:rFonts w:ascii="Cambria" w:hAnsi="Cambria" w:eastAsia="等线"/>
          <w:b w:val="0"/>
          <w:i w:val="0"/>
          <w:sz w:val="21"/>
        </w:rPr>
        <w:t xml:space="preserve"> 极端的</w:t>
      </w:r>
    </w:p>
    <w:p w14:paraId="68C4618D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16.7 大小与数量修饰</w:t>
      </w:r>
    </w:p>
    <w:p w14:paraId="0AF7877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enormous / immense / tremendous / massive / vast / huge</w:t>
      </w:r>
      <w:r>
        <w:rPr>
          <w:rFonts w:ascii="Cambria" w:hAnsi="Cambria" w:eastAsia="等线"/>
          <w:b w:val="0"/>
          <w:i w:val="0"/>
          <w:sz w:val="21"/>
        </w:rPr>
        <w:t xml:space="preserve"> 巨大的</w:t>
      </w:r>
    </w:p>
    <w:p w14:paraId="64CEA02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tiny / slight</w:t>
      </w:r>
      <w:r>
        <w:rPr>
          <w:rFonts w:ascii="Cambria" w:hAnsi="Cambria" w:eastAsia="等线"/>
          <w:b w:val="0"/>
          <w:i w:val="0"/>
          <w:sz w:val="21"/>
        </w:rPr>
        <w:t xml:space="preserve"> 微小的</w:t>
      </w:r>
    </w:p>
    <w:p w14:paraId="14019C6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trivial</w:t>
      </w:r>
      <w:r>
        <w:rPr>
          <w:rFonts w:ascii="Cambria" w:hAnsi="Cambria" w:eastAsia="等线"/>
          <w:b w:val="0"/>
          <w:i w:val="0"/>
          <w:sz w:val="21"/>
        </w:rPr>
        <w:t xml:space="preserve"> 微不足道的</w:t>
      </w:r>
    </w:p>
    <w:p w14:paraId="5E178C5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substantial / considerable</w:t>
      </w:r>
      <w:r>
        <w:rPr>
          <w:rFonts w:ascii="Cambria" w:hAnsi="Cambria" w:eastAsia="等线"/>
          <w:b w:val="0"/>
          <w:i w:val="0"/>
          <w:sz w:val="21"/>
        </w:rPr>
        <w:t xml:space="preserve"> 相当大的</w:t>
      </w:r>
    </w:p>
    <w:p w14:paraId="07AAFB32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加分提醒</w:t>
      </w:r>
      <w:r>
        <w:rPr>
          <w:rFonts w:ascii="Cambria" w:hAnsi="Cambria" w:eastAsia="等线"/>
          <w:b w:val="0"/>
          <w:i w:val="0"/>
          <w:sz w:val="20"/>
        </w:rPr>
        <w:t xml:space="preserve">：写作里 </w:t>
      </w:r>
      <w:r>
        <w:rPr>
          <w:rFonts w:ascii="Consolas" w:hAnsi="Consolas" w:eastAsia="等线"/>
          <w:b w:val="0"/>
          <w:i w:val="0"/>
          <w:color w:val="8B3A3A"/>
          <w:sz w:val="19"/>
        </w:rPr>
        <w:t>very important</w:t>
      </w:r>
      <w:r>
        <w:rPr>
          <w:rFonts w:ascii="Cambria" w:hAnsi="Cambria" w:eastAsia="等线"/>
          <w:b w:val="0"/>
          <w:i w:val="0"/>
          <w:sz w:val="20"/>
        </w:rPr>
        <w:t xml:space="preserve"> 一律换成 </w:t>
      </w:r>
      <w:r>
        <w:rPr>
          <w:rFonts w:ascii="Cambria" w:hAnsi="Cambria" w:eastAsia="等线"/>
          <w:b/>
          <w:i w:val="0"/>
          <w:sz w:val="20"/>
        </w:rPr>
        <w:t>crucial / vital</w:t>
      </w:r>
      <w:r>
        <w:rPr>
          <w:rFonts w:ascii="Cambria" w:hAnsi="Cambria" w:eastAsia="等线"/>
          <w:b w:val="0"/>
          <w:i w:val="0"/>
          <w:sz w:val="20"/>
        </w:rPr>
        <w:t>；</w:t>
      </w:r>
      <w:r>
        <w:rPr>
          <w:rFonts w:ascii="Consolas" w:hAnsi="Consolas" w:eastAsia="等线"/>
          <w:b w:val="0"/>
          <w:i w:val="0"/>
          <w:color w:val="8B3A3A"/>
          <w:sz w:val="19"/>
        </w:rPr>
        <w:t>a lot of problems</w:t>
      </w:r>
      <w:r>
        <w:rPr>
          <w:rFonts w:ascii="Cambria" w:hAnsi="Cambria" w:eastAsia="等线"/>
          <w:b w:val="0"/>
          <w:i w:val="0"/>
          <w:sz w:val="20"/>
        </w:rPr>
        <w:t xml:space="preserve"> 换成 </w:t>
      </w:r>
      <w:r>
        <w:rPr>
          <w:rFonts w:ascii="Cambria" w:hAnsi="Cambria" w:eastAsia="等线"/>
          <w:b/>
          <w:i w:val="0"/>
          <w:sz w:val="20"/>
        </w:rPr>
        <w:t>a considerable number of problems</w:t>
      </w:r>
      <w:r>
        <w:rPr>
          <w:rFonts w:ascii="Cambria" w:hAnsi="Cambria" w:eastAsia="等线"/>
          <w:b w:val="0"/>
          <w:i w:val="0"/>
          <w:sz w:val="20"/>
        </w:rPr>
        <w:t>；</w:t>
      </w:r>
      <w:r>
        <w:rPr>
          <w:rFonts w:ascii="Consolas" w:hAnsi="Consolas" w:eastAsia="等线"/>
          <w:b w:val="0"/>
          <w:i w:val="0"/>
          <w:color w:val="8B3A3A"/>
          <w:sz w:val="19"/>
        </w:rPr>
        <w:t>I think</w:t>
      </w:r>
      <w:r>
        <w:rPr>
          <w:rFonts w:ascii="Cambria" w:hAnsi="Cambria" w:eastAsia="等线"/>
          <w:b w:val="0"/>
          <w:i w:val="0"/>
          <w:sz w:val="20"/>
        </w:rPr>
        <w:t xml:space="preserve"> 换成 </w:t>
      </w:r>
      <w:r>
        <w:rPr>
          <w:rFonts w:ascii="Cambria" w:hAnsi="Cambria" w:eastAsia="等线"/>
          <w:b/>
          <w:i w:val="0"/>
          <w:sz w:val="20"/>
        </w:rPr>
        <w:t>In my view / From my perspective</w:t>
      </w:r>
      <w:r>
        <w:rPr>
          <w:rFonts w:ascii="Cambria" w:hAnsi="Cambria" w:eastAsia="等线"/>
          <w:b w:val="0"/>
          <w:i w:val="0"/>
          <w:sz w:val="20"/>
        </w:rPr>
        <w:t>。这三处改完，作文立刻上一个档。</w:t>
      </w:r>
    </w:p>
    <w:p w14:paraId="370F7CD5">
      <w:pPr>
        <w:pStyle w:val="3"/>
        <w:jc w:val="left"/>
      </w:pPr>
      <w:bookmarkStart w:id="18" w:name="_Toc10122"/>
      <w:r>
        <w:rPr>
          <w:rFonts w:ascii="Cambria" w:hAnsi="Cambria" w:eastAsia="等线"/>
          <w:b/>
          <w:i w:val="0"/>
          <w:color w:val="1F3864"/>
          <w:sz w:val="36"/>
        </w:rPr>
        <w:t>第二部分 · 词根词缀族（约 290 词）</w:t>
      </w:r>
      <w:bookmarkEnd w:id="18"/>
    </w:p>
    <w:p w14:paraId="36BB5CEE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第一遍按场景记，第二遍按词根记。</w:t>
      </w:r>
      <w:r>
        <w:rPr>
          <w:rFonts w:ascii="Cambria" w:hAnsi="Cambria" w:eastAsia="等线"/>
          <w:b/>
          <w:i w:val="0"/>
          <w:sz w:val="20"/>
        </w:rPr>
        <w:t>同一个词根下的词，意思一定"沾亲带故"</w:t>
      </w:r>
      <w:r>
        <w:rPr>
          <w:rFonts w:ascii="Cambria" w:hAnsi="Cambria" w:eastAsia="等线"/>
          <w:b w:val="0"/>
          <w:i w:val="0"/>
          <w:sz w:val="20"/>
        </w:rPr>
        <w:t>，这是把 1500 词压缩成 40 组的唯一办法。</w:t>
      </w:r>
    </w:p>
    <w:p w14:paraId="2C9E1C5F">
      <w:pPr>
        <w:pStyle w:val="4"/>
      </w:pPr>
      <w:bookmarkStart w:id="19" w:name="_Toc9055"/>
      <w:r>
        <w:rPr>
          <w:rFonts w:ascii="Cambria" w:hAnsi="Cambria" w:eastAsia="等线"/>
          <w:b/>
          <w:i w:val="0"/>
          <w:color w:val="2E5A88"/>
          <w:sz w:val="30"/>
        </w:rPr>
        <w:t>17. 40 个高频词根</w:t>
      </w:r>
      <w:bookmarkEnd w:id="19"/>
    </w:p>
    <w:p w14:paraId="0BEC137F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17.1 spect / spic = 看</w:t>
      </w:r>
    </w:p>
    <w:p w14:paraId="64A797A5">
      <w:r>
        <w:rPr>
          <w:rFonts w:ascii="Cambria" w:hAnsi="Cambria" w:eastAsia="等线"/>
          <w:b/>
          <w:i w:val="0"/>
          <w:sz w:val="21"/>
        </w:rPr>
        <w:t>inspect</w:t>
      </w:r>
      <w:r>
        <w:rPr>
          <w:rFonts w:ascii="Cambria" w:hAnsi="Cambria" w:eastAsia="等线"/>
          <w:b w:val="0"/>
          <w:i w:val="0"/>
          <w:sz w:val="21"/>
        </w:rPr>
        <w:t xml:space="preserve"> 检查 · </w:t>
      </w:r>
      <w:r>
        <w:rPr>
          <w:rFonts w:ascii="Cambria" w:hAnsi="Cambria" w:eastAsia="等线"/>
          <w:b/>
          <w:i w:val="0"/>
          <w:sz w:val="21"/>
        </w:rPr>
        <w:t>respect</w:t>
      </w:r>
      <w:r>
        <w:rPr>
          <w:rFonts w:ascii="Cambria" w:hAnsi="Cambria" w:eastAsia="等线"/>
          <w:b w:val="0"/>
          <w:i w:val="0"/>
          <w:sz w:val="21"/>
        </w:rPr>
        <w:t xml:space="preserve"> 尊重（再看一眼）· </w:t>
      </w:r>
      <w:r>
        <w:rPr>
          <w:rFonts w:ascii="Cambria" w:hAnsi="Cambria" w:eastAsia="等线"/>
          <w:b/>
          <w:i w:val="0"/>
          <w:sz w:val="21"/>
        </w:rPr>
        <w:t>suspect</w:t>
      </w:r>
      <w:r>
        <w:rPr>
          <w:rFonts w:ascii="Cambria" w:hAnsi="Cambria" w:eastAsia="等线"/>
          <w:b w:val="0"/>
          <w:i w:val="0"/>
          <w:sz w:val="21"/>
        </w:rPr>
        <w:t xml:space="preserve"> 怀疑（从下往上看）· </w:t>
      </w:r>
      <w:r>
        <w:rPr>
          <w:rFonts w:ascii="Cambria" w:hAnsi="Cambria" w:eastAsia="等线"/>
          <w:b/>
          <w:i w:val="0"/>
          <w:sz w:val="21"/>
        </w:rPr>
        <w:t>prospect</w:t>
      </w:r>
      <w:r>
        <w:rPr>
          <w:rFonts w:ascii="Cambria" w:hAnsi="Cambria" w:eastAsia="等线"/>
          <w:b w:val="0"/>
          <w:i w:val="0"/>
          <w:sz w:val="21"/>
        </w:rPr>
        <w:t xml:space="preserve"> 前景（向前看）· </w:t>
      </w:r>
      <w:r>
        <w:rPr>
          <w:rFonts w:ascii="Cambria" w:hAnsi="Cambria" w:eastAsia="等线"/>
          <w:b/>
          <w:i w:val="0"/>
          <w:sz w:val="21"/>
        </w:rPr>
        <w:t>aspect</w:t>
      </w:r>
      <w:r>
        <w:rPr>
          <w:rFonts w:ascii="Cambria" w:hAnsi="Cambria" w:eastAsia="等线"/>
          <w:b w:val="0"/>
          <w:i w:val="0"/>
          <w:sz w:val="21"/>
        </w:rPr>
        <w:t xml:space="preserve"> 方面（看的角度）· </w:t>
      </w:r>
      <w:r>
        <w:rPr>
          <w:rFonts w:ascii="Cambria" w:hAnsi="Cambria" w:eastAsia="等线"/>
          <w:b/>
          <w:i w:val="0"/>
          <w:sz w:val="21"/>
        </w:rPr>
        <w:t>spectator</w:t>
      </w:r>
      <w:r>
        <w:rPr>
          <w:rFonts w:ascii="Cambria" w:hAnsi="Cambria" w:eastAsia="等线"/>
          <w:b w:val="0"/>
          <w:i w:val="0"/>
          <w:sz w:val="21"/>
        </w:rPr>
        <w:t xml:space="preserve"> 观众 · </w:t>
      </w:r>
      <w:r>
        <w:rPr>
          <w:rFonts w:ascii="Cambria" w:hAnsi="Cambria" w:eastAsia="等线"/>
          <w:b/>
          <w:i w:val="0"/>
          <w:sz w:val="21"/>
        </w:rPr>
        <w:t>perspective</w:t>
      </w:r>
      <w:r>
        <w:rPr>
          <w:rFonts w:ascii="Cambria" w:hAnsi="Cambria" w:eastAsia="等线"/>
          <w:b w:val="0"/>
          <w:i w:val="0"/>
          <w:sz w:val="21"/>
        </w:rPr>
        <w:t xml:space="preserve"> 视角 · </w:t>
      </w:r>
      <w:r>
        <w:rPr>
          <w:rFonts w:ascii="Cambria" w:hAnsi="Cambria" w:eastAsia="等线"/>
          <w:b/>
          <w:i w:val="0"/>
          <w:sz w:val="21"/>
        </w:rPr>
        <w:t>conspicuous</w:t>
      </w:r>
      <w:r>
        <w:rPr>
          <w:rFonts w:ascii="Cambria" w:hAnsi="Cambria" w:eastAsia="等线"/>
          <w:b w:val="0"/>
          <w:i w:val="0"/>
          <w:sz w:val="21"/>
        </w:rPr>
        <w:t xml:space="preserve"> 显眼的 · </w:t>
      </w:r>
      <w:r>
        <w:rPr>
          <w:rFonts w:ascii="Cambria" w:hAnsi="Cambria" w:eastAsia="等线"/>
          <w:b/>
          <w:i w:val="0"/>
          <w:sz w:val="21"/>
        </w:rPr>
        <w:t>despise</w:t>
      </w:r>
      <w:r>
        <w:rPr>
          <w:rFonts w:ascii="Cambria" w:hAnsi="Cambria" w:eastAsia="等线"/>
          <w:b w:val="0"/>
          <w:i w:val="0"/>
          <w:sz w:val="21"/>
        </w:rPr>
        <w:t xml:space="preserve"> 鄙视</w:t>
      </w:r>
    </w:p>
    <w:p w14:paraId="09FE735F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记：</w:t>
      </w:r>
      <w:r>
        <w:rPr>
          <w:rFonts w:ascii="Consolas" w:hAnsi="Consolas" w:eastAsia="等线"/>
          <w:b w:val="0"/>
          <w:i w:val="0"/>
          <w:color w:val="8B3A3A"/>
          <w:sz w:val="19"/>
        </w:rPr>
        <w:t>pro-</w:t>
      </w:r>
      <w:r>
        <w:rPr>
          <w:rFonts w:ascii="Cambria" w:hAnsi="Cambria" w:eastAsia="等线"/>
          <w:b w:val="0"/>
          <w:i w:val="0"/>
          <w:sz w:val="20"/>
        </w:rPr>
        <w:t xml:space="preserve"> 向前 → 前景；</w:t>
      </w:r>
      <w:r>
        <w:rPr>
          <w:rFonts w:ascii="Consolas" w:hAnsi="Consolas" w:eastAsia="等线"/>
          <w:b w:val="0"/>
          <w:i w:val="0"/>
          <w:color w:val="8B3A3A"/>
          <w:sz w:val="19"/>
        </w:rPr>
        <w:t>re-</w:t>
      </w:r>
      <w:r>
        <w:rPr>
          <w:rFonts w:ascii="Cambria" w:hAnsi="Cambria" w:eastAsia="等线"/>
          <w:b w:val="0"/>
          <w:i w:val="0"/>
          <w:sz w:val="20"/>
        </w:rPr>
        <w:t xml:space="preserve"> 再 → 尊重；</w:t>
      </w:r>
      <w:r>
        <w:rPr>
          <w:rFonts w:ascii="Consolas" w:hAnsi="Consolas" w:eastAsia="等线"/>
          <w:b w:val="0"/>
          <w:i w:val="0"/>
          <w:color w:val="8B3A3A"/>
          <w:sz w:val="19"/>
        </w:rPr>
        <w:t>su-</w:t>
      </w:r>
      <w:r>
        <w:rPr>
          <w:rFonts w:ascii="Cambria" w:hAnsi="Cambria" w:eastAsia="等线"/>
          <w:b w:val="0"/>
          <w:i w:val="0"/>
          <w:sz w:val="20"/>
        </w:rPr>
        <w:t>(sub) 下 → 怀疑。</w:t>
      </w:r>
    </w:p>
    <w:p w14:paraId="41168499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17.2 vis / vid = 看</w:t>
      </w:r>
    </w:p>
    <w:p w14:paraId="66678DC7">
      <w:r>
        <w:rPr>
          <w:rFonts w:ascii="Cambria" w:hAnsi="Cambria" w:eastAsia="等线"/>
          <w:b/>
          <w:i w:val="0"/>
          <w:sz w:val="21"/>
        </w:rPr>
        <w:t>visible</w:t>
      </w:r>
      <w:r>
        <w:rPr>
          <w:rFonts w:ascii="Cambria" w:hAnsi="Cambria" w:eastAsia="等线"/>
          <w:b w:val="0"/>
          <w:i w:val="0"/>
          <w:sz w:val="21"/>
        </w:rPr>
        <w:t xml:space="preserve"> 可见的 · </w:t>
      </w:r>
      <w:r>
        <w:rPr>
          <w:rFonts w:ascii="Cambria" w:hAnsi="Cambria" w:eastAsia="等线"/>
          <w:b/>
          <w:i w:val="0"/>
          <w:sz w:val="21"/>
        </w:rPr>
        <w:t>vision</w:t>
      </w:r>
      <w:r>
        <w:rPr>
          <w:rFonts w:ascii="Cambria" w:hAnsi="Cambria" w:eastAsia="等线"/>
          <w:b w:val="0"/>
          <w:i w:val="0"/>
          <w:sz w:val="21"/>
        </w:rPr>
        <w:t xml:space="preserve"> 视力；远见 · </w:t>
      </w:r>
      <w:r>
        <w:rPr>
          <w:rFonts w:ascii="Cambria" w:hAnsi="Cambria" w:eastAsia="等线"/>
          <w:b/>
          <w:i w:val="0"/>
          <w:sz w:val="21"/>
        </w:rPr>
        <w:t>visual</w:t>
      </w:r>
      <w:r>
        <w:rPr>
          <w:rFonts w:ascii="Cambria" w:hAnsi="Cambria" w:eastAsia="等线"/>
          <w:b w:val="0"/>
          <w:i w:val="0"/>
          <w:sz w:val="21"/>
        </w:rPr>
        <w:t xml:space="preserve"> 视觉的 · </w:t>
      </w:r>
      <w:r>
        <w:rPr>
          <w:rFonts w:ascii="Cambria" w:hAnsi="Cambria" w:eastAsia="等线"/>
          <w:b/>
          <w:i w:val="0"/>
          <w:sz w:val="21"/>
        </w:rPr>
        <w:t>supervise</w:t>
      </w:r>
      <w:r>
        <w:rPr>
          <w:rFonts w:ascii="Cambria" w:hAnsi="Cambria" w:eastAsia="等线"/>
          <w:b w:val="0"/>
          <w:i w:val="0"/>
          <w:sz w:val="21"/>
        </w:rPr>
        <w:t xml:space="preserve"> 监督（从上往下看）· </w:t>
      </w:r>
      <w:r>
        <w:rPr>
          <w:rFonts w:ascii="Cambria" w:hAnsi="Cambria" w:eastAsia="等线"/>
          <w:b/>
          <w:i w:val="0"/>
          <w:sz w:val="21"/>
        </w:rPr>
        <w:t>revise</w:t>
      </w:r>
      <w:r>
        <w:rPr>
          <w:rFonts w:ascii="Cambria" w:hAnsi="Cambria" w:eastAsia="等线"/>
          <w:b w:val="0"/>
          <w:i w:val="0"/>
          <w:sz w:val="21"/>
        </w:rPr>
        <w:t xml:space="preserve"> 修订（再看一遍）· </w:t>
      </w:r>
      <w:r>
        <w:rPr>
          <w:rFonts w:ascii="Cambria" w:hAnsi="Cambria" w:eastAsia="等线"/>
          <w:b/>
          <w:i w:val="0"/>
          <w:sz w:val="21"/>
        </w:rPr>
        <w:t>preview</w:t>
      </w:r>
      <w:r>
        <w:rPr>
          <w:rFonts w:ascii="Cambria" w:hAnsi="Cambria" w:eastAsia="等线"/>
          <w:b w:val="0"/>
          <w:i w:val="0"/>
          <w:sz w:val="21"/>
        </w:rPr>
        <w:t xml:space="preserve"> 预习 · </w:t>
      </w:r>
      <w:r>
        <w:rPr>
          <w:rFonts w:ascii="Cambria" w:hAnsi="Cambria" w:eastAsia="等线"/>
          <w:b/>
          <w:i w:val="0"/>
          <w:sz w:val="21"/>
        </w:rPr>
        <w:t>evident</w:t>
      </w:r>
      <w:r>
        <w:rPr>
          <w:rFonts w:ascii="Cambria" w:hAnsi="Cambria" w:eastAsia="等线"/>
          <w:b w:val="0"/>
          <w:i w:val="0"/>
          <w:sz w:val="21"/>
        </w:rPr>
        <w:t xml:space="preserve"> 明显的 · </w:t>
      </w:r>
      <w:r>
        <w:rPr>
          <w:rFonts w:ascii="Cambria" w:hAnsi="Cambria" w:eastAsia="等线"/>
          <w:b/>
          <w:i w:val="0"/>
          <w:sz w:val="21"/>
        </w:rPr>
        <w:t>invisible</w:t>
      </w:r>
      <w:r>
        <w:rPr>
          <w:rFonts w:ascii="Cambria" w:hAnsi="Cambria" w:eastAsia="等线"/>
          <w:b w:val="0"/>
          <w:i w:val="0"/>
          <w:sz w:val="21"/>
        </w:rPr>
        <w:t xml:space="preserve"> 看不见的 · </w:t>
      </w:r>
      <w:r>
        <w:rPr>
          <w:rFonts w:ascii="Cambria" w:hAnsi="Cambria" w:eastAsia="等线"/>
          <w:b/>
          <w:i w:val="0"/>
          <w:sz w:val="21"/>
        </w:rPr>
        <w:t>visualize</w:t>
      </w:r>
      <w:r>
        <w:rPr>
          <w:rFonts w:ascii="Cambria" w:hAnsi="Cambria" w:eastAsia="等线"/>
          <w:b w:val="0"/>
          <w:i w:val="0"/>
          <w:sz w:val="21"/>
        </w:rPr>
        <w:t xml:space="preserve"> 想象 · </w:t>
      </w:r>
      <w:r>
        <w:rPr>
          <w:rFonts w:ascii="Cambria" w:hAnsi="Cambria" w:eastAsia="等线"/>
          <w:b/>
          <w:i w:val="0"/>
          <w:sz w:val="21"/>
        </w:rPr>
        <w:t>video</w:t>
      </w:r>
      <w:r>
        <w:rPr>
          <w:rFonts w:ascii="Cambria" w:hAnsi="Cambria" w:eastAsia="等线"/>
          <w:b w:val="0"/>
          <w:i w:val="0"/>
          <w:sz w:val="21"/>
        </w:rPr>
        <w:t xml:space="preserve"> 视频</w:t>
      </w:r>
    </w:p>
    <w:p w14:paraId="3B3D9A0B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17.3 port = 携带、运送</w:t>
      </w:r>
    </w:p>
    <w:p w14:paraId="6F9486F2">
      <w:r>
        <w:rPr>
          <w:rFonts w:ascii="Cambria" w:hAnsi="Cambria" w:eastAsia="等线"/>
          <w:b/>
          <w:i w:val="0"/>
          <w:sz w:val="21"/>
        </w:rPr>
        <w:t>transport</w:t>
      </w:r>
      <w:r>
        <w:rPr>
          <w:rFonts w:ascii="Cambria" w:hAnsi="Cambria" w:eastAsia="等线"/>
          <w:b w:val="0"/>
          <w:i w:val="0"/>
          <w:sz w:val="21"/>
        </w:rPr>
        <w:t xml:space="preserve"> 运输 · </w:t>
      </w:r>
      <w:r>
        <w:rPr>
          <w:rFonts w:ascii="Cambria" w:hAnsi="Cambria" w:eastAsia="等线"/>
          <w:b/>
          <w:i w:val="0"/>
          <w:sz w:val="21"/>
        </w:rPr>
        <w:t>import</w:t>
      </w:r>
      <w:r>
        <w:rPr>
          <w:rFonts w:ascii="Cambria" w:hAnsi="Cambria" w:eastAsia="等线"/>
          <w:b w:val="0"/>
          <w:i w:val="0"/>
          <w:sz w:val="21"/>
        </w:rPr>
        <w:t xml:space="preserve"> 进口 · </w:t>
      </w:r>
      <w:r>
        <w:rPr>
          <w:rFonts w:ascii="Cambria" w:hAnsi="Cambria" w:eastAsia="等线"/>
          <w:b/>
          <w:i w:val="0"/>
          <w:sz w:val="21"/>
        </w:rPr>
        <w:t>export</w:t>
      </w:r>
      <w:r>
        <w:rPr>
          <w:rFonts w:ascii="Cambria" w:hAnsi="Cambria" w:eastAsia="等线"/>
          <w:b w:val="0"/>
          <w:i w:val="0"/>
          <w:sz w:val="21"/>
        </w:rPr>
        <w:t xml:space="preserve"> 出口 · </w:t>
      </w:r>
      <w:r>
        <w:rPr>
          <w:rFonts w:ascii="Cambria" w:hAnsi="Cambria" w:eastAsia="等线"/>
          <w:b/>
          <w:i w:val="0"/>
          <w:sz w:val="21"/>
        </w:rPr>
        <w:t>portable</w:t>
      </w:r>
      <w:r>
        <w:rPr>
          <w:rFonts w:ascii="Cambria" w:hAnsi="Cambria" w:eastAsia="等线"/>
          <w:b w:val="0"/>
          <w:i w:val="0"/>
          <w:sz w:val="21"/>
        </w:rPr>
        <w:t xml:space="preserve"> 便携的 · </w:t>
      </w:r>
      <w:r>
        <w:rPr>
          <w:rFonts w:ascii="Cambria" w:hAnsi="Cambria" w:eastAsia="等线"/>
          <w:b/>
          <w:i w:val="0"/>
          <w:sz w:val="21"/>
        </w:rPr>
        <w:t>porter</w:t>
      </w:r>
      <w:r>
        <w:rPr>
          <w:rFonts w:ascii="Cambria" w:hAnsi="Cambria" w:eastAsia="等线"/>
          <w:b w:val="0"/>
          <w:i w:val="0"/>
          <w:sz w:val="21"/>
        </w:rPr>
        <w:t xml:space="preserve"> 搬运工 · </w:t>
      </w:r>
      <w:r>
        <w:rPr>
          <w:rFonts w:ascii="Cambria" w:hAnsi="Cambria" w:eastAsia="等线"/>
          <w:b/>
          <w:i w:val="0"/>
          <w:sz w:val="21"/>
        </w:rPr>
        <w:t>support</w:t>
      </w:r>
      <w:r>
        <w:rPr>
          <w:rFonts w:ascii="Cambria" w:hAnsi="Cambria" w:eastAsia="等线"/>
          <w:b w:val="0"/>
          <w:i w:val="0"/>
          <w:sz w:val="21"/>
        </w:rPr>
        <w:t xml:space="preserve"> 支持（从下面托）· </w:t>
      </w:r>
      <w:r>
        <w:rPr>
          <w:rFonts w:ascii="Cambria" w:hAnsi="Cambria" w:eastAsia="等线"/>
          <w:b/>
          <w:i w:val="0"/>
          <w:sz w:val="21"/>
        </w:rPr>
        <w:t>report</w:t>
      </w:r>
      <w:r>
        <w:rPr>
          <w:rFonts w:ascii="Cambria" w:hAnsi="Cambria" w:eastAsia="等线"/>
          <w:b w:val="0"/>
          <w:i w:val="0"/>
          <w:sz w:val="21"/>
        </w:rPr>
        <w:t xml:space="preserve"> 报告（把消息带回）· </w:t>
      </w:r>
      <w:r>
        <w:rPr>
          <w:rFonts w:ascii="Cambria" w:hAnsi="Cambria" w:eastAsia="等线"/>
          <w:b/>
          <w:i w:val="0"/>
          <w:sz w:val="21"/>
        </w:rPr>
        <w:t>deport</w:t>
      </w:r>
      <w:r>
        <w:rPr>
          <w:rFonts w:ascii="Cambria" w:hAnsi="Cambria" w:eastAsia="等线"/>
          <w:b w:val="0"/>
          <w:i w:val="0"/>
          <w:sz w:val="21"/>
        </w:rPr>
        <w:t xml:space="preserve"> 驱逐出境 · </w:t>
      </w:r>
      <w:r>
        <w:rPr>
          <w:rFonts w:ascii="Cambria" w:hAnsi="Cambria" w:eastAsia="等线"/>
          <w:b/>
          <w:i w:val="0"/>
          <w:sz w:val="21"/>
        </w:rPr>
        <w:t>portfolio</w:t>
      </w:r>
      <w:r>
        <w:rPr>
          <w:rFonts w:ascii="Cambria" w:hAnsi="Cambria" w:eastAsia="等线"/>
          <w:b w:val="0"/>
          <w:i w:val="0"/>
          <w:sz w:val="21"/>
        </w:rPr>
        <w:t xml:space="preserve"> 作品集</w:t>
      </w:r>
    </w:p>
    <w:p w14:paraId="46E4C1C6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17.4 duc / duct = 引导</w:t>
      </w:r>
    </w:p>
    <w:p w14:paraId="369585B1">
      <w:r>
        <w:rPr>
          <w:rFonts w:ascii="Cambria" w:hAnsi="Cambria" w:eastAsia="等线"/>
          <w:b/>
          <w:i w:val="0"/>
          <w:sz w:val="21"/>
        </w:rPr>
        <w:t>conduct</w:t>
      </w:r>
      <w:r>
        <w:rPr>
          <w:rFonts w:ascii="Cambria" w:hAnsi="Cambria" w:eastAsia="等线"/>
          <w:b w:val="0"/>
          <w:i w:val="0"/>
          <w:sz w:val="21"/>
        </w:rPr>
        <w:t xml:space="preserve"> 进行；指挥 · </w:t>
      </w:r>
      <w:r>
        <w:rPr>
          <w:rFonts w:ascii="Cambria" w:hAnsi="Cambria" w:eastAsia="等线"/>
          <w:b/>
          <w:i w:val="0"/>
          <w:sz w:val="21"/>
        </w:rPr>
        <w:t>introduce</w:t>
      </w:r>
      <w:r>
        <w:rPr>
          <w:rFonts w:ascii="Cambria" w:hAnsi="Cambria" w:eastAsia="等线"/>
          <w:b w:val="0"/>
          <w:i w:val="0"/>
          <w:sz w:val="21"/>
        </w:rPr>
        <w:t xml:space="preserve"> 介绍（引进去）· </w:t>
      </w:r>
      <w:r>
        <w:rPr>
          <w:rFonts w:ascii="Cambria" w:hAnsi="Cambria" w:eastAsia="等线"/>
          <w:b/>
          <w:i w:val="0"/>
          <w:sz w:val="21"/>
        </w:rPr>
        <w:t>produce</w:t>
      </w:r>
      <w:r>
        <w:rPr>
          <w:rFonts w:ascii="Cambria" w:hAnsi="Cambria" w:eastAsia="等线"/>
          <w:b w:val="0"/>
          <w:i w:val="0"/>
          <w:sz w:val="21"/>
        </w:rPr>
        <w:t xml:space="preserve"> 生产（向前引）· </w:t>
      </w:r>
      <w:r>
        <w:rPr>
          <w:rFonts w:ascii="Cambria" w:hAnsi="Cambria" w:eastAsia="等线"/>
          <w:b/>
          <w:i w:val="0"/>
          <w:sz w:val="21"/>
        </w:rPr>
        <w:t>reduce</w:t>
      </w:r>
      <w:r>
        <w:rPr>
          <w:rFonts w:ascii="Cambria" w:hAnsi="Cambria" w:eastAsia="等线"/>
          <w:b w:val="0"/>
          <w:i w:val="0"/>
          <w:sz w:val="21"/>
        </w:rPr>
        <w:t xml:space="preserve"> 减少（往回引）· </w:t>
      </w:r>
      <w:r>
        <w:rPr>
          <w:rFonts w:ascii="Cambria" w:hAnsi="Cambria" w:eastAsia="等线"/>
          <w:b/>
          <w:i w:val="0"/>
          <w:sz w:val="21"/>
        </w:rPr>
        <w:t>deduce</w:t>
      </w:r>
      <w:r>
        <w:rPr>
          <w:rFonts w:ascii="Cambria" w:hAnsi="Cambria" w:eastAsia="等线"/>
          <w:b w:val="0"/>
          <w:i w:val="0"/>
          <w:sz w:val="21"/>
        </w:rPr>
        <w:t xml:space="preserve"> 推断 · </w:t>
      </w:r>
      <w:r>
        <w:rPr>
          <w:rFonts w:ascii="Cambria" w:hAnsi="Cambria" w:eastAsia="等线"/>
          <w:b/>
          <w:i w:val="0"/>
          <w:sz w:val="21"/>
        </w:rPr>
        <w:t>educate</w:t>
      </w:r>
      <w:r>
        <w:rPr>
          <w:rFonts w:ascii="Cambria" w:hAnsi="Cambria" w:eastAsia="等线"/>
          <w:b w:val="0"/>
          <w:i w:val="0"/>
          <w:sz w:val="21"/>
        </w:rPr>
        <w:t xml:space="preserve"> 教育（把潜能引出来）· </w:t>
      </w:r>
      <w:r>
        <w:rPr>
          <w:rFonts w:ascii="Cambria" w:hAnsi="Cambria" w:eastAsia="等线"/>
          <w:b/>
          <w:i w:val="0"/>
          <w:sz w:val="21"/>
        </w:rPr>
        <w:t>induce</w:t>
      </w:r>
      <w:r>
        <w:rPr>
          <w:rFonts w:ascii="Cambria" w:hAnsi="Cambria" w:eastAsia="等线"/>
          <w:b w:val="0"/>
          <w:i w:val="0"/>
          <w:sz w:val="21"/>
        </w:rPr>
        <w:t xml:space="preserve"> 诱使 · </w:t>
      </w:r>
      <w:r>
        <w:rPr>
          <w:rFonts w:ascii="Cambria" w:hAnsi="Cambria" w:eastAsia="等线"/>
          <w:b/>
          <w:i w:val="0"/>
          <w:sz w:val="21"/>
        </w:rPr>
        <w:t>seduce</w:t>
      </w:r>
      <w:r>
        <w:rPr>
          <w:rFonts w:ascii="Cambria" w:hAnsi="Cambria" w:eastAsia="等线"/>
          <w:b w:val="0"/>
          <w:i w:val="0"/>
          <w:sz w:val="21"/>
        </w:rPr>
        <w:t xml:space="preserve"> 诱惑 · </w:t>
      </w:r>
      <w:r>
        <w:rPr>
          <w:rFonts w:ascii="Cambria" w:hAnsi="Cambria" w:eastAsia="等线"/>
          <w:b/>
          <w:i w:val="0"/>
          <w:sz w:val="21"/>
        </w:rPr>
        <w:t>aqueduct</w:t>
      </w:r>
      <w:r>
        <w:rPr>
          <w:rFonts w:ascii="Cambria" w:hAnsi="Cambria" w:eastAsia="等线"/>
          <w:b w:val="0"/>
          <w:i w:val="0"/>
          <w:sz w:val="21"/>
        </w:rPr>
        <w:t xml:space="preserve"> 渡槽</w:t>
      </w:r>
    </w:p>
    <w:p w14:paraId="2957EDB2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17.5 scrib / script = 写</w:t>
      </w:r>
    </w:p>
    <w:p w14:paraId="747D1092">
      <w:r>
        <w:rPr>
          <w:rFonts w:ascii="Cambria" w:hAnsi="Cambria" w:eastAsia="等线"/>
          <w:b/>
          <w:i w:val="0"/>
          <w:sz w:val="21"/>
        </w:rPr>
        <w:t>describe</w:t>
      </w:r>
      <w:r>
        <w:rPr>
          <w:rFonts w:ascii="Cambria" w:hAnsi="Cambria" w:eastAsia="等线"/>
          <w:b w:val="0"/>
          <w:i w:val="0"/>
          <w:sz w:val="21"/>
        </w:rPr>
        <w:t xml:space="preserve"> 描述 · </w:t>
      </w:r>
      <w:r>
        <w:rPr>
          <w:rFonts w:ascii="Cambria" w:hAnsi="Cambria" w:eastAsia="等线"/>
          <w:b/>
          <w:i w:val="0"/>
          <w:sz w:val="21"/>
        </w:rPr>
        <w:t>prescribe</w:t>
      </w:r>
      <w:r>
        <w:rPr>
          <w:rFonts w:ascii="Cambria" w:hAnsi="Cambria" w:eastAsia="等线"/>
          <w:b w:val="0"/>
          <w:i w:val="0"/>
          <w:sz w:val="21"/>
        </w:rPr>
        <w:t xml:space="preserve"> 开处方 · </w:t>
      </w:r>
      <w:r>
        <w:rPr>
          <w:rFonts w:ascii="Cambria" w:hAnsi="Cambria" w:eastAsia="等线"/>
          <w:b/>
          <w:i w:val="0"/>
          <w:sz w:val="21"/>
        </w:rPr>
        <w:t>subscribe</w:t>
      </w:r>
      <w:r>
        <w:rPr>
          <w:rFonts w:ascii="Cambria" w:hAnsi="Cambria" w:eastAsia="等线"/>
          <w:b w:val="0"/>
          <w:i w:val="0"/>
          <w:sz w:val="21"/>
        </w:rPr>
        <w:t xml:space="preserve"> 订阅（在下面签）· </w:t>
      </w:r>
      <w:r>
        <w:rPr>
          <w:rFonts w:ascii="Cambria" w:hAnsi="Cambria" w:eastAsia="等线"/>
          <w:b/>
          <w:i w:val="0"/>
          <w:sz w:val="21"/>
        </w:rPr>
        <w:t>manuscript</w:t>
      </w:r>
      <w:r>
        <w:rPr>
          <w:rFonts w:ascii="Cambria" w:hAnsi="Cambria" w:eastAsia="等线"/>
          <w:b w:val="0"/>
          <w:i w:val="0"/>
          <w:sz w:val="21"/>
        </w:rPr>
        <w:t xml:space="preserve"> 手稿 · </w:t>
      </w:r>
      <w:r>
        <w:rPr>
          <w:rFonts w:ascii="Cambria" w:hAnsi="Cambria" w:eastAsia="等线"/>
          <w:b/>
          <w:i w:val="0"/>
          <w:sz w:val="21"/>
        </w:rPr>
        <w:t>transcript</w:t>
      </w:r>
      <w:r>
        <w:rPr>
          <w:rFonts w:ascii="Cambria" w:hAnsi="Cambria" w:eastAsia="等线"/>
          <w:b w:val="0"/>
          <w:i w:val="0"/>
          <w:sz w:val="21"/>
        </w:rPr>
        <w:t xml:space="preserve"> 成绩单；抄本 · </w:t>
      </w:r>
      <w:r>
        <w:rPr>
          <w:rFonts w:ascii="Cambria" w:hAnsi="Cambria" w:eastAsia="等线"/>
          <w:b/>
          <w:i w:val="0"/>
          <w:sz w:val="21"/>
        </w:rPr>
        <w:t>inscription</w:t>
      </w:r>
      <w:r>
        <w:rPr>
          <w:rFonts w:ascii="Cambria" w:hAnsi="Cambria" w:eastAsia="等线"/>
          <w:b w:val="0"/>
          <w:i w:val="0"/>
          <w:sz w:val="21"/>
        </w:rPr>
        <w:t xml:space="preserve"> 铭文 · </w:t>
      </w:r>
      <w:r>
        <w:rPr>
          <w:rFonts w:ascii="Cambria" w:hAnsi="Cambria" w:eastAsia="等线"/>
          <w:b/>
          <w:i w:val="0"/>
          <w:sz w:val="21"/>
        </w:rPr>
        <w:t>script</w:t>
      </w:r>
      <w:r>
        <w:rPr>
          <w:rFonts w:ascii="Cambria" w:hAnsi="Cambria" w:eastAsia="等线"/>
          <w:b w:val="0"/>
          <w:i w:val="0"/>
          <w:sz w:val="21"/>
        </w:rPr>
        <w:t xml:space="preserve"> 剧本 · </w:t>
      </w:r>
      <w:r>
        <w:rPr>
          <w:rFonts w:ascii="Cambria" w:hAnsi="Cambria" w:eastAsia="等线"/>
          <w:b/>
          <w:i w:val="0"/>
          <w:sz w:val="21"/>
        </w:rPr>
        <w:t>scribble</w:t>
      </w:r>
      <w:r>
        <w:rPr>
          <w:rFonts w:ascii="Cambria" w:hAnsi="Cambria" w:eastAsia="等线"/>
          <w:b w:val="0"/>
          <w:i w:val="0"/>
          <w:sz w:val="21"/>
        </w:rPr>
        <w:t xml:space="preserve"> 潦草地写</w:t>
      </w:r>
    </w:p>
    <w:p w14:paraId="30C27480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17.6 fer = 带、拿</w:t>
      </w:r>
    </w:p>
    <w:p w14:paraId="5D2A38C8">
      <w:r>
        <w:rPr>
          <w:rFonts w:ascii="Cambria" w:hAnsi="Cambria" w:eastAsia="等线"/>
          <w:b/>
          <w:i w:val="0"/>
          <w:sz w:val="21"/>
        </w:rPr>
        <w:t>transfer</w:t>
      </w:r>
      <w:r>
        <w:rPr>
          <w:rFonts w:ascii="Cambria" w:hAnsi="Cambria" w:eastAsia="等线"/>
          <w:b w:val="0"/>
          <w:i w:val="0"/>
          <w:sz w:val="21"/>
        </w:rPr>
        <w:t xml:space="preserve"> 转移 · </w:t>
      </w:r>
      <w:r>
        <w:rPr>
          <w:rFonts w:ascii="Cambria" w:hAnsi="Cambria" w:eastAsia="等线"/>
          <w:b/>
          <w:i w:val="0"/>
          <w:sz w:val="21"/>
        </w:rPr>
        <w:t>refer</w:t>
      </w:r>
      <w:r>
        <w:rPr>
          <w:rFonts w:ascii="Cambria" w:hAnsi="Cambria" w:eastAsia="等线"/>
          <w:b w:val="0"/>
          <w:i w:val="0"/>
          <w:sz w:val="21"/>
        </w:rPr>
        <w:t xml:space="preserve"> 提到；参考 · </w:t>
      </w:r>
      <w:r>
        <w:rPr>
          <w:rFonts w:ascii="Cambria" w:hAnsi="Cambria" w:eastAsia="等线"/>
          <w:b/>
          <w:i w:val="0"/>
          <w:sz w:val="21"/>
        </w:rPr>
        <w:t>prefer</w:t>
      </w:r>
      <w:r>
        <w:rPr>
          <w:rFonts w:ascii="Cambria" w:hAnsi="Cambria" w:eastAsia="等线"/>
          <w:b w:val="0"/>
          <w:i w:val="0"/>
          <w:sz w:val="21"/>
        </w:rPr>
        <w:t xml:space="preserve"> 更喜欢（拿到前面）· </w:t>
      </w:r>
      <w:r>
        <w:rPr>
          <w:rFonts w:ascii="Cambria" w:hAnsi="Cambria" w:eastAsia="等线"/>
          <w:b/>
          <w:i w:val="0"/>
          <w:sz w:val="21"/>
        </w:rPr>
        <w:t>differ</w:t>
      </w:r>
      <w:r>
        <w:rPr>
          <w:rFonts w:ascii="Cambria" w:hAnsi="Cambria" w:eastAsia="等线"/>
          <w:b w:val="0"/>
          <w:i w:val="0"/>
          <w:sz w:val="21"/>
        </w:rPr>
        <w:t xml:space="preserve"> 不同（分开拿）· </w:t>
      </w:r>
      <w:r>
        <w:rPr>
          <w:rFonts w:ascii="Cambria" w:hAnsi="Cambria" w:eastAsia="等线"/>
          <w:b/>
          <w:i w:val="0"/>
          <w:sz w:val="21"/>
        </w:rPr>
        <w:t>offer</w:t>
      </w:r>
      <w:r>
        <w:rPr>
          <w:rFonts w:ascii="Cambria" w:hAnsi="Cambria" w:eastAsia="等线"/>
          <w:b w:val="0"/>
          <w:i w:val="0"/>
          <w:sz w:val="21"/>
        </w:rPr>
        <w:t xml:space="preserve"> 提供 · </w:t>
      </w:r>
      <w:r>
        <w:rPr>
          <w:rFonts w:ascii="Cambria" w:hAnsi="Cambria" w:eastAsia="等线"/>
          <w:b/>
          <w:i w:val="0"/>
          <w:sz w:val="21"/>
        </w:rPr>
        <w:t>suffer</w:t>
      </w:r>
      <w:r>
        <w:rPr>
          <w:rFonts w:ascii="Cambria" w:hAnsi="Cambria" w:eastAsia="等线"/>
          <w:b w:val="0"/>
          <w:i w:val="0"/>
          <w:sz w:val="21"/>
        </w:rPr>
        <w:t xml:space="preserve"> 遭受（在下面承受）· </w:t>
      </w:r>
      <w:r>
        <w:rPr>
          <w:rFonts w:ascii="Cambria" w:hAnsi="Cambria" w:eastAsia="等线"/>
          <w:b/>
          <w:i w:val="0"/>
          <w:sz w:val="21"/>
        </w:rPr>
        <w:t>confer</w:t>
      </w:r>
      <w:r>
        <w:rPr>
          <w:rFonts w:ascii="Cambria" w:hAnsi="Cambria" w:eastAsia="等线"/>
          <w:b w:val="0"/>
          <w:i w:val="0"/>
          <w:sz w:val="21"/>
        </w:rPr>
        <w:t xml:space="preserve"> 授予；商议 · </w:t>
      </w:r>
      <w:r>
        <w:rPr>
          <w:rFonts w:ascii="Cambria" w:hAnsi="Cambria" w:eastAsia="等线"/>
          <w:b/>
          <w:i w:val="0"/>
          <w:sz w:val="21"/>
        </w:rPr>
        <w:t>infer</w:t>
      </w:r>
      <w:r>
        <w:rPr>
          <w:rFonts w:ascii="Cambria" w:hAnsi="Cambria" w:eastAsia="等线"/>
          <w:b w:val="0"/>
          <w:i w:val="0"/>
          <w:sz w:val="21"/>
        </w:rPr>
        <w:t xml:space="preserve"> 推断 · </w:t>
      </w:r>
      <w:r>
        <w:rPr>
          <w:rFonts w:ascii="Cambria" w:hAnsi="Cambria" w:eastAsia="等线"/>
          <w:b/>
          <w:i w:val="0"/>
          <w:sz w:val="21"/>
        </w:rPr>
        <w:t>fertile</w:t>
      </w:r>
      <w:r>
        <w:rPr>
          <w:rFonts w:ascii="Cambria" w:hAnsi="Cambria" w:eastAsia="等线"/>
          <w:b w:val="0"/>
          <w:i w:val="0"/>
          <w:sz w:val="21"/>
        </w:rPr>
        <w:t xml:space="preserve"> 肥沃的</w:t>
      </w:r>
    </w:p>
    <w:p w14:paraId="3D62CD8B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17.7 mit / miss = 送、放</w:t>
      </w:r>
    </w:p>
    <w:p w14:paraId="43637490">
      <w:r>
        <w:rPr>
          <w:rFonts w:ascii="Cambria" w:hAnsi="Cambria" w:eastAsia="等线"/>
          <w:b/>
          <w:i w:val="0"/>
          <w:sz w:val="21"/>
        </w:rPr>
        <w:t>admit</w:t>
      </w:r>
      <w:r>
        <w:rPr>
          <w:rFonts w:ascii="Cambria" w:hAnsi="Cambria" w:eastAsia="等线"/>
          <w:b w:val="0"/>
          <w:i w:val="0"/>
          <w:sz w:val="21"/>
        </w:rPr>
        <w:t xml:space="preserve"> 承认；准许进入 · </w:t>
      </w:r>
      <w:r>
        <w:rPr>
          <w:rFonts w:ascii="Cambria" w:hAnsi="Cambria" w:eastAsia="等线"/>
          <w:b/>
          <w:i w:val="0"/>
          <w:sz w:val="21"/>
        </w:rPr>
        <w:t>commit</w:t>
      </w:r>
      <w:r>
        <w:rPr>
          <w:rFonts w:ascii="Cambria" w:hAnsi="Cambria" w:eastAsia="等线"/>
          <w:b w:val="0"/>
          <w:i w:val="0"/>
          <w:sz w:val="21"/>
        </w:rPr>
        <w:t xml:space="preserve"> 犯（罪）；承诺 · </w:t>
      </w:r>
      <w:r>
        <w:rPr>
          <w:rFonts w:ascii="Cambria" w:hAnsi="Cambria" w:eastAsia="等线"/>
          <w:b/>
          <w:i w:val="0"/>
          <w:sz w:val="21"/>
        </w:rPr>
        <w:t>submit</w:t>
      </w:r>
      <w:r>
        <w:rPr>
          <w:rFonts w:ascii="Cambria" w:hAnsi="Cambria" w:eastAsia="等线"/>
          <w:b w:val="0"/>
          <w:i w:val="0"/>
          <w:sz w:val="21"/>
        </w:rPr>
        <w:t xml:space="preserve"> 提交；屈服 · </w:t>
      </w:r>
      <w:r>
        <w:rPr>
          <w:rFonts w:ascii="Cambria" w:hAnsi="Cambria" w:eastAsia="等线"/>
          <w:b/>
          <w:i w:val="0"/>
          <w:sz w:val="21"/>
        </w:rPr>
        <w:t>transmit</w:t>
      </w:r>
      <w:r>
        <w:rPr>
          <w:rFonts w:ascii="Cambria" w:hAnsi="Cambria" w:eastAsia="等线"/>
          <w:b w:val="0"/>
          <w:i w:val="0"/>
          <w:sz w:val="21"/>
        </w:rPr>
        <w:t xml:space="preserve"> 传输 · </w:t>
      </w:r>
      <w:r>
        <w:rPr>
          <w:rFonts w:ascii="Cambria" w:hAnsi="Cambria" w:eastAsia="等线"/>
          <w:b/>
          <w:i w:val="0"/>
          <w:sz w:val="21"/>
        </w:rPr>
        <w:t>permit</w:t>
      </w:r>
      <w:r>
        <w:rPr>
          <w:rFonts w:ascii="Cambria" w:hAnsi="Cambria" w:eastAsia="等线"/>
          <w:b w:val="0"/>
          <w:i w:val="0"/>
          <w:sz w:val="21"/>
        </w:rPr>
        <w:t xml:space="preserve"> 允许 · </w:t>
      </w:r>
      <w:r>
        <w:rPr>
          <w:rFonts w:ascii="Cambria" w:hAnsi="Cambria" w:eastAsia="等线"/>
          <w:b/>
          <w:i w:val="0"/>
          <w:sz w:val="21"/>
        </w:rPr>
        <w:t>dismiss</w:t>
      </w:r>
      <w:r>
        <w:rPr>
          <w:rFonts w:ascii="Cambria" w:hAnsi="Cambria" w:eastAsia="等线"/>
          <w:b w:val="0"/>
          <w:i w:val="0"/>
          <w:sz w:val="21"/>
        </w:rPr>
        <w:t xml:space="preserve"> 解散；解雇 · </w:t>
      </w:r>
      <w:r>
        <w:rPr>
          <w:rFonts w:ascii="Cambria" w:hAnsi="Cambria" w:eastAsia="等线"/>
          <w:b/>
          <w:i w:val="0"/>
          <w:sz w:val="21"/>
        </w:rPr>
        <w:t>mission</w:t>
      </w:r>
      <w:r>
        <w:rPr>
          <w:rFonts w:ascii="Cambria" w:hAnsi="Cambria" w:eastAsia="等线"/>
          <w:b w:val="0"/>
          <w:i w:val="0"/>
          <w:sz w:val="21"/>
        </w:rPr>
        <w:t xml:space="preserve"> 任务 · </w:t>
      </w:r>
      <w:r>
        <w:rPr>
          <w:rFonts w:ascii="Cambria" w:hAnsi="Cambria" w:eastAsia="等线"/>
          <w:b/>
          <w:i w:val="0"/>
          <w:sz w:val="21"/>
        </w:rPr>
        <w:t>missile</w:t>
      </w:r>
      <w:r>
        <w:rPr>
          <w:rFonts w:ascii="Cambria" w:hAnsi="Cambria" w:eastAsia="等线"/>
          <w:b w:val="0"/>
          <w:i w:val="0"/>
          <w:sz w:val="21"/>
        </w:rPr>
        <w:t xml:space="preserve"> 导弹 · </w:t>
      </w:r>
      <w:r>
        <w:rPr>
          <w:rFonts w:ascii="Cambria" w:hAnsi="Cambria" w:eastAsia="等线"/>
          <w:b/>
          <w:i w:val="0"/>
          <w:sz w:val="21"/>
        </w:rPr>
        <w:t>emit</w:t>
      </w:r>
      <w:r>
        <w:rPr>
          <w:rFonts w:ascii="Cambria" w:hAnsi="Cambria" w:eastAsia="等线"/>
          <w:b w:val="0"/>
          <w:i w:val="0"/>
          <w:sz w:val="21"/>
        </w:rPr>
        <w:t xml:space="preserve"> 发出 · </w:t>
      </w:r>
      <w:r>
        <w:rPr>
          <w:rFonts w:ascii="Cambria" w:hAnsi="Cambria" w:eastAsia="等线"/>
          <w:b/>
          <w:i w:val="0"/>
          <w:sz w:val="21"/>
        </w:rPr>
        <w:t>omit</w:t>
      </w:r>
      <w:r>
        <w:rPr>
          <w:rFonts w:ascii="Cambria" w:hAnsi="Cambria" w:eastAsia="等线"/>
          <w:b w:val="0"/>
          <w:i w:val="0"/>
          <w:sz w:val="21"/>
        </w:rPr>
        <w:t xml:space="preserve"> 省略</w:t>
      </w:r>
    </w:p>
    <w:p w14:paraId="14D1D6DE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17.8 pos / pon = 放</w:t>
      </w:r>
    </w:p>
    <w:p w14:paraId="1A3C4AF5">
      <w:r>
        <w:rPr>
          <w:rFonts w:ascii="Cambria" w:hAnsi="Cambria" w:eastAsia="等线"/>
          <w:b/>
          <w:i w:val="0"/>
          <w:sz w:val="21"/>
        </w:rPr>
        <w:t>compose</w:t>
      </w:r>
      <w:r>
        <w:rPr>
          <w:rFonts w:ascii="Cambria" w:hAnsi="Cambria" w:eastAsia="等线"/>
          <w:b w:val="0"/>
          <w:i w:val="0"/>
          <w:sz w:val="21"/>
        </w:rPr>
        <w:t xml:space="preserve"> 组成；创作 · </w:t>
      </w:r>
      <w:r>
        <w:rPr>
          <w:rFonts w:ascii="Cambria" w:hAnsi="Cambria" w:eastAsia="等线"/>
          <w:b/>
          <w:i w:val="0"/>
          <w:sz w:val="21"/>
        </w:rPr>
        <w:t>deposit</w:t>
      </w:r>
      <w:r>
        <w:rPr>
          <w:rFonts w:ascii="Cambria" w:hAnsi="Cambria" w:eastAsia="等线"/>
          <w:b w:val="0"/>
          <w:i w:val="0"/>
          <w:sz w:val="21"/>
        </w:rPr>
        <w:t xml:space="preserve"> 存放；押金 · </w:t>
      </w:r>
      <w:r>
        <w:rPr>
          <w:rFonts w:ascii="Cambria" w:hAnsi="Cambria" w:eastAsia="等线"/>
          <w:b/>
          <w:i w:val="0"/>
          <w:sz w:val="21"/>
        </w:rPr>
        <w:t>expose</w:t>
      </w:r>
      <w:r>
        <w:rPr>
          <w:rFonts w:ascii="Cambria" w:hAnsi="Cambria" w:eastAsia="等线"/>
          <w:b w:val="0"/>
          <w:i w:val="0"/>
          <w:sz w:val="21"/>
        </w:rPr>
        <w:t xml:space="preserve"> 暴露（放出去）· </w:t>
      </w:r>
      <w:r>
        <w:rPr>
          <w:rFonts w:ascii="Cambria" w:hAnsi="Cambria" w:eastAsia="等线"/>
          <w:b/>
          <w:i w:val="0"/>
          <w:sz w:val="21"/>
        </w:rPr>
        <w:t>impose</w:t>
      </w:r>
      <w:r>
        <w:rPr>
          <w:rFonts w:ascii="Cambria" w:hAnsi="Cambria" w:eastAsia="等线"/>
          <w:b w:val="0"/>
          <w:i w:val="0"/>
          <w:sz w:val="21"/>
        </w:rPr>
        <w:t xml:space="preserve"> 强加（放在上面）· </w:t>
      </w:r>
      <w:r>
        <w:rPr>
          <w:rFonts w:ascii="Cambria" w:hAnsi="Cambria" w:eastAsia="等线"/>
          <w:b/>
          <w:i w:val="0"/>
          <w:sz w:val="21"/>
        </w:rPr>
        <w:t>oppose</w:t>
      </w:r>
      <w:r>
        <w:rPr>
          <w:rFonts w:ascii="Cambria" w:hAnsi="Cambria" w:eastAsia="等线"/>
          <w:b w:val="0"/>
          <w:i w:val="0"/>
          <w:sz w:val="21"/>
        </w:rPr>
        <w:t xml:space="preserve"> 反对（放在对面）· </w:t>
      </w:r>
      <w:r>
        <w:rPr>
          <w:rFonts w:ascii="Cambria" w:hAnsi="Cambria" w:eastAsia="等线"/>
          <w:b/>
          <w:i w:val="0"/>
          <w:sz w:val="21"/>
        </w:rPr>
        <w:t>propose</w:t>
      </w:r>
      <w:r>
        <w:rPr>
          <w:rFonts w:ascii="Cambria" w:hAnsi="Cambria" w:eastAsia="等线"/>
          <w:b w:val="0"/>
          <w:i w:val="0"/>
          <w:sz w:val="21"/>
        </w:rPr>
        <w:t xml:space="preserve"> 提议 · </w:t>
      </w:r>
      <w:r>
        <w:rPr>
          <w:rFonts w:ascii="Cambria" w:hAnsi="Cambria" w:eastAsia="等线"/>
          <w:b/>
          <w:i w:val="0"/>
          <w:sz w:val="21"/>
        </w:rPr>
        <w:t>purpose</w:t>
      </w:r>
      <w:r>
        <w:rPr>
          <w:rFonts w:ascii="Cambria" w:hAnsi="Cambria" w:eastAsia="等线"/>
          <w:b w:val="0"/>
          <w:i w:val="0"/>
          <w:sz w:val="21"/>
        </w:rPr>
        <w:t xml:space="preserve"> 目的 · </w:t>
      </w:r>
      <w:r>
        <w:rPr>
          <w:rFonts w:ascii="Cambria" w:hAnsi="Cambria" w:eastAsia="等线"/>
          <w:b/>
          <w:i w:val="0"/>
          <w:sz w:val="21"/>
        </w:rPr>
        <w:t>dispose</w:t>
      </w:r>
      <w:r>
        <w:rPr>
          <w:rFonts w:ascii="Cambria" w:hAnsi="Cambria" w:eastAsia="等线"/>
          <w:b w:val="0"/>
          <w:i w:val="0"/>
          <w:sz w:val="21"/>
        </w:rPr>
        <w:t xml:space="preserve"> 处理 · </w:t>
      </w:r>
      <w:r>
        <w:rPr>
          <w:rFonts w:ascii="Cambria" w:hAnsi="Cambria" w:eastAsia="等线"/>
          <w:b/>
          <w:i w:val="0"/>
          <w:sz w:val="21"/>
        </w:rPr>
        <w:t>position</w:t>
      </w:r>
      <w:r>
        <w:rPr>
          <w:rFonts w:ascii="Cambria" w:hAnsi="Cambria" w:eastAsia="等线"/>
          <w:b w:val="0"/>
          <w:i w:val="0"/>
          <w:sz w:val="21"/>
        </w:rPr>
        <w:t xml:space="preserve"> 位置 · </w:t>
      </w:r>
      <w:r>
        <w:rPr>
          <w:rFonts w:ascii="Cambria" w:hAnsi="Cambria" w:eastAsia="等线"/>
          <w:b/>
          <w:i w:val="0"/>
          <w:sz w:val="21"/>
        </w:rPr>
        <w:t>postpone</w:t>
      </w:r>
      <w:r>
        <w:rPr>
          <w:rFonts w:ascii="Cambria" w:hAnsi="Cambria" w:eastAsia="等线"/>
          <w:b w:val="0"/>
          <w:i w:val="0"/>
          <w:sz w:val="21"/>
        </w:rPr>
        <w:t xml:space="preserve"> 推迟 · </w:t>
      </w:r>
      <w:r>
        <w:rPr>
          <w:rFonts w:ascii="Cambria" w:hAnsi="Cambria" w:eastAsia="等线"/>
          <w:b/>
          <w:i w:val="0"/>
          <w:sz w:val="21"/>
        </w:rPr>
        <w:t>component</w:t>
      </w:r>
      <w:r>
        <w:rPr>
          <w:rFonts w:ascii="Cambria" w:hAnsi="Cambria" w:eastAsia="等线"/>
          <w:b w:val="0"/>
          <w:i w:val="0"/>
          <w:sz w:val="21"/>
        </w:rPr>
        <w:t xml:space="preserve"> 组成部分</w:t>
      </w:r>
    </w:p>
    <w:p w14:paraId="34F7F915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17.9 tract = 拉、拖</w:t>
      </w:r>
    </w:p>
    <w:p w14:paraId="0AE82090">
      <w:r>
        <w:rPr>
          <w:rFonts w:ascii="Cambria" w:hAnsi="Cambria" w:eastAsia="等线"/>
          <w:b/>
          <w:i w:val="0"/>
          <w:sz w:val="21"/>
        </w:rPr>
        <w:t>attract</w:t>
      </w:r>
      <w:r>
        <w:rPr>
          <w:rFonts w:ascii="Cambria" w:hAnsi="Cambria" w:eastAsia="等线"/>
          <w:b w:val="0"/>
          <w:i w:val="0"/>
          <w:sz w:val="21"/>
        </w:rPr>
        <w:t xml:space="preserve"> 吸引（拉向自己）· </w:t>
      </w:r>
      <w:r>
        <w:rPr>
          <w:rFonts w:ascii="Cambria" w:hAnsi="Cambria" w:eastAsia="等线"/>
          <w:b/>
          <w:i w:val="0"/>
          <w:sz w:val="21"/>
        </w:rPr>
        <w:t>contract</w:t>
      </w:r>
      <w:r>
        <w:rPr>
          <w:rFonts w:ascii="Cambria" w:hAnsi="Cambria" w:eastAsia="等线"/>
          <w:b w:val="0"/>
          <w:i w:val="0"/>
          <w:sz w:val="21"/>
        </w:rPr>
        <w:t xml:space="preserve"> 合同；收缩 · </w:t>
      </w:r>
      <w:r>
        <w:rPr>
          <w:rFonts w:ascii="Cambria" w:hAnsi="Cambria" w:eastAsia="等线"/>
          <w:b/>
          <w:i w:val="0"/>
          <w:sz w:val="21"/>
        </w:rPr>
        <w:t>distract</w:t>
      </w:r>
      <w:r>
        <w:rPr>
          <w:rFonts w:ascii="Cambria" w:hAnsi="Cambria" w:eastAsia="等线"/>
          <w:b w:val="0"/>
          <w:i w:val="0"/>
          <w:sz w:val="21"/>
        </w:rPr>
        <w:t xml:space="preserve"> 分心（拉开）· </w:t>
      </w:r>
      <w:r>
        <w:rPr>
          <w:rFonts w:ascii="Cambria" w:hAnsi="Cambria" w:eastAsia="等线"/>
          <w:b/>
          <w:i w:val="0"/>
          <w:sz w:val="21"/>
        </w:rPr>
        <w:t>extract</w:t>
      </w:r>
      <w:r>
        <w:rPr>
          <w:rFonts w:ascii="Cambria" w:hAnsi="Cambria" w:eastAsia="等线"/>
          <w:b w:val="0"/>
          <w:i w:val="0"/>
          <w:sz w:val="21"/>
        </w:rPr>
        <w:t xml:space="preserve"> 提取（拉出来）· </w:t>
      </w:r>
      <w:r>
        <w:rPr>
          <w:rFonts w:ascii="Cambria" w:hAnsi="Cambria" w:eastAsia="等线"/>
          <w:b/>
          <w:i w:val="0"/>
          <w:sz w:val="21"/>
        </w:rPr>
        <w:t>subtract</w:t>
      </w:r>
      <w:r>
        <w:rPr>
          <w:rFonts w:ascii="Cambria" w:hAnsi="Cambria" w:eastAsia="等线"/>
          <w:b w:val="0"/>
          <w:i w:val="0"/>
          <w:sz w:val="21"/>
        </w:rPr>
        <w:t xml:space="preserve"> 减去 · </w:t>
      </w:r>
      <w:r>
        <w:rPr>
          <w:rFonts w:ascii="Cambria" w:hAnsi="Cambria" w:eastAsia="等线"/>
          <w:b/>
          <w:i w:val="0"/>
          <w:sz w:val="21"/>
        </w:rPr>
        <w:t>abstract</w:t>
      </w:r>
      <w:r>
        <w:rPr>
          <w:rFonts w:ascii="Cambria" w:hAnsi="Cambria" w:eastAsia="等线"/>
          <w:b w:val="0"/>
          <w:i w:val="0"/>
          <w:sz w:val="21"/>
        </w:rPr>
        <w:t xml:space="preserve"> 抽象的（拉离具体）· </w:t>
      </w:r>
      <w:r>
        <w:rPr>
          <w:rFonts w:ascii="Cambria" w:hAnsi="Cambria" w:eastAsia="等线"/>
          <w:b/>
          <w:i w:val="0"/>
          <w:sz w:val="21"/>
        </w:rPr>
        <w:t>tractor</w:t>
      </w:r>
      <w:r>
        <w:rPr>
          <w:rFonts w:ascii="Cambria" w:hAnsi="Cambria" w:eastAsia="等线"/>
          <w:b w:val="0"/>
          <w:i w:val="0"/>
          <w:sz w:val="21"/>
        </w:rPr>
        <w:t xml:space="preserve"> 拖拉机 · </w:t>
      </w:r>
      <w:r>
        <w:rPr>
          <w:rFonts w:ascii="Cambria" w:hAnsi="Cambria" w:eastAsia="等线"/>
          <w:b/>
          <w:i w:val="0"/>
          <w:sz w:val="21"/>
        </w:rPr>
        <w:t>retract</w:t>
      </w:r>
      <w:r>
        <w:rPr>
          <w:rFonts w:ascii="Cambria" w:hAnsi="Cambria" w:eastAsia="等线"/>
          <w:b w:val="0"/>
          <w:i w:val="0"/>
          <w:sz w:val="21"/>
        </w:rPr>
        <w:t xml:space="preserve"> 撤回</w:t>
      </w:r>
    </w:p>
    <w:p w14:paraId="438AD66A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17.10 vert / vers = 转</w:t>
      </w:r>
    </w:p>
    <w:p w14:paraId="17C45829">
      <w:r>
        <w:rPr>
          <w:rFonts w:ascii="Cambria" w:hAnsi="Cambria" w:eastAsia="等线"/>
          <w:b/>
          <w:i w:val="0"/>
          <w:sz w:val="21"/>
        </w:rPr>
        <w:t>convert</w:t>
      </w:r>
      <w:r>
        <w:rPr>
          <w:rFonts w:ascii="Cambria" w:hAnsi="Cambria" w:eastAsia="等线"/>
          <w:b w:val="0"/>
          <w:i w:val="0"/>
          <w:sz w:val="21"/>
        </w:rPr>
        <w:t xml:space="preserve"> 转换 · </w:t>
      </w:r>
      <w:r>
        <w:rPr>
          <w:rFonts w:ascii="Cambria" w:hAnsi="Cambria" w:eastAsia="等线"/>
          <w:b/>
          <w:i w:val="0"/>
          <w:sz w:val="21"/>
        </w:rPr>
        <w:t>divert</w:t>
      </w:r>
      <w:r>
        <w:rPr>
          <w:rFonts w:ascii="Cambria" w:hAnsi="Cambria" w:eastAsia="等线"/>
          <w:b w:val="0"/>
          <w:i w:val="0"/>
          <w:sz w:val="21"/>
        </w:rPr>
        <w:t xml:space="preserve"> 转移；使转向 · </w:t>
      </w:r>
      <w:r>
        <w:rPr>
          <w:rFonts w:ascii="Cambria" w:hAnsi="Cambria" w:eastAsia="等线"/>
          <w:b/>
          <w:i w:val="0"/>
          <w:sz w:val="21"/>
        </w:rPr>
        <w:t>invert</w:t>
      </w:r>
      <w:r>
        <w:rPr>
          <w:rFonts w:ascii="Cambria" w:hAnsi="Cambria" w:eastAsia="等线"/>
          <w:b w:val="0"/>
          <w:i w:val="0"/>
          <w:sz w:val="21"/>
        </w:rPr>
        <w:t xml:space="preserve"> 颠倒 · </w:t>
      </w:r>
      <w:r>
        <w:rPr>
          <w:rFonts w:ascii="Cambria" w:hAnsi="Cambria" w:eastAsia="等线"/>
          <w:b/>
          <w:i w:val="0"/>
          <w:sz w:val="21"/>
        </w:rPr>
        <w:t>reverse</w:t>
      </w:r>
      <w:r>
        <w:rPr>
          <w:rFonts w:ascii="Cambria" w:hAnsi="Cambria" w:eastAsia="等线"/>
          <w:b w:val="0"/>
          <w:i w:val="0"/>
          <w:sz w:val="21"/>
        </w:rPr>
        <w:t xml:space="preserve"> 颠倒；倒车 · </w:t>
      </w:r>
      <w:r>
        <w:rPr>
          <w:rFonts w:ascii="Cambria" w:hAnsi="Cambria" w:eastAsia="等线"/>
          <w:b/>
          <w:i w:val="0"/>
          <w:sz w:val="21"/>
        </w:rPr>
        <w:t>version</w:t>
      </w:r>
      <w:r>
        <w:rPr>
          <w:rFonts w:ascii="Cambria" w:hAnsi="Cambria" w:eastAsia="等线"/>
          <w:b w:val="0"/>
          <w:i w:val="0"/>
          <w:sz w:val="21"/>
        </w:rPr>
        <w:t xml:space="preserve"> 版本（转述）· </w:t>
      </w:r>
      <w:r>
        <w:rPr>
          <w:rFonts w:ascii="Cambria" w:hAnsi="Cambria" w:eastAsia="等线"/>
          <w:b/>
          <w:i w:val="0"/>
          <w:sz w:val="21"/>
        </w:rPr>
        <w:t>universe</w:t>
      </w:r>
      <w:r>
        <w:rPr>
          <w:rFonts w:ascii="Cambria" w:hAnsi="Cambria" w:eastAsia="等线"/>
          <w:b w:val="0"/>
          <w:i w:val="0"/>
          <w:sz w:val="21"/>
        </w:rPr>
        <w:t xml:space="preserve"> 宇宙（转成一个整体）· </w:t>
      </w:r>
      <w:r>
        <w:rPr>
          <w:rFonts w:ascii="Cambria" w:hAnsi="Cambria" w:eastAsia="等线"/>
          <w:b/>
          <w:i w:val="0"/>
          <w:sz w:val="21"/>
        </w:rPr>
        <w:t>versatile</w:t>
      </w:r>
      <w:r>
        <w:rPr>
          <w:rFonts w:ascii="Cambria" w:hAnsi="Cambria" w:eastAsia="等线"/>
          <w:b w:val="0"/>
          <w:i w:val="0"/>
          <w:sz w:val="21"/>
        </w:rPr>
        <w:t xml:space="preserve"> 多才多艺的 · </w:t>
      </w:r>
      <w:r>
        <w:rPr>
          <w:rFonts w:ascii="Cambria" w:hAnsi="Cambria" w:eastAsia="等线"/>
          <w:b/>
          <w:i w:val="0"/>
          <w:sz w:val="21"/>
        </w:rPr>
        <w:t>controversy</w:t>
      </w:r>
      <w:r>
        <w:rPr>
          <w:rFonts w:ascii="Cambria" w:hAnsi="Cambria" w:eastAsia="等线"/>
          <w:b w:val="0"/>
          <w:i w:val="0"/>
          <w:sz w:val="21"/>
        </w:rPr>
        <w:t xml:space="preserve"> 争议 · </w:t>
      </w:r>
      <w:r>
        <w:rPr>
          <w:rFonts w:ascii="Cambria" w:hAnsi="Cambria" w:eastAsia="等线"/>
          <w:b/>
          <w:i w:val="0"/>
          <w:sz w:val="21"/>
        </w:rPr>
        <w:t>adverse</w:t>
      </w:r>
      <w:r>
        <w:rPr>
          <w:rFonts w:ascii="Cambria" w:hAnsi="Cambria" w:eastAsia="等线"/>
          <w:b w:val="0"/>
          <w:i w:val="0"/>
          <w:sz w:val="21"/>
        </w:rPr>
        <w:t xml:space="preserve"> 不利的</w:t>
      </w:r>
    </w:p>
    <w:p w14:paraId="163019E9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17.11 ject = 投、扔</w:t>
      </w:r>
    </w:p>
    <w:p w14:paraId="36633982">
      <w:r>
        <w:rPr>
          <w:rFonts w:ascii="Cambria" w:hAnsi="Cambria" w:eastAsia="等线"/>
          <w:b/>
          <w:i w:val="0"/>
          <w:sz w:val="21"/>
        </w:rPr>
        <w:t>reject</w:t>
      </w:r>
      <w:r>
        <w:rPr>
          <w:rFonts w:ascii="Cambria" w:hAnsi="Cambria" w:eastAsia="等线"/>
          <w:b w:val="0"/>
          <w:i w:val="0"/>
          <w:sz w:val="21"/>
        </w:rPr>
        <w:t xml:space="preserve"> 拒绝（扔回去）· </w:t>
      </w:r>
      <w:r>
        <w:rPr>
          <w:rFonts w:ascii="Cambria" w:hAnsi="Cambria" w:eastAsia="等线"/>
          <w:b/>
          <w:i w:val="0"/>
          <w:sz w:val="21"/>
        </w:rPr>
        <w:t>inject</w:t>
      </w:r>
      <w:r>
        <w:rPr>
          <w:rFonts w:ascii="Cambria" w:hAnsi="Cambria" w:eastAsia="等线"/>
          <w:b w:val="0"/>
          <w:i w:val="0"/>
          <w:sz w:val="21"/>
        </w:rPr>
        <w:t xml:space="preserve"> 注射（投进去）· </w:t>
      </w:r>
      <w:r>
        <w:rPr>
          <w:rFonts w:ascii="Cambria" w:hAnsi="Cambria" w:eastAsia="等线"/>
          <w:b/>
          <w:i w:val="0"/>
          <w:sz w:val="21"/>
        </w:rPr>
        <w:t>project</w:t>
      </w:r>
      <w:r>
        <w:rPr>
          <w:rFonts w:ascii="Cambria" w:hAnsi="Cambria" w:eastAsia="等线"/>
          <w:b w:val="0"/>
          <w:i w:val="0"/>
          <w:sz w:val="21"/>
        </w:rPr>
        <w:t xml:space="preserve"> 项目；投射 · </w:t>
      </w:r>
      <w:r>
        <w:rPr>
          <w:rFonts w:ascii="Cambria" w:hAnsi="Cambria" w:eastAsia="等线"/>
          <w:b/>
          <w:i w:val="0"/>
          <w:sz w:val="21"/>
        </w:rPr>
        <w:t>object</w:t>
      </w:r>
      <w:r>
        <w:rPr>
          <w:rFonts w:ascii="Cambria" w:hAnsi="Cambria" w:eastAsia="等线"/>
          <w:b w:val="0"/>
          <w:i w:val="0"/>
          <w:sz w:val="21"/>
        </w:rPr>
        <w:t xml:space="preserve"> 物体；反对（扔到对面）· </w:t>
      </w:r>
      <w:r>
        <w:rPr>
          <w:rFonts w:ascii="Cambria" w:hAnsi="Cambria" w:eastAsia="等线"/>
          <w:b/>
          <w:i w:val="0"/>
          <w:sz w:val="21"/>
        </w:rPr>
        <w:t>subject</w:t>
      </w:r>
      <w:r>
        <w:rPr>
          <w:rFonts w:ascii="Cambria" w:hAnsi="Cambria" w:eastAsia="等线"/>
          <w:b w:val="0"/>
          <w:i w:val="0"/>
          <w:sz w:val="21"/>
        </w:rPr>
        <w:t xml:space="preserve"> 主题；科目；使遭受 · </w:t>
      </w:r>
      <w:r>
        <w:rPr>
          <w:rFonts w:ascii="Cambria" w:hAnsi="Cambria" w:eastAsia="等线"/>
          <w:b/>
          <w:i w:val="0"/>
          <w:sz w:val="21"/>
        </w:rPr>
        <w:t>eject</w:t>
      </w:r>
      <w:r>
        <w:rPr>
          <w:rFonts w:ascii="Cambria" w:hAnsi="Cambria" w:eastAsia="等线"/>
          <w:b w:val="0"/>
          <w:i w:val="0"/>
          <w:sz w:val="21"/>
        </w:rPr>
        <w:t xml:space="preserve"> 弹出 · </w:t>
      </w:r>
      <w:r>
        <w:rPr>
          <w:rFonts w:ascii="Cambria" w:hAnsi="Cambria" w:eastAsia="等线"/>
          <w:b/>
          <w:i w:val="0"/>
          <w:sz w:val="21"/>
        </w:rPr>
        <w:t>adjective</w:t>
      </w:r>
      <w:r>
        <w:rPr>
          <w:rFonts w:ascii="Cambria" w:hAnsi="Cambria" w:eastAsia="等线"/>
          <w:b w:val="0"/>
          <w:i w:val="0"/>
          <w:sz w:val="21"/>
        </w:rPr>
        <w:t xml:space="preserve"> 形容词（扔在旁边）</w:t>
      </w:r>
    </w:p>
    <w:p w14:paraId="38635120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17.12 struct = 建造</w:t>
      </w:r>
    </w:p>
    <w:p w14:paraId="2A7BDBEE">
      <w:r>
        <w:rPr>
          <w:rFonts w:ascii="Cambria" w:hAnsi="Cambria" w:eastAsia="等线"/>
          <w:b/>
          <w:i w:val="0"/>
          <w:sz w:val="21"/>
        </w:rPr>
        <w:t>construct</w:t>
      </w:r>
      <w:r>
        <w:rPr>
          <w:rFonts w:ascii="Cambria" w:hAnsi="Cambria" w:eastAsia="等线"/>
          <w:b w:val="0"/>
          <w:i w:val="0"/>
          <w:sz w:val="21"/>
        </w:rPr>
        <w:t xml:space="preserve"> 建造 · </w:t>
      </w:r>
      <w:r>
        <w:rPr>
          <w:rFonts w:ascii="Cambria" w:hAnsi="Cambria" w:eastAsia="等线"/>
          <w:b/>
          <w:i w:val="0"/>
          <w:sz w:val="21"/>
        </w:rPr>
        <w:t>structure</w:t>
      </w:r>
      <w:r>
        <w:rPr>
          <w:rFonts w:ascii="Cambria" w:hAnsi="Cambria" w:eastAsia="等线"/>
          <w:b w:val="0"/>
          <w:i w:val="0"/>
          <w:sz w:val="21"/>
        </w:rPr>
        <w:t xml:space="preserve"> 结构 · </w:t>
      </w:r>
      <w:r>
        <w:rPr>
          <w:rFonts w:ascii="Cambria" w:hAnsi="Cambria" w:eastAsia="等线"/>
          <w:b/>
          <w:i w:val="0"/>
          <w:sz w:val="21"/>
        </w:rPr>
        <w:t>instruct</w:t>
      </w:r>
      <w:r>
        <w:rPr>
          <w:rFonts w:ascii="Cambria" w:hAnsi="Cambria" w:eastAsia="等线"/>
          <w:b w:val="0"/>
          <w:i w:val="0"/>
          <w:sz w:val="21"/>
        </w:rPr>
        <w:t xml:space="preserve"> 指导（在脑中建）· </w:t>
      </w:r>
      <w:r>
        <w:rPr>
          <w:rFonts w:ascii="Cambria" w:hAnsi="Cambria" w:eastAsia="等线"/>
          <w:b/>
          <w:i w:val="0"/>
          <w:sz w:val="21"/>
        </w:rPr>
        <w:t>obstruct</w:t>
      </w:r>
      <w:r>
        <w:rPr>
          <w:rFonts w:ascii="Cambria" w:hAnsi="Cambria" w:eastAsia="等线"/>
          <w:b w:val="0"/>
          <w:i w:val="0"/>
          <w:sz w:val="21"/>
        </w:rPr>
        <w:t xml:space="preserve"> 阻碍（在前面建）· </w:t>
      </w:r>
      <w:r>
        <w:rPr>
          <w:rFonts w:ascii="Cambria" w:hAnsi="Cambria" w:eastAsia="等线"/>
          <w:b/>
          <w:i w:val="0"/>
          <w:sz w:val="21"/>
        </w:rPr>
        <w:t>destruction</w:t>
      </w:r>
      <w:r>
        <w:rPr>
          <w:rFonts w:ascii="Cambria" w:hAnsi="Cambria" w:eastAsia="等线"/>
          <w:b w:val="0"/>
          <w:i w:val="0"/>
          <w:sz w:val="21"/>
        </w:rPr>
        <w:t xml:space="preserve"> 破坏 · </w:t>
      </w:r>
      <w:r>
        <w:rPr>
          <w:rFonts w:ascii="Cambria" w:hAnsi="Cambria" w:eastAsia="等线"/>
          <w:b/>
          <w:i w:val="0"/>
          <w:sz w:val="21"/>
        </w:rPr>
        <w:t>infrastructure</w:t>
      </w:r>
      <w:r>
        <w:rPr>
          <w:rFonts w:ascii="Cambria" w:hAnsi="Cambria" w:eastAsia="等线"/>
          <w:b w:val="0"/>
          <w:i w:val="0"/>
          <w:sz w:val="21"/>
        </w:rPr>
        <w:t xml:space="preserve"> 基础设施 · </w:t>
      </w:r>
      <w:r>
        <w:rPr>
          <w:rFonts w:ascii="Cambria" w:hAnsi="Cambria" w:eastAsia="等线"/>
          <w:b/>
          <w:i w:val="0"/>
          <w:sz w:val="21"/>
        </w:rPr>
        <w:t>reconstruct</w:t>
      </w:r>
      <w:r>
        <w:rPr>
          <w:rFonts w:ascii="Cambria" w:hAnsi="Cambria" w:eastAsia="等线"/>
          <w:b w:val="0"/>
          <w:i w:val="0"/>
          <w:sz w:val="21"/>
        </w:rPr>
        <w:t xml:space="preserve"> 重建</w:t>
      </w:r>
    </w:p>
    <w:p w14:paraId="3AADF49C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17.13 dict = 说</w:t>
      </w:r>
    </w:p>
    <w:p w14:paraId="20C41032">
      <w:r>
        <w:rPr>
          <w:rFonts w:ascii="Cambria" w:hAnsi="Cambria" w:eastAsia="等线"/>
          <w:b/>
          <w:i w:val="0"/>
          <w:sz w:val="21"/>
        </w:rPr>
        <w:t>predict</w:t>
      </w:r>
      <w:r>
        <w:rPr>
          <w:rFonts w:ascii="Cambria" w:hAnsi="Cambria" w:eastAsia="等线"/>
          <w:b w:val="0"/>
          <w:i w:val="0"/>
          <w:sz w:val="21"/>
        </w:rPr>
        <w:t xml:space="preserve"> 预测（提前说）· </w:t>
      </w:r>
      <w:r>
        <w:rPr>
          <w:rFonts w:ascii="Cambria" w:hAnsi="Cambria" w:eastAsia="等线"/>
          <w:b/>
          <w:i w:val="0"/>
          <w:sz w:val="21"/>
        </w:rPr>
        <w:t>contradict</w:t>
      </w:r>
      <w:r>
        <w:rPr>
          <w:rFonts w:ascii="Cambria" w:hAnsi="Cambria" w:eastAsia="等线"/>
          <w:b w:val="0"/>
          <w:i w:val="0"/>
          <w:sz w:val="21"/>
        </w:rPr>
        <w:t xml:space="preserve"> 反驳（说相反）· </w:t>
      </w:r>
      <w:r>
        <w:rPr>
          <w:rFonts w:ascii="Cambria" w:hAnsi="Cambria" w:eastAsia="等线"/>
          <w:b/>
          <w:i w:val="0"/>
          <w:sz w:val="21"/>
        </w:rPr>
        <w:t>dictate</w:t>
      </w:r>
      <w:r>
        <w:rPr>
          <w:rFonts w:ascii="Cambria" w:hAnsi="Cambria" w:eastAsia="等线"/>
          <w:b w:val="0"/>
          <w:i w:val="0"/>
          <w:sz w:val="21"/>
        </w:rPr>
        <w:t xml:space="preserve"> 口述；命令 · </w:t>
      </w:r>
      <w:r>
        <w:rPr>
          <w:rFonts w:ascii="Cambria" w:hAnsi="Cambria" w:eastAsia="等线"/>
          <w:b/>
          <w:i w:val="0"/>
          <w:sz w:val="21"/>
        </w:rPr>
        <w:t>dictionary</w:t>
      </w:r>
      <w:r>
        <w:rPr>
          <w:rFonts w:ascii="Cambria" w:hAnsi="Cambria" w:eastAsia="等线"/>
          <w:b w:val="0"/>
          <w:i w:val="0"/>
          <w:sz w:val="21"/>
        </w:rPr>
        <w:t xml:space="preserve"> 词典 · </w:t>
      </w:r>
      <w:r>
        <w:rPr>
          <w:rFonts w:ascii="Cambria" w:hAnsi="Cambria" w:eastAsia="等线"/>
          <w:b/>
          <w:i w:val="0"/>
          <w:sz w:val="21"/>
        </w:rPr>
        <w:t>verdict</w:t>
      </w:r>
      <w:r>
        <w:rPr>
          <w:rFonts w:ascii="Cambria" w:hAnsi="Cambria" w:eastAsia="等线"/>
          <w:b w:val="0"/>
          <w:i w:val="0"/>
          <w:sz w:val="21"/>
        </w:rPr>
        <w:t xml:space="preserve"> 裁决（说真话）· </w:t>
      </w:r>
      <w:r>
        <w:rPr>
          <w:rFonts w:ascii="Cambria" w:hAnsi="Cambria" w:eastAsia="等线"/>
          <w:b/>
          <w:i w:val="0"/>
          <w:sz w:val="21"/>
        </w:rPr>
        <w:t>dedicate</w:t>
      </w:r>
      <w:r>
        <w:rPr>
          <w:rFonts w:ascii="Cambria" w:hAnsi="Cambria" w:eastAsia="等线"/>
          <w:b w:val="0"/>
          <w:i w:val="0"/>
          <w:sz w:val="21"/>
        </w:rPr>
        <w:t xml:space="preserve"> 奉献 · </w:t>
      </w:r>
      <w:r>
        <w:rPr>
          <w:rFonts w:ascii="Cambria" w:hAnsi="Cambria" w:eastAsia="等线"/>
          <w:b/>
          <w:i w:val="0"/>
          <w:sz w:val="21"/>
        </w:rPr>
        <w:t>indicate</w:t>
      </w:r>
      <w:r>
        <w:rPr>
          <w:rFonts w:ascii="Cambria" w:hAnsi="Cambria" w:eastAsia="等线"/>
          <w:b w:val="0"/>
          <w:i w:val="0"/>
          <w:sz w:val="21"/>
        </w:rPr>
        <w:t xml:space="preserve"> 表明</w:t>
      </w:r>
    </w:p>
    <w:p w14:paraId="38FB5A60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17.14 log / logue = 言、学科</w:t>
      </w:r>
    </w:p>
    <w:p w14:paraId="71E67EF3">
      <w:r>
        <w:rPr>
          <w:rFonts w:ascii="Cambria" w:hAnsi="Cambria" w:eastAsia="等线"/>
          <w:b/>
          <w:i w:val="0"/>
          <w:sz w:val="21"/>
        </w:rPr>
        <w:t>dialogue</w:t>
      </w:r>
      <w:r>
        <w:rPr>
          <w:rFonts w:ascii="Cambria" w:hAnsi="Cambria" w:eastAsia="等线"/>
          <w:b w:val="0"/>
          <w:i w:val="0"/>
          <w:sz w:val="21"/>
        </w:rPr>
        <w:t xml:space="preserve"> 对话 · </w:t>
      </w:r>
      <w:r>
        <w:rPr>
          <w:rFonts w:ascii="Cambria" w:hAnsi="Cambria" w:eastAsia="等线"/>
          <w:b/>
          <w:i w:val="0"/>
          <w:sz w:val="21"/>
        </w:rPr>
        <w:t>monologue</w:t>
      </w:r>
      <w:r>
        <w:rPr>
          <w:rFonts w:ascii="Cambria" w:hAnsi="Cambria" w:eastAsia="等线"/>
          <w:b w:val="0"/>
          <w:i w:val="0"/>
          <w:sz w:val="21"/>
        </w:rPr>
        <w:t xml:space="preserve"> 独白 · </w:t>
      </w:r>
      <w:r>
        <w:rPr>
          <w:rFonts w:ascii="Cambria" w:hAnsi="Cambria" w:eastAsia="等线"/>
          <w:b/>
          <w:i w:val="0"/>
          <w:sz w:val="21"/>
        </w:rPr>
        <w:t>logic</w:t>
      </w:r>
      <w:r>
        <w:rPr>
          <w:rFonts w:ascii="Cambria" w:hAnsi="Cambria" w:eastAsia="等线"/>
          <w:b w:val="0"/>
          <w:i w:val="0"/>
          <w:sz w:val="21"/>
        </w:rPr>
        <w:t xml:space="preserve"> 逻辑 · </w:t>
      </w:r>
      <w:r>
        <w:rPr>
          <w:rFonts w:ascii="Cambria" w:hAnsi="Cambria" w:eastAsia="等线"/>
          <w:b/>
          <w:i w:val="0"/>
          <w:sz w:val="21"/>
        </w:rPr>
        <w:t>biology</w:t>
      </w:r>
      <w:r>
        <w:rPr>
          <w:rFonts w:ascii="Cambria" w:hAnsi="Cambria" w:eastAsia="等线"/>
          <w:b w:val="0"/>
          <w:i w:val="0"/>
          <w:sz w:val="21"/>
        </w:rPr>
        <w:t xml:space="preserve"> 生物学 · </w:t>
      </w:r>
      <w:r>
        <w:rPr>
          <w:rFonts w:ascii="Cambria" w:hAnsi="Cambria" w:eastAsia="等线"/>
          <w:b/>
          <w:i w:val="0"/>
          <w:sz w:val="21"/>
        </w:rPr>
        <w:t>psychology</w:t>
      </w:r>
      <w:r>
        <w:rPr>
          <w:rFonts w:ascii="Cambria" w:hAnsi="Cambria" w:eastAsia="等线"/>
          <w:b w:val="0"/>
          <w:i w:val="0"/>
          <w:sz w:val="21"/>
        </w:rPr>
        <w:t xml:space="preserve"> 心理学 · </w:t>
      </w:r>
      <w:r>
        <w:rPr>
          <w:rFonts w:ascii="Cambria" w:hAnsi="Cambria" w:eastAsia="等线"/>
          <w:b/>
          <w:i w:val="0"/>
          <w:sz w:val="21"/>
        </w:rPr>
        <w:t>technology</w:t>
      </w:r>
      <w:r>
        <w:rPr>
          <w:rFonts w:ascii="Cambria" w:hAnsi="Cambria" w:eastAsia="等线"/>
          <w:b w:val="0"/>
          <w:i w:val="0"/>
          <w:sz w:val="21"/>
        </w:rPr>
        <w:t xml:space="preserve"> 技术 · </w:t>
      </w:r>
      <w:r>
        <w:rPr>
          <w:rFonts w:ascii="Cambria" w:hAnsi="Cambria" w:eastAsia="等线"/>
          <w:b/>
          <w:i w:val="0"/>
          <w:sz w:val="21"/>
        </w:rPr>
        <w:t>apology</w:t>
      </w:r>
      <w:r>
        <w:rPr>
          <w:rFonts w:ascii="Cambria" w:hAnsi="Cambria" w:eastAsia="等线"/>
          <w:b w:val="0"/>
          <w:i w:val="0"/>
          <w:sz w:val="21"/>
        </w:rPr>
        <w:t xml:space="preserve"> 道歉 · </w:t>
      </w:r>
      <w:r>
        <w:rPr>
          <w:rFonts w:ascii="Cambria" w:hAnsi="Cambria" w:eastAsia="等线"/>
          <w:b/>
          <w:i w:val="0"/>
          <w:sz w:val="21"/>
        </w:rPr>
        <w:t>catalogue</w:t>
      </w:r>
      <w:r>
        <w:rPr>
          <w:rFonts w:ascii="Cambria" w:hAnsi="Cambria" w:eastAsia="等线"/>
          <w:b w:val="0"/>
          <w:i w:val="0"/>
          <w:sz w:val="21"/>
        </w:rPr>
        <w:t xml:space="preserve"> 目录 · </w:t>
      </w:r>
      <w:r>
        <w:rPr>
          <w:rFonts w:ascii="Cambria" w:hAnsi="Cambria" w:eastAsia="等线"/>
          <w:b/>
          <w:i w:val="0"/>
          <w:sz w:val="21"/>
        </w:rPr>
        <w:t>analogy</w:t>
      </w:r>
      <w:r>
        <w:rPr>
          <w:rFonts w:ascii="Cambria" w:hAnsi="Cambria" w:eastAsia="等线"/>
          <w:b w:val="0"/>
          <w:i w:val="0"/>
          <w:sz w:val="21"/>
        </w:rPr>
        <w:t xml:space="preserve"> 类比</w:t>
      </w:r>
    </w:p>
    <w:p w14:paraId="14B6128E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17.15 graph / gram = 写、画</w:t>
      </w:r>
    </w:p>
    <w:p w14:paraId="6306C4BD">
      <w:r>
        <w:rPr>
          <w:rFonts w:ascii="Cambria" w:hAnsi="Cambria" w:eastAsia="等线"/>
          <w:b/>
          <w:i w:val="0"/>
          <w:sz w:val="21"/>
        </w:rPr>
        <w:t>photograph</w:t>
      </w:r>
      <w:r>
        <w:rPr>
          <w:rFonts w:ascii="Cambria" w:hAnsi="Cambria" w:eastAsia="等线"/>
          <w:b w:val="0"/>
          <w:i w:val="0"/>
          <w:sz w:val="21"/>
        </w:rPr>
        <w:t xml:space="preserve"> 照片 · </w:t>
      </w:r>
      <w:r>
        <w:rPr>
          <w:rFonts w:ascii="Cambria" w:hAnsi="Cambria" w:eastAsia="等线"/>
          <w:b/>
          <w:i w:val="0"/>
          <w:sz w:val="21"/>
        </w:rPr>
        <w:t>telegram</w:t>
      </w:r>
      <w:r>
        <w:rPr>
          <w:rFonts w:ascii="Cambria" w:hAnsi="Cambria" w:eastAsia="等线"/>
          <w:b w:val="0"/>
          <w:i w:val="0"/>
          <w:sz w:val="21"/>
        </w:rPr>
        <w:t xml:space="preserve"> 电报 · </w:t>
      </w:r>
      <w:r>
        <w:rPr>
          <w:rFonts w:ascii="Cambria" w:hAnsi="Cambria" w:eastAsia="等线"/>
          <w:b/>
          <w:i w:val="0"/>
          <w:sz w:val="21"/>
        </w:rPr>
        <w:t>grammar</w:t>
      </w:r>
      <w:r>
        <w:rPr>
          <w:rFonts w:ascii="Cambria" w:hAnsi="Cambria" w:eastAsia="等线"/>
          <w:b w:val="0"/>
          <w:i w:val="0"/>
          <w:sz w:val="21"/>
        </w:rPr>
        <w:t xml:space="preserve"> 语法 · </w:t>
      </w:r>
      <w:r>
        <w:rPr>
          <w:rFonts w:ascii="Cambria" w:hAnsi="Cambria" w:eastAsia="等线"/>
          <w:b/>
          <w:i w:val="0"/>
          <w:sz w:val="21"/>
        </w:rPr>
        <w:t>diagram</w:t>
      </w:r>
      <w:r>
        <w:rPr>
          <w:rFonts w:ascii="Cambria" w:hAnsi="Cambria" w:eastAsia="等线"/>
          <w:b w:val="0"/>
          <w:i w:val="0"/>
          <w:sz w:val="21"/>
        </w:rPr>
        <w:t xml:space="preserve"> 图表 · </w:t>
      </w:r>
      <w:r>
        <w:rPr>
          <w:rFonts w:ascii="Cambria" w:hAnsi="Cambria" w:eastAsia="等线"/>
          <w:b/>
          <w:i w:val="0"/>
          <w:sz w:val="21"/>
        </w:rPr>
        <w:t>biography</w:t>
      </w:r>
      <w:r>
        <w:rPr>
          <w:rFonts w:ascii="Cambria" w:hAnsi="Cambria" w:eastAsia="等线"/>
          <w:b w:val="0"/>
          <w:i w:val="0"/>
          <w:sz w:val="21"/>
        </w:rPr>
        <w:t xml:space="preserve"> 传记 · </w:t>
      </w:r>
      <w:r>
        <w:rPr>
          <w:rFonts w:ascii="Cambria" w:hAnsi="Cambria" w:eastAsia="等线"/>
          <w:b/>
          <w:i w:val="0"/>
          <w:sz w:val="21"/>
        </w:rPr>
        <w:t>geography</w:t>
      </w:r>
      <w:r>
        <w:rPr>
          <w:rFonts w:ascii="Cambria" w:hAnsi="Cambria" w:eastAsia="等线"/>
          <w:b w:val="0"/>
          <w:i w:val="0"/>
          <w:sz w:val="21"/>
        </w:rPr>
        <w:t xml:space="preserve"> 地理 · </w:t>
      </w:r>
      <w:r>
        <w:rPr>
          <w:rFonts w:ascii="Cambria" w:hAnsi="Cambria" w:eastAsia="等线"/>
          <w:b/>
          <w:i w:val="0"/>
          <w:sz w:val="21"/>
        </w:rPr>
        <w:t>paragraph</w:t>
      </w:r>
      <w:r>
        <w:rPr>
          <w:rFonts w:ascii="Cambria" w:hAnsi="Cambria" w:eastAsia="等线"/>
          <w:b w:val="0"/>
          <w:i w:val="0"/>
          <w:sz w:val="21"/>
        </w:rPr>
        <w:t xml:space="preserve"> 段落 · </w:t>
      </w:r>
      <w:r>
        <w:rPr>
          <w:rFonts w:ascii="Cambria" w:hAnsi="Cambria" w:eastAsia="等线"/>
          <w:b/>
          <w:i w:val="0"/>
          <w:sz w:val="21"/>
        </w:rPr>
        <w:t>program</w:t>
      </w:r>
      <w:r>
        <w:rPr>
          <w:rFonts w:ascii="Cambria" w:hAnsi="Cambria" w:eastAsia="等线"/>
          <w:b w:val="0"/>
          <w:i w:val="0"/>
          <w:sz w:val="21"/>
        </w:rPr>
        <w:t xml:space="preserve"> 程序 · </w:t>
      </w:r>
      <w:r>
        <w:rPr>
          <w:rFonts w:ascii="Cambria" w:hAnsi="Cambria" w:eastAsia="等线"/>
          <w:b/>
          <w:i w:val="0"/>
          <w:sz w:val="21"/>
        </w:rPr>
        <w:t>graphic</w:t>
      </w:r>
      <w:r>
        <w:rPr>
          <w:rFonts w:ascii="Cambria" w:hAnsi="Cambria" w:eastAsia="等线"/>
          <w:b w:val="0"/>
          <w:i w:val="0"/>
          <w:sz w:val="21"/>
        </w:rPr>
        <w:t xml:space="preserve"> 图形的</w:t>
      </w:r>
    </w:p>
    <w:p w14:paraId="1B078932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17.16 phon = 声音</w:t>
      </w:r>
    </w:p>
    <w:p w14:paraId="177058B2">
      <w:r>
        <w:rPr>
          <w:rFonts w:ascii="Cambria" w:hAnsi="Cambria" w:eastAsia="等线"/>
          <w:b/>
          <w:i w:val="0"/>
          <w:sz w:val="21"/>
        </w:rPr>
        <w:t>telephone</w:t>
      </w:r>
      <w:r>
        <w:rPr>
          <w:rFonts w:ascii="Cambria" w:hAnsi="Cambria" w:eastAsia="等线"/>
          <w:b w:val="0"/>
          <w:i w:val="0"/>
          <w:sz w:val="21"/>
        </w:rPr>
        <w:t xml:space="preserve"> 电话 · </w:t>
      </w:r>
      <w:r>
        <w:rPr>
          <w:rFonts w:ascii="Cambria" w:hAnsi="Cambria" w:eastAsia="等线"/>
          <w:b/>
          <w:i w:val="0"/>
          <w:sz w:val="21"/>
        </w:rPr>
        <w:t>microphone</w:t>
      </w:r>
      <w:r>
        <w:rPr>
          <w:rFonts w:ascii="Cambria" w:hAnsi="Cambria" w:eastAsia="等线"/>
          <w:b w:val="0"/>
          <w:i w:val="0"/>
          <w:sz w:val="21"/>
        </w:rPr>
        <w:t xml:space="preserve"> 麦克风 · </w:t>
      </w:r>
      <w:r>
        <w:rPr>
          <w:rFonts w:ascii="Cambria" w:hAnsi="Cambria" w:eastAsia="等线"/>
          <w:b/>
          <w:i w:val="0"/>
          <w:sz w:val="21"/>
        </w:rPr>
        <w:t>symphony</w:t>
      </w:r>
      <w:r>
        <w:rPr>
          <w:rFonts w:ascii="Cambria" w:hAnsi="Cambria" w:eastAsia="等线"/>
          <w:b w:val="0"/>
          <w:i w:val="0"/>
          <w:sz w:val="21"/>
        </w:rPr>
        <w:t xml:space="preserve"> 交响乐 · </w:t>
      </w:r>
      <w:r>
        <w:rPr>
          <w:rFonts w:ascii="Cambria" w:hAnsi="Cambria" w:eastAsia="等线"/>
          <w:b/>
          <w:i w:val="0"/>
          <w:sz w:val="21"/>
        </w:rPr>
        <w:t>phonetics</w:t>
      </w:r>
      <w:r>
        <w:rPr>
          <w:rFonts w:ascii="Cambria" w:hAnsi="Cambria" w:eastAsia="等线"/>
          <w:b w:val="0"/>
          <w:i w:val="0"/>
          <w:sz w:val="21"/>
        </w:rPr>
        <w:t xml:space="preserve"> 语音学 · </w:t>
      </w:r>
      <w:r>
        <w:rPr>
          <w:rFonts w:ascii="Cambria" w:hAnsi="Cambria" w:eastAsia="等线"/>
          <w:b/>
          <w:i w:val="0"/>
          <w:sz w:val="21"/>
        </w:rPr>
        <w:t>headphone</w:t>
      </w:r>
      <w:r>
        <w:rPr>
          <w:rFonts w:ascii="Cambria" w:hAnsi="Cambria" w:eastAsia="等线"/>
          <w:b w:val="0"/>
          <w:i w:val="0"/>
          <w:sz w:val="21"/>
        </w:rPr>
        <w:t xml:space="preserve"> 耳机 · </w:t>
      </w:r>
      <w:r>
        <w:rPr>
          <w:rFonts w:ascii="Cambria" w:hAnsi="Cambria" w:eastAsia="等线"/>
          <w:b/>
          <w:i w:val="0"/>
          <w:sz w:val="21"/>
        </w:rPr>
        <w:t>saxophone</w:t>
      </w:r>
      <w:r>
        <w:rPr>
          <w:rFonts w:ascii="Cambria" w:hAnsi="Cambria" w:eastAsia="等线"/>
          <w:b w:val="0"/>
          <w:i w:val="0"/>
          <w:sz w:val="21"/>
        </w:rPr>
        <w:t xml:space="preserve"> 萨克斯</w:t>
      </w:r>
    </w:p>
    <w:p w14:paraId="750A86A7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17.17 audi = 听</w:t>
      </w:r>
    </w:p>
    <w:p w14:paraId="220D43D1">
      <w:r>
        <w:rPr>
          <w:rFonts w:ascii="Cambria" w:hAnsi="Cambria" w:eastAsia="等线"/>
          <w:b/>
          <w:i w:val="0"/>
          <w:sz w:val="21"/>
        </w:rPr>
        <w:t>audible</w:t>
      </w:r>
      <w:r>
        <w:rPr>
          <w:rFonts w:ascii="Cambria" w:hAnsi="Cambria" w:eastAsia="等线"/>
          <w:b w:val="0"/>
          <w:i w:val="0"/>
          <w:sz w:val="21"/>
        </w:rPr>
        <w:t xml:space="preserve"> 听得见的 · </w:t>
      </w:r>
      <w:r>
        <w:rPr>
          <w:rFonts w:ascii="Cambria" w:hAnsi="Cambria" w:eastAsia="等线"/>
          <w:b/>
          <w:i w:val="0"/>
          <w:sz w:val="21"/>
        </w:rPr>
        <w:t>audience</w:t>
      </w:r>
      <w:r>
        <w:rPr>
          <w:rFonts w:ascii="Cambria" w:hAnsi="Cambria" w:eastAsia="等线"/>
          <w:b w:val="0"/>
          <w:i w:val="0"/>
          <w:sz w:val="21"/>
        </w:rPr>
        <w:t xml:space="preserve"> 听众 · </w:t>
      </w:r>
      <w:r>
        <w:rPr>
          <w:rFonts w:ascii="Cambria" w:hAnsi="Cambria" w:eastAsia="等线"/>
          <w:b/>
          <w:i w:val="0"/>
          <w:sz w:val="21"/>
        </w:rPr>
        <w:t>audio</w:t>
      </w:r>
      <w:r>
        <w:rPr>
          <w:rFonts w:ascii="Cambria" w:hAnsi="Cambria" w:eastAsia="等线"/>
          <w:b w:val="0"/>
          <w:i w:val="0"/>
          <w:sz w:val="21"/>
        </w:rPr>
        <w:t xml:space="preserve"> 音频 · </w:t>
      </w:r>
      <w:r>
        <w:rPr>
          <w:rFonts w:ascii="Cambria" w:hAnsi="Cambria" w:eastAsia="等线"/>
          <w:b/>
          <w:i w:val="0"/>
          <w:sz w:val="21"/>
        </w:rPr>
        <w:t>audit</w:t>
      </w:r>
      <w:r>
        <w:rPr>
          <w:rFonts w:ascii="Cambria" w:hAnsi="Cambria" w:eastAsia="等线"/>
          <w:b w:val="0"/>
          <w:i w:val="0"/>
          <w:sz w:val="21"/>
        </w:rPr>
        <w:t xml:space="preserve"> 审计（听账）· </w:t>
      </w:r>
      <w:r>
        <w:rPr>
          <w:rFonts w:ascii="Cambria" w:hAnsi="Cambria" w:eastAsia="等线"/>
          <w:b/>
          <w:i w:val="0"/>
          <w:sz w:val="21"/>
        </w:rPr>
        <w:t>auditorium</w:t>
      </w:r>
      <w:r>
        <w:rPr>
          <w:rFonts w:ascii="Cambria" w:hAnsi="Cambria" w:eastAsia="等线"/>
          <w:b w:val="0"/>
          <w:i w:val="0"/>
          <w:sz w:val="21"/>
        </w:rPr>
        <w:t xml:space="preserve"> 礼堂</w:t>
      </w:r>
    </w:p>
    <w:p w14:paraId="623443F0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17.18 man / manu = 手</w:t>
      </w:r>
    </w:p>
    <w:p w14:paraId="73E50904">
      <w:r>
        <w:rPr>
          <w:rFonts w:ascii="Cambria" w:hAnsi="Cambria" w:eastAsia="等线"/>
          <w:b/>
          <w:i w:val="0"/>
          <w:sz w:val="21"/>
        </w:rPr>
        <w:t>manual</w:t>
      </w:r>
      <w:r>
        <w:rPr>
          <w:rFonts w:ascii="Cambria" w:hAnsi="Cambria" w:eastAsia="等线"/>
          <w:b w:val="0"/>
          <w:i w:val="0"/>
          <w:sz w:val="21"/>
        </w:rPr>
        <w:t xml:space="preserve"> 手册；手工的 · </w:t>
      </w:r>
      <w:r>
        <w:rPr>
          <w:rFonts w:ascii="Cambria" w:hAnsi="Cambria" w:eastAsia="等线"/>
          <w:b/>
          <w:i w:val="0"/>
          <w:sz w:val="21"/>
        </w:rPr>
        <w:t>manufacture</w:t>
      </w:r>
      <w:r>
        <w:rPr>
          <w:rFonts w:ascii="Cambria" w:hAnsi="Cambria" w:eastAsia="等线"/>
          <w:b w:val="0"/>
          <w:i w:val="0"/>
          <w:sz w:val="21"/>
        </w:rPr>
        <w:t xml:space="preserve"> 制造 · </w:t>
      </w:r>
      <w:r>
        <w:rPr>
          <w:rFonts w:ascii="Cambria" w:hAnsi="Cambria" w:eastAsia="等线"/>
          <w:b/>
          <w:i w:val="0"/>
          <w:sz w:val="21"/>
        </w:rPr>
        <w:t>manipulate</w:t>
      </w:r>
      <w:r>
        <w:rPr>
          <w:rFonts w:ascii="Cambria" w:hAnsi="Cambria" w:eastAsia="等线"/>
          <w:b w:val="0"/>
          <w:i w:val="0"/>
          <w:sz w:val="21"/>
        </w:rPr>
        <w:t xml:space="preserve"> 操纵 · </w:t>
      </w:r>
      <w:r>
        <w:rPr>
          <w:rFonts w:ascii="Cambria" w:hAnsi="Cambria" w:eastAsia="等线"/>
          <w:b/>
          <w:i w:val="0"/>
          <w:sz w:val="21"/>
        </w:rPr>
        <w:t>manuscript</w:t>
      </w:r>
      <w:r>
        <w:rPr>
          <w:rFonts w:ascii="Cambria" w:hAnsi="Cambria" w:eastAsia="等线"/>
          <w:b w:val="0"/>
          <w:i w:val="0"/>
          <w:sz w:val="21"/>
        </w:rPr>
        <w:t xml:space="preserve"> 手稿 · </w:t>
      </w:r>
      <w:r>
        <w:rPr>
          <w:rFonts w:ascii="Cambria" w:hAnsi="Cambria" w:eastAsia="等线"/>
          <w:b/>
          <w:i w:val="0"/>
          <w:sz w:val="21"/>
        </w:rPr>
        <w:t>manage</w:t>
      </w:r>
      <w:r>
        <w:rPr>
          <w:rFonts w:ascii="Cambria" w:hAnsi="Cambria" w:eastAsia="等线"/>
          <w:b w:val="0"/>
          <w:i w:val="0"/>
          <w:sz w:val="21"/>
        </w:rPr>
        <w:t xml:space="preserve"> 管理（用手掌控）· </w:t>
      </w:r>
      <w:r>
        <w:rPr>
          <w:rFonts w:ascii="Cambria" w:hAnsi="Cambria" w:eastAsia="等线"/>
          <w:b/>
          <w:i w:val="0"/>
          <w:sz w:val="21"/>
        </w:rPr>
        <w:t>manner</w:t>
      </w:r>
      <w:r>
        <w:rPr>
          <w:rFonts w:ascii="Cambria" w:hAnsi="Cambria" w:eastAsia="等线"/>
          <w:b w:val="0"/>
          <w:i w:val="0"/>
          <w:sz w:val="21"/>
        </w:rPr>
        <w:t xml:space="preserve"> 方式</w:t>
      </w:r>
    </w:p>
    <w:p w14:paraId="30663B16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17.19 ped / pod = 脚</w:t>
      </w:r>
    </w:p>
    <w:p w14:paraId="35022185">
      <w:r>
        <w:rPr>
          <w:rFonts w:ascii="Cambria" w:hAnsi="Cambria" w:eastAsia="等线"/>
          <w:b/>
          <w:i w:val="0"/>
          <w:sz w:val="21"/>
        </w:rPr>
        <w:t>pedestrian</w:t>
      </w:r>
      <w:r>
        <w:rPr>
          <w:rFonts w:ascii="Cambria" w:hAnsi="Cambria" w:eastAsia="等线"/>
          <w:b w:val="0"/>
          <w:i w:val="0"/>
          <w:sz w:val="21"/>
        </w:rPr>
        <w:t xml:space="preserve"> 行人 · </w:t>
      </w:r>
      <w:r>
        <w:rPr>
          <w:rFonts w:ascii="Cambria" w:hAnsi="Cambria" w:eastAsia="等线"/>
          <w:b/>
          <w:i w:val="0"/>
          <w:sz w:val="21"/>
        </w:rPr>
        <w:t>pedal</w:t>
      </w:r>
      <w:r>
        <w:rPr>
          <w:rFonts w:ascii="Cambria" w:hAnsi="Cambria" w:eastAsia="等线"/>
          <w:b w:val="0"/>
          <w:i w:val="0"/>
          <w:sz w:val="21"/>
        </w:rPr>
        <w:t xml:space="preserve"> 踏板 · </w:t>
      </w:r>
      <w:r>
        <w:rPr>
          <w:rFonts w:ascii="Cambria" w:hAnsi="Cambria" w:eastAsia="等线"/>
          <w:b/>
          <w:i w:val="0"/>
          <w:sz w:val="21"/>
        </w:rPr>
        <w:t>expedition</w:t>
      </w:r>
      <w:r>
        <w:rPr>
          <w:rFonts w:ascii="Cambria" w:hAnsi="Cambria" w:eastAsia="等线"/>
          <w:b w:val="0"/>
          <w:i w:val="0"/>
          <w:sz w:val="21"/>
        </w:rPr>
        <w:t xml:space="preserve"> 远征 · </w:t>
      </w:r>
      <w:r>
        <w:rPr>
          <w:rFonts w:ascii="Cambria" w:hAnsi="Cambria" w:eastAsia="等线"/>
          <w:b/>
          <w:i w:val="0"/>
          <w:sz w:val="21"/>
        </w:rPr>
        <w:t>impede</w:t>
      </w:r>
      <w:r>
        <w:rPr>
          <w:rFonts w:ascii="Cambria" w:hAnsi="Cambria" w:eastAsia="等线"/>
          <w:b w:val="0"/>
          <w:i w:val="0"/>
          <w:sz w:val="21"/>
        </w:rPr>
        <w:t xml:space="preserve"> 阻碍（把脚伸进去）· </w:t>
      </w:r>
      <w:r>
        <w:rPr>
          <w:rFonts w:ascii="Cambria" w:hAnsi="Cambria" w:eastAsia="等线"/>
          <w:b/>
          <w:i w:val="0"/>
          <w:sz w:val="21"/>
        </w:rPr>
        <w:t>centipede</w:t>
      </w:r>
      <w:r>
        <w:rPr>
          <w:rFonts w:ascii="Cambria" w:hAnsi="Cambria" w:eastAsia="等线"/>
          <w:b w:val="0"/>
          <w:i w:val="0"/>
          <w:sz w:val="21"/>
        </w:rPr>
        <w:t xml:space="preserve"> 蜈蚣 · </w:t>
      </w:r>
      <w:r>
        <w:rPr>
          <w:rFonts w:ascii="Cambria" w:hAnsi="Cambria" w:eastAsia="等线"/>
          <w:b/>
          <w:i w:val="0"/>
          <w:sz w:val="21"/>
        </w:rPr>
        <w:t>tripod</w:t>
      </w:r>
      <w:r>
        <w:rPr>
          <w:rFonts w:ascii="Cambria" w:hAnsi="Cambria" w:eastAsia="等线"/>
          <w:b w:val="0"/>
          <w:i w:val="0"/>
          <w:sz w:val="21"/>
        </w:rPr>
        <w:t xml:space="preserve"> 三脚架</w:t>
      </w:r>
    </w:p>
    <w:p w14:paraId="11DCB661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17.20 cap / capt / cept = 拿、抓</w:t>
      </w:r>
    </w:p>
    <w:p w14:paraId="46F675D7">
      <w:r>
        <w:rPr>
          <w:rFonts w:ascii="Cambria" w:hAnsi="Cambria" w:eastAsia="等线"/>
          <w:b/>
          <w:i w:val="0"/>
          <w:sz w:val="21"/>
        </w:rPr>
        <w:t>capture</w:t>
      </w:r>
      <w:r>
        <w:rPr>
          <w:rFonts w:ascii="Cambria" w:hAnsi="Cambria" w:eastAsia="等线"/>
          <w:b w:val="0"/>
          <w:i w:val="0"/>
          <w:sz w:val="21"/>
        </w:rPr>
        <w:t xml:space="preserve"> 捕获 · </w:t>
      </w:r>
      <w:r>
        <w:rPr>
          <w:rFonts w:ascii="Cambria" w:hAnsi="Cambria" w:eastAsia="等线"/>
          <w:b/>
          <w:i w:val="0"/>
          <w:sz w:val="21"/>
        </w:rPr>
        <w:t>capacity</w:t>
      </w:r>
      <w:r>
        <w:rPr>
          <w:rFonts w:ascii="Cambria" w:hAnsi="Cambria" w:eastAsia="等线"/>
          <w:b w:val="0"/>
          <w:i w:val="0"/>
          <w:sz w:val="21"/>
        </w:rPr>
        <w:t xml:space="preserve"> 容量 · </w:t>
      </w:r>
      <w:r>
        <w:rPr>
          <w:rFonts w:ascii="Cambria" w:hAnsi="Cambria" w:eastAsia="等线"/>
          <w:b/>
          <w:i w:val="0"/>
          <w:sz w:val="21"/>
        </w:rPr>
        <w:t>capital</w:t>
      </w:r>
      <w:r>
        <w:rPr>
          <w:rFonts w:ascii="Cambria" w:hAnsi="Cambria" w:eastAsia="等线"/>
          <w:b w:val="0"/>
          <w:i w:val="0"/>
          <w:sz w:val="21"/>
        </w:rPr>
        <w:t xml:space="preserve"> 资本；首都 · </w:t>
      </w:r>
      <w:r>
        <w:rPr>
          <w:rFonts w:ascii="Cambria" w:hAnsi="Cambria" w:eastAsia="等线"/>
          <w:b/>
          <w:i w:val="0"/>
          <w:sz w:val="21"/>
        </w:rPr>
        <w:t>accept</w:t>
      </w:r>
      <w:r>
        <w:rPr>
          <w:rFonts w:ascii="Cambria" w:hAnsi="Cambria" w:eastAsia="等线"/>
          <w:b w:val="0"/>
          <w:i w:val="0"/>
          <w:sz w:val="21"/>
        </w:rPr>
        <w:t xml:space="preserve"> 接受 · </w:t>
      </w:r>
      <w:r>
        <w:rPr>
          <w:rFonts w:ascii="Cambria" w:hAnsi="Cambria" w:eastAsia="等线"/>
          <w:b/>
          <w:i w:val="0"/>
          <w:sz w:val="21"/>
        </w:rPr>
        <w:t>concept</w:t>
      </w:r>
      <w:r>
        <w:rPr>
          <w:rFonts w:ascii="Cambria" w:hAnsi="Cambria" w:eastAsia="等线"/>
          <w:b w:val="0"/>
          <w:i w:val="0"/>
          <w:sz w:val="21"/>
        </w:rPr>
        <w:t xml:space="preserve"> 概念 · </w:t>
      </w:r>
      <w:r>
        <w:rPr>
          <w:rFonts w:ascii="Cambria" w:hAnsi="Cambria" w:eastAsia="等线"/>
          <w:b/>
          <w:i w:val="0"/>
          <w:sz w:val="21"/>
        </w:rPr>
        <w:t>except</w:t>
      </w:r>
      <w:r>
        <w:rPr>
          <w:rFonts w:ascii="Cambria" w:hAnsi="Cambria" w:eastAsia="等线"/>
          <w:b w:val="0"/>
          <w:i w:val="0"/>
          <w:sz w:val="21"/>
        </w:rPr>
        <w:t xml:space="preserve"> 除…之外 · </w:t>
      </w:r>
      <w:r>
        <w:rPr>
          <w:rFonts w:ascii="Cambria" w:hAnsi="Cambria" w:eastAsia="等线"/>
          <w:b/>
          <w:i w:val="0"/>
          <w:sz w:val="21"/>
        </w:rPr>
        <w:t>intercept</w:t>
      </w:r>
      <w:r>
        <w:rPr>
          <w:rFonts w:ascii="Cambria" w:hAnsi="Cambria" w:eastAsia="等线"/>
          <w:b w:val="0"/>
          <w:i w:val="0"/>
          <w:sz w:val="21"/>
        </w:rPr>
        <w:t xml:space="preserve"> 拦截 · </w:t>
      </w:r>
      <w:r>
        <w:rPr>
          <w:rFonts w:ascii="Cambria" w:hAnsi="Cambria" w:eastAsia="等线"/>
          <w:b/>
          <w:i w:val="0"/>
          <w:sz w:val="21"/>
        </w:rPr>
        <w:t>captive</w:t>
      </w:r>
      <w:r>
        <w:rPr>
          <w:rFonts w:ascii="Cambria" w:hAnsi="Cambria" w:eastAsia="等线"/>
          <w:b w:val="0"/>
          <w:i w:val="0"/>
          <w:sz w:val="21"/>
        </w:rPr>
        <w:t xml:space="preserve"> 俘虏 · </w:t>
      </w:r>
      <w:r>
        <w:rPr>
          <w:rFonts w:ascii="Cambria" w:hAnsi="Cambria" w:eastAsia="等线"/>
          <w:b/>
          <w:i w:val="0"/>
          <w:sz w:val="21"/>
        </w:rPr>
        <w:t>caption</w:t>
      </w:r>
      <w:r>
        <w:rPr>
          <w:rFonts w:ascii="Cambria" w:hAnsi="Cambria" w:eastAsia="等线"/>
          <w:b w:val="0"/>
          <w:i w:val="0"/>
          <w:sz w:val="21"/>
        </w:rPr>
        <w:t xml:space="preserve"> 字幕</w:t>
      </w:r>
    </w:p>
    <w:p w14:paraId="691E50AD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17.21 grad / gress = 走、步</w:t>
      </w:r>
    </w:p>
    <w:p w14:paraId="59BF30A4">
      <w:r>
        <w:rPr>
          <w:rFonts w:ascii="Cambria" w:hAnsi="Cambria" w:eastAsia="等线"/>
          <w:b/>
          <w:i w:val="0"/>
          <w:sz w:val="21"/>
        </w:rPr>
        <w:t>graduate</w:t>
      </w:r>
      <w:r>
        <w:rPr>
          <w:rFonts w:ascii="Cambria" w:hAnsi="Cambria" w:eastAsia="等线"/>
          <w:b w:val="0"/>
          <w:i w:val="0"/>
          <w:sz w:val="21"/>
        </w:rPr>
        <w:t xml:space="preserve"> 毕业 · </w:t>
      </w:r>
      <w:r>
        <w:rPr>
          <w:rFonts w:ascii="Cambria" w:hAnsi="Cambria" w:eastAsia="等线"/>
          <w:b/>
          <w:i w:val="0"/>
          <w:sz w:val="21"/>
        </w:rPr>
        <w:t>gradual</w:t>
      </w:r>
      <w:r>
        <w:rPr>
          <w:rFonts w:ascii="Cambria" w:hAnsi="Cambria" w:eastAsia="等线"/>
          <w:b w:val="0"/>
          <w:i w:val="0"/>
          <w:sz w:val="21"/>
        </w:rPr>
        <w:t xml:space="preserve"> 逐渐的 · </w:t>
      </w:r>
      <w:r>
        <w:rPr>
          <w:rFonts w:ascii="Cambria" w:hAnsi="Cambria" w:eastAsia="等线"/>
          <w:b/>
          <w:i w:val="0"/>
          <w:sz w:val="21"/>
        </w:rPr>
        <w:t>progress</w:t>
      </w:r>
      <w:r>
        <w:rPr>
          <w:rFonts w:ascii="Cambria" w:hAnsi="Cambria" w:eastAsia="等线"/>
          <w:b w:val="0"/>
          <w:i w:val="0"/>
          <w:sz w:val="21"/>
        </w:rPr>
        <w:t xml:space="preserve"> 进步 · </w:t>
      </w:r>
      <w:r>
        <w:rPr>
          <w:rFonts w:ascii="Cambria" w:hAnsi="Cambria" w:eastAsia="等线"/>
          <w:b/>
          <w:i w:val="0"/>
          <w:sz w:val="21"/>
        </w:rPr>
        <w:t>congress</w:t>
      </w:r>
      <w:r>
        <w:rPr>
          <w:rFonts w:ascii="Cambria" w:hAnsi="Cambria" w:eastAsia="等线"/>
          <w:b w:val="0"/>
          <w:i w:val="0"/>
          <w:sz w:val="21"/>
        </w:rPr>
        <w:t xml:space="preserve"> 国会（走到一起）· </w:t>
      </w:r>
      <w:r>
        <w:rPr>
          <w:rFonts w:ascii="Cambria" w:hAnsi="Cambria" w:eastAsia="等线"/>
          <w:b/>
          <w:i w:val="0"/>
          <w:sz w:val="21"/>
        </w:rPr>
        <w:t>aggressive</w:t>
      </w:r>
      <w:r>
        <w:rPr>
          <w:rFonts w:ascii="Cambria" w:hAnsi="Cambria" w:eastAsia="等线"/>
          <w:b w:val="0"/>
          <w:i w:val="0"/>
          <w:sz w:val="21"/>
        </w:rPr>
        <w:t xml:space="preserve"> 好斗的（向前走）· </w:t>
      </w:r>
      <w:r>
        <w:rPr>
          <w:rFonts w:ascii="Cambria" w:hAnsi="Cambria" w:eastAsia="等线"/>
          <w:b/>
          <w:i w:val="0"/>
          <w:sz w:val="21"/>
        </w:rPr>
        <w:t>degrade</w:t>
      </w:r>
      <w:r>
        <w:rPr>
          <w:rFonts w:ascii="Cambria" w:hAnsi="Cambria" w:eastAsia="等线"/>
          <w:b w:val="0"/>
          <w:i w:val="0"/>
          <w:sz w:val="21"/>
        </w:rPr>
        <w:t xml:space="preserve"> 降级 · </w:t>
      </w:r>
      <w:r>
        <w:rPr>
          <w:rFonts w:ascii="Cambria" w:hAnsi="Cambria" w:eastAsia="等线"/>
          <w:b/>
          <w:i w:val="0"/>
          <w:sz w:val="21"/>
        </w:rPr>
        <w:t>upgrade</w:t>
      </w:r>
      <w:r>
        <w:rPr>
          <w:rFonts w:ascii="Cambria" w:hAnsi="Cambria" w:eastAsia="等线"/>
          <w:b w:val="0"/>
          <w:i w:val="0"/>
          <w:sz w:val="21"/>
        </w:rPr>
        <w:t xml:space="preserve"> 升级</w:t>
      </w:r>
    </w:p>
    <w:p w14:paraId="4DDF4898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17.22 cess / ceed / cede = 走</w:t>
      </w:r>
    </w:p>
    <w:p w14:paraId="3B5CE786">
      <w:r>
        <w:rPr>
          <w:rFonts w:ascii="Cambria" w:hAnsi="Cambria" w:eastAsia="等线"/>
          <w:b/>
          <w:i w:val="0"/>
          <w:sz w:val="21"/>
        </w:rPr>
        <w:t>proceed</w:t>
      </w:r>
      <w:r>
        <w:rPr>
          <w:rFonts w:ascii="Cambria" w:hAnsi="Cambria" w:eastAsia="等线"/>
          <w:b w:val="0"/>
          <w:i w:val="0"/>
          <w:sz w:val="21"/>
        </w:rPr>
        <w:t xml:space="preserve"> 继续进行 · </w:t>
      </w:r>
      <w:r>
        <w:rPr>
          <w:rFonts w:ascii="Cambria" w:hAnsi="Cambria" w:eastAsia="等线"/>
          <w:b/>
          <w:i w:val="0"/>
          <w:sz w:val="21"/>
        </w:rPr>
        <w:t>exceed</w:t>
      </w:r>
      <w:r>
        <w:rPr>
          <w:rFonts w:ascii="Cambria" w:hAnsi="Cambria" w:eastAsia="等线"/>
          <w:b w:val="0"/>
          <w:i w:val="0"/>
          <w:sz w:val="21"/>
        </w:rPr>
        <w:t xml:space="preserve"> 超过 · </w:t>
      </w:r>
      <w:r>
        <w:rPr>
          <w:rFonts w:ascii="Cambria" w:hAnsi="Cambria" w:eastAsia="等线"/>
          <w:b/>
          <w:i w:val="0"/>
          <w:sz w:val="21"/>
        </w:rPr>
        <w:t>succeed</w:t>
      </w:r>
      <w:r>
        <w:rPr>
          <w:rFonts w:ascii="Cambria" w:hAnsi="Cambria" w:eastAsia="等线"/>
          <w:b w:val="0"/>
          <w:i w:val="0"/>
          <w:sz w:val="21"/>
        </w:rPr>
        <w:t xml:space="preserve"> 成功；继任 · </w:t>
      </w:r>
      <w:r>
        <w:rPr>
          <w:rFonts w:ascii="Cambria" w:hAnsi="Cambria" w:eastAsia="等线"/>
          <w:b/>
          <w:i w:val="0"/>
          <w:sz w:val="21"/>
        </w:rPr>
        <w:t>access</w:t>
      </w:r>
      <w:r>
        <w:rPr>
          <w:rFonts w:ascii="Cambria" w:hAnsi="Cambria" w:eastAsia="等线"/>
          <w:b w:val="0"/>
          <w:i w:val="0"/>
          <w:sz w:val="21"/>
        </w:rPr>
        <w:t xml:space="preserve"> 进入；通道 · </w:t>
      </w:r>
      <w:r>
        <w:rPr>
          <w:rFonts w:ascii="Cambria" w:hAnsi="Cambria" w:eastAsia="等线"/>
          <w:b/>
          <w:i w:val="0"/>
          <w:sz w:val="21"/>
        </w:rPr>
        <w:t>process</w:t>
      </w:r>
      <w:r>
        <w:rPr>
          <w:rFonts w:ascii="Cambria" w:hAnsi="Cambria" w:eastAsia="等线"/>
          <w:b w:val="0"/>
          <w:i w:val="0"/>
          <w:sz w:val="21"/>
        </w:rPr>
        <w:t xml:space="preserve"> 过程 · </w:t>
      </w:r>
      <w:r>
        <w:rPr>
          <w:rFonts w:ascii="Cambria" w:hAnsi="Cambria" w:eastAsia="等线"/>
          <w:b/>
          <w:i w:val="0"/>
          <w:sz w:val="21"/>
        </w:rPr>
        <w:t>recess</w:t>
      </w:r>
      <w:r>
        <w:rPr>
          <w:rFonts w:ascii="Cambria" w:hAnsi="Cambria" w:eastAsia="等线"/>
          <w:b w:val="0"/>
          <w:i w:val="0"/>
          <w:sz w:val="21"/>
        </w:rPr>
        <w:t xml:space="preserve"> 休息 · </w:t>
      </w:r>
      <w:r>
        <w:rPr>
          <w:rFonts w:ascii="Cambria" w:hAnsi="Cambria" w:eastAsia="等线"/>
          <w:b/>
          <w:i w:val="0"/>
          <w:sz w:val="21"/>
        </w:rPr>
        <w:t>concede</w:t>
      </w:r>
      <w:r>
        <w:rPr>
          <w:rFonts w:ascii="Cambria" w:hAnsi="Cambria" w:eastAsia="等线"/>
          <w:b w:val="0"/>
          <w:i w:val="0"/>
          <w:sz w:val="21"/>
        </w:rPr>
        <w:t xml:space="preserve"> 让步 · </w:t>
      </w:r>
      <w:r>
        <w:rPr>
          <w:rFonts w:ascii="Cambria" w:hAnsi="Cambria" w:eastAsia="等线"/>
          <w:b/>
          <w:i w:val="0"/>
          <w:sz w:val="21"/>
        </w:rPr>
        <w:t>precede</w:t>
      </w:r>
      <w:r>
        <w:rPr>
          <w:rFonts w:ascii="Cambria" w:hAnsi="Cambria" w:eastAsia="等线"/>
          <w:b w:val="0"/>
          <w:i w:val="0"/>
          <w:sz w:val="21"/>
        </w:rPr>
        <w:t xml:space="preserve"> 先于</w:t>
      </w:r>
    </w:p>
    <w:p w14:paraId="5913B34B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17.23 flect / flex = 弯</w:t>
      </w:r>
    </w:p>
    <w:p w14:paraId="39F8364C">
      <w:r>
        <w:rPr>
          <w:rFonts w:ascii="Cambria" w:hAnsi="Cambria" w:eastAsia="等线"/>
          <w:b/>
          <w:i w:val="0"/>
          <w:sz w:val="21"/>
        </w:rPr>
        <w:t>reflect</w:t>
      </w:r>
      <w:r>
        <w:rPr>
          <w:rFonts w:ascii="Cambria" w:hAnsi="Cambria" w:eastAsia="等线"/>
          <w:b w:val="0"/>
          <w:i w:val="0"/>
          <w:sz w:val="21"/>
        </w:rPr>
        <w:t xml:space="preserve"> 反射；反思 · </w:t>
      </w:r>
      <w:r>
        <w:rPr>
          <w:rFonts w:ascii="Cambria" w:hAnsi="Cambria" w:eastAsia="等线"/>
          <w:b/>
          <w:i w:val="0"/>
          <w:sz w:val="21"/>
        </w:rPr>
        <w:t>flexible</w:t>
      </w:r>
      <w:r>
        <w:rPr>
          <w:rFonts w:ascii="Cambria" w:hAnsi="Cambria" w:eastAsia="等线"/>
          <w:b w:val="0"/>
          <w:i w:val="0"/>
          <w:sz w:val="21"/>
        </w:rPr>
        <w:t xml:space="preserve"> 灵活的 · </w:t>
      </w:r>
      <w:r>
        <w:rPr>
          <w:rFonts w:ascii="Cambria" w:hAnsi="Cambria" w:eastAsia="等线"/>
          <w:b/>
          <w:i w:val="0"/>
          <w:sz w:val="21"/>
        </w:rPr>
        <w:t>deflect</w:t>
      </w:r>
      <w:r>
        <w:rPr>
          <w:rFonts w:ascii="Cambria" w:hAnsi="Cambria" w:eastAsia="等线"/>
          <w:b w:val="0"/>
          <w:i w:val="0"/>
          <w:sz w:val="21"/>
        </w:rPr>
        <w:t xml:space="preserve"> 使偏转 · </w:t>
      </w:r>
      <w:r>
        <w:rPr>
          <w:rFonts w:ascii="Cambria" w:hAnsi="Cambria" w:eastAsia="等线"/>
          <w:b/>
          <w:i w:val="0"/>
          <w:sz w:val="21"/>
        </w:rPr>
        <w:t>inflection</w:t>
      </w:r>
      <w:r>
        <w:rPr>
          <w:rFonts w:ascii="Cambria" w:hAnsi="Cambria" w:eastAsia="等线"/>
          <w:b w:val="0"/>
          <w:i w:val="0"/>
          <w:sz w:val="21"/>
        </w:rPr>
        <w:t xml:space="preserve"> 屈折变化 · </w:t>
      </w:r>
      <w:r>
        <w:rPr>
          <w:rFonts w:ascii="Cambria" w:hAnsi="Cambria" w:eastAsia="等线"/>
          <w:b/>
          <w:i w:val="0"/>
          <w:sz w:val="21"/>
        </w:rPr>
        <w:t>reflex</w:t>
      </w:r>
      <w:r>
        <w:rPr>
          <w:rFonts w:ascii="Cambria" w:hAnsi="Cambria" w:eastAsia="等线"/>
          <w:b w:val="0"/>
          <w:i w:val="0"/>
          <w:sz w:val="21"/>
        </w:rPr>
        <w:t xml:space="preserve"> 反射</w:t>
      </w:r>
    </w:p>
    <w:p w14:paraId="2FAA0096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17.24 rupt = 断裂</w:t>
      </w:r>
    </w:p>
    <w:p w14:paraId="4EF42D9B">
      <w:r>
        <w:rPr>
          <w:rFonts w:ascii="Cambria" w:hAnsi="Cambria" w:eastAsia="等线"/>
          <w:b/>
          <w:i w:val="0"/>
          <w:sz w:val="21"/>
        </w:rPr>
        <w:t>interrupt</w:t>
      </w:r>
      <w:r>
        <w:rPr>
          <w:rFonts w:ascii="Cambria" w:hAnsi="Cambria" w:eastAsia="等线"/>
          <w:b w:val="0"/>
          <w:i w:val="0"/>
          <w:sz w:val="21"/>
        </w:rPr>
        <w:t xml:space="preserve"> 打断 · </w:t>
      </w:r>
      <w:r>
        <w:rPr>
          <w:rFonts w:ascii="Cambria" w:hAnsi="Cambria" w:eastAsia="等线"/>
          <w:b/>
          <w:i w:val="0"/>
          <w:sz w:val="21"/>
        </w:rPr>
        <w:t>erupt</w:t>
      </w:r>
      <w:r>
        <w:rPr>
          <w:rFonts w:ascii="Cambria" w:hAnsi="Cambria" w:eastAsia="等线"/>
          <w:b w:val="0"/>
          <w:i w:val="0"/>
          <w:sz w:val="21"/>
        </w:rPr>
        <w:t xml:space="preserve"> 爆发（火山）· </w:t>
      </w:r>
      <w:r>
        <w:rPr>
          <w:rFonts w:ascii="Cambria" w:hAnsi="Cambria" w:eastAsia="等线"/>
          <w:b/>
          <w:i w:val="0"/>
          <w:sz w:val="21"/>
        </w:rPr>
        <w:t>corrupt</w:t>
      </w:r>
      <w:r>
        <w:rPr>
          <w:rFonts w:ascii="Cambria" w:hAnsi="Cambria" w:eastAsia="等线"/>
          <w:b w:val="0"/>
          <w:i w:val="0"/>
          <w:sz w:val="21"/>
        </w:rPr>
        <w:t xml:space="preserve"> 腐败（彻底坏掉）· </w:t>
      </w:r>
      <w:r>
        <w:rPr>
          <w:rFonts w:ascii="Cambria" w:hAnsi="Cambria" w:eastAsia="等线"/>
          <w:b/>
          <w:i w:val="0"/>
          <w:sz w:val="21"/>
        </w:rPr>
        <w:t>disrupt</w:t>
      </w:r>
      <w:r>
        <w:rPr>
          <w:rFonts w:ascii="Cambria" w:hAnsi="Cambria" w:eastAsia="等线"/>
          <w:b w:val="0"/>
          <w:i w:val="0"/>
          <w:sz w:val="21"/>
        </w:rPr>
        <w:t xml:space="preserve"> 扰乱 · </w:t>
      </w:r>
      <w:r>
        <w:rPr>
          <w:rFonts w:ascii="Cambria" w:hAnsi="Cambria" w:eastAsia="等线"/>
          <w:b/>
          <w:i w:val="0"/>
          <w:sz w:val="21"/>
        </w:rPr>
        <w:t>bankrupt</w:t>
      </w:r>
      <w:r>
        <w:rPr>
          <w:rFonts w:ascii="Cambria" w:hAnsi="Cambria" w:eastAsia="等线"/>
          <w:b w:val="0"/>
          <w:i w:val="0"/>
          <w:sz w:val="21"/>
        </w:rPr>
        <w:t xml:space="preserve"> 破产（银行断了）· </w:t>
      </w:r>
      <w:r>
        <w:rPr>
          <w:rFonts w:ascii="Cambria" w:hAnsi="Cambria" w:eastAsia="等线"/>
          <w:b/>
          <w:i w:val="0"/>
          <w:sz w:val="21"/>
        </w:rPr>
        <w:t>abrupt</w:t>
      </w:r>
      <w:r>
        <w:rPr>
          <w:rFonts w:ascii="Cambria" w:hAnsi="Cambria" w:eastAsia="等线"/>
          <w:b w:val="0"/>
          <w:i w:val="0"/>
          <w:sz w:val="21"/>
        </w:rPr>
        <w:t xml:space="preserve"> 突然的</w:t>
      </w:r>
    </w:p>
    <w:p w14:paraId="76C6775B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17.25 fract / frag = 打碎</w:t>
      </w:r>
    </w:p>
    <w:p w14:paraId="06E2A4F6">
      <w:r>
        <w:rPr>
          <w:rFonts w:ascii="Cambria" w:hAnsi="Cambria" w:eastAsia="等线"/>
          <w:b/>
          <w:i w:val="0"/>
          <w:sz w:val="21"/>
        </w:rPr>
        <w:t>fracture</w:t>
      </w:r>
      <w:r>
        <w:rPr>
          <w:rFonts w:ascii="Cambria" w:hAnsi="Cambria" w:eastAsia="等线"/>
          <w:b w:val="0"/>
          <w:i w:val="0"/>
          <w:sz w:val="21"/>
        </w:rPr>
        <w:t xml:space="preserve"> 骨折；断裂 · </w:t>
      </w:r>
      <w:r>
        <w:rPr>
          <w:rFonts w:ascii="Cambria" w:hAnsi="Cambria" w:eastAsia="等线"/>
          <w:b/>
          <w:i w:val="0"/>
          <w:sz w:val="21"/>
        </w:rPr>
        <w:t>fragment</w:t>
      </w:r>
      <w:r>
        <w:rPr>
          <w:rFonts w:ascii="Cambria" w:hAnsi="Cambria" w:eastAsia="等线"/>
          <w:b w:val="0"/>
          <w:i w:val="0"/>
          <w:sz w:val="21"/>
        </w:rPr>
        <w:t xml:space="preserve"> 碎片 · </w:t>
      </w:r>
      <w:r>
        <w:rPr>
          <w:rFonts w:ascii="Cambria" w:hAnsi="Cambria" w:eastAsia="等线"/>
          <w:b/>
          <w:i w:val="0"/>
          <w:sz w:val="21"/>
        </w:rPr>
        <w:t>fragile</w:t>
      </w:r>
      <w:r>
        <w:rPr>
          <w:rFonts w:ascii="Cambria" w:hAnsi="Cambria" w:eastAsia="等线"/>
          <w:b w:val="0"/>
          <w:i w:val="0"/>
          <w:sz w:val="21"/>
        </w:rPr>
        <w:t xml:space="preserve"> 易碎的 · </w:t>
      </w:r>
      <w:r>
        <w:rPr>
          <w:rFonts w:ascii="Cambria" w:hAnsi="Cambria" w:eastAsia="等线"/>
          <w:b/>
          <w:i w:val="0"/>
          <w:sz w:val="21"/>
        </w:rPr>
        <w:t>fraction</w:t>
      </w:r>
      <w:r>
        <w:rPr>
          <w:rFonts w:ascii="Cambria" w:hAnsi="Cambria" w:eastAsia="等线"/>
          <w:b w:val="0"/>
          <w:i w:val="0"/>
          <w:sz w:val="21"/>
        </w:rPr>
        <w:t xml:space="preserve"> 分数；小部分 · </w:t>
      </w:r>
      <w:r>
        <w:rPr>
          <w:rFonts w:ascii="Cambria" w:hAnsi="Cambria" w:eastAsia="等线"/>
          <w:b/>
          <w:i w:val="0"/>
          <w:sz w:val="21"/>
        </w:rPr>
        <w:t>refract</w:t>
      </w:r>
      <w:r>
        <w:rPr>
          <w:rFonts w:ascii="Cambria" w:hAnsi="Cambria" w:eastAsia="等线"/>
          <w:b w:val="0"/>
          <w:i w:val="0"/>
          <w:sz w:val="21"/>
        </w:rPr>
        <w:t xml:space="preserve"> 折射</w:t>
      </w:r>
    </w:p>
    <w:p w14:paraId="789C62E5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17.26 tain / ten / tent = 握持</w:t>
      </w:r>
    </w:p>
    <w:p w14:paraId="70CEE6FA">
      <w:r>
        <w:rPr>
          <w:rFonts w:ascii="Cambria" w:hAnsi="Cambria" w:eastAsia="等线"/>
          <w:b/>
          <w:i w:val="0"/>
          <w:sz w:val="21"/>
        </w:rPr>
        <w:t>contain</w:t>
      </w:r>
      <w:r>
        <w:rPr>
          <w:rFonts w:ascii="Cambria" w:hAnsi="Cambria" w:eastAsia="等线"/>
          <w:b w:val="0"/>
          <w:i w:val="0"/>
          <w:sz w:val="21"/>
        </w:rPr>
        <w:t xml:space="preserve"> 包含 · </w:t>
      </w:r>
      <w:r>
        <w:rPr>
          <w:rFonts w:ascii="Cambria" w:hAnsi="Cambria" w:eastAsia="等线"/>
          <w:b/>
          <w:i w:val="0"/>
          <w:sz w:val="21"/>
        </w:rPr>
        <w:t>maintain</w:t>
      </w:r>
      <w:r>
        <w:rPr>
          <w:rFonts w:ascii="Cambria" w:hAnsi="Cambria" w:eastAsia="等线"/>
          <w:b w:val="0"/>
          <w:i w:val="0"/>
          <w:sz w:val="21"/>
        </w:rPr>
        <w:t xml:space="preserve"> 维持 · </w:t>
      </w:r>
      <w:r>
        <w:rPr>
          <w:rFonts w:ascii="Cambria" w:hAnsi="Cambria" w:eastAsia="等线"/>
          <w:b/>
          <w:i w:val="0"/>
          <w:sz w:val="21"/>
        </w:rPr>
        <w:t>obtain</w:t>
      </w:r>
      <w:r>
        <w:rPr>
          <w:rFonts w:ascii="Cambria" w:hAnsi="Cambria" w:eastAsia="等线"/>
          <w:b w:val="0"/>
          <w:i w:val="0"/>
          <w:sz w:val="21"/>
        </w:rPr>
        <w:t xml:space="preserve"> 获得 · </w:t>
      </w:r>
      <w:r>
        <w:rPr>
          <w:rFonts w:ascii="Cambria" w:hAnsi="Cambria" w:eastAsia="等线"/>
          <w:b/>
          <w:i w:val="0"/>
          <w:sz w:val="21"/>
        </w:rPr>
        <w:t>retain</w:t>
      </w:r>
      <w:r>
        <w:rPr>
          <w:rFonts w:ascii="Cambria" w:hAnsi="Cambria" w:eastAsia="等线"/>
          <w:b w:val="0"/>
          <w:i w:val="0"/>
          <w:sz w:val="21"/>
        </w:rPr>
        <w:t xml:space="preserve"> 保留 · </w:t>
      </w:r>
      <w:r>
        <w:rPr>
          <w:rFonts w:ascii="Cambria" w:hAnsi="Cambria" w:eastAsia="等线"/>
          <w:b/>
          <w:i w:val="0"/>
          <w:sz w:val="21"/>
        </w:rPr>
        <w:t>sustain</w:t>
      </w:r>
      <w:r>
        <w:rPr>
          <w:rFonts w:ascii="Cambria" w:hAnsi="Cambria" w:eastAsia="等线"/>
          <w:b w:val="0"/>
          <w:i w:val="0"/>
          <w:sz w:val="21"/>
        </w:rPr>
        <w:t xml:space="preserve"> 维持；支撑 · </w:t>
      </w:r>
      <w:r>
        <w:rPr>
          <w:rFonts w:ascii="Cambria" w:hAnsi="Cambria" w:eastAsia="等线"/>
          <w:b/>
          <w:i w:val="0"/>
          <w:sz w:val="21"/>
        </w:rPr>
        <w:t>tenant</w:t>
      </w:r>
      <w:r>
        <w:rPr>
          <w:rFonts w:ascii="Cambria" w:hAnsi="Cambria" w:eastAsia="等线"/>
          <w:b w:val="0"/>
          <w:i w:val="0"/>
          <w:sz w:val="21"/>
        </w:rPr>
        <w:t xml:space="preserve"> 房客（持有房子的人）· </w:t>
      </w:r>
      <w:r>
        <w:rPr>
          <w:rFonts w:ascii="Cambria" w:hAnsi="Cambria" w:eastAsia="等线"/>
          <w:b/>
          <w:i w:val="0"/>
          <w:sz w:val="21"/>
        </w:rPr>
        <w:t>continent</w:t>
      </w:r>
      <w:r>
        <w:rPr>
          <w:rFonts w:ascii="Cambria" w:hAnsi="Cambria" w:eastAsia="等线"/>
          <w:b w:val="0"/>
          <w:i w:val="0"/>
          <w:sz w:val="21"/>
        </w:rPr>
        <w:t xml:space="preserve"> 大陆（连成一片）· </w:t>
      </w:r>
      <w:r>
        <w:rPr>
          <w:rFonts w:ascii="Cambria" w:hAnsi="Cambria" w:eastAsia="等线"/>
          <w:b/>
          <w:i w:val="0"/>
          <w:sz w:val="21"/>
        </w:rPr>
        <w:t>detention</w:t>
      </w:r>
      <w:r>
        <w:rPr>
          <w:rFonts w:ascii="Cambria" w:hAnsi="Cambria" w:eastAsia="等线"/>
          <w:b w:val="0"/>
          <w:i w:val="0"/>
          <w:sz w:val="21"/>
        </w:rPr>
        <w:t xml:space="preserve"> 拘留</w:t>
      </w:r>
    </w:p>
    <w:p w14:paraId="78C02918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17.27 ven / vent = 来</w:t>
      </w:r>
    </w:p>
    <w:p w14:paraId="1A36944D">
      <w:r>
        <w:rPr>
          <w:rFonts w:ascii="Cambria" w:hAnsi="Cambria" w:eastAsia="等线"/>
          <w:b/>
          <w:i w:val="0"/>
          <w:sz w:val="21"/>
        </w:rPr>
        <w:t>invent</w:t>
      </w:r>
      <w:r>
        <w:rPr>
          <w:rFonts w:ascii="Cambria" w:hAnsi="Cambria" w:eastAsia="等线"/>
          <w:b w:val="0"/>
          <w:i w:val="0"/>
          <w:sz w:val="21"/>
        </w:rPr>
        <w:t xml:space="preserve"> 发明（想到里面来）· </w:t>
      </w:r>
      <w:r>
        <w:rPr>
          <w:rFonts w:ascii="Cambria" w:hAnsi="Cambria" w:eastAsia="等线"/>
          <w:b/>
          <w:i w:val="0"/>
          <w:sz w:val="21"/>
        </w:rPr>
        <w:t>prevent</w:t>
      </w:r>
      <w:r>
        <w:rPr>
          <w:rFonts w:ascii="Cambria" w:hAnsi="Cambria" w:eastAsia="等线"/>
          <w:b w:val="0"/>
          <w:i w:val="0"/>
          <w:sz w:val="21"/>
        </w:rPr>
        <w:t xml:space="preserve"> 阻止（先来堵住）· </w:t>
      </w:r>
      <w:r>
        <w:rPr>
          <w:rFonts w:ascii="Cambria" w:hAnsi="Cambria" w:eastAsia="等线"/>
          <w:b/>
          <w:i w:val="0"/>
          <w:sz w:val="21"/>
        </w:rPr>
        <w:t>event</w:t>
      </w:r>
      <w:r>
        <w:rPr>
          <w:rFonts w:ascii="Cambria" w:hAnsi="Cambria" w:eastAsia="等线"/>
          <w:b w:val="0"/>
          <w:i w:val="0"/>
          <w:sz w:val="21"/>
        </w:rPr>
        <w:t xml:space="preserve"> 事件 · </w:t>
      </w:r>
      <w:r>
        <w:rPr>
          <w:rFonts w:ascii="Cambria" w:hAnsi="Cambria" w:eastAsia="等线"/>
          <w:b/>
          <w:i w:val="0"/>
          <w:sz w:val="21"/>
        </w:rPr>
        <w:t>convene</w:t>
      </w:r>
      <w:r>
        <w:rPr>
          <w:rFonts w:ascii="Cambria" w:hAnsi="Cambria" w:eastAsia="等线"/>
          <w:b w:val="0"/>
          <w:i w:val="0"/>
          <w:sz w:val="21"/>
        </w:rPr>
        <w:t xml:space="preserve"> 召集 · </w:t>
      </w:r>
      <w:r>
        <w:rPr>
          <w:rFonts w:ascii="Cambria" w:hAnsi="Cambria" w:eastAsia="等线"/>
          <w:b/>
          <w:i w:val="0"/>
          <w:sz w:val="21"/>
        </w:rPr>
        <w:t>convention</w:t>
      </w:r>
      <w:r>
        <w:rPr>
          <w:rFonts w:ascii="Cambria" w:hAnsi="Cambria" w:eastAsia="等线"/>
          <w:b w:val="0"/>
          <w:i w:val="0"/>
          <w:sz w:val="21"/>
        </w:rPr>
        <w:t xml:space="preserve"> 会议；惯例 · </w:t>
      </w:r>
      <w:r>
        <w:rPr>
          <w:rFonts w:ascii="Cambria" w:hAnsi="Cambria" w:eastAsia="等线"/>
          <w:b/>
          <w:i w:val="0"/>
          <w:sz w:val="21"/>
        </w:rPr>
        <w:t>intervene</w:t>
      </w:r>
      <w:r>
        <w:rPr>
          <w:rFonts w:ascii="Cambria" w:hAnsi="Cambria" w:eastAsia="等线"/>
          <w:b w:val="0"/>
          <w:i w:val="0"/>
          <w:sz w:val="21"/>
        </w:rPr>
        <w:t xml:space="preserve"> 干预（来到中间）· </w:t>
      </w:r>
      <w:r>
        <w:rPr>
          <w:rFonts w:ascii="Cambria" w:hAnsi="Cambria" w:eastAsia="等线"/>
          <w:b/>
          <w:i w:val="0"/>
          <w:sz w:val="21"/>
        </w:rPr>
        <w:t>avenue</w:t>
      </w:r>
      <w:r>
        <w:rPr>
          <w:rFonts w:ascii="Cambria" w:hAnsi="Cambria" w:eastAsia="等线"/>
          <w:b w:val="0"/>
          <w:i w:val="0"/>
          <w:sz w:val="21"/>
        </w:rPr>
        <w:t xml:space="preserve"> 大道 · </w:t>
      </w:r>
      <w:r>
        <w:rPr>
          <w:rFonts w:ascii="Cambria" w:hAnsi="Cambria" w:eastAsia="等线"/>
          <w:b/>
          <w:i w:val="0"/>
          <w:sz w:val="21"/>
        </w:rPr>
        <w:t>revenue</w:t>
      </w:r>
      <w:r>
        <w:rPr>
          <w:rFonts w:ascii="Cambria" w:hAnsi="Cambria" w:eastAsia="等线"/>
          <w:b w:val="0"/>
          <w:i w:val="0"/>
          <w:sz w:val="21"/>
        </w:rPr>
        <w:t xml:space="preserve"> 收入（回来了）· </w:t>
      </w:r>
      <w:r>
        <w:rPr>
          <w:rFonts w:ascii="Cambria" w:hAnsi="Cambria" w:eastAsia="等线"/>
          <w:b/>
          <w:i w:val="0"/>
          <w:sz w:val="21"/>
        </w:rPr>
        <w:t>advent</w:t>
      </w:r>
      <w:r>
        <w:rPr>
          <w:rFonts w:ascii="Cambria" w:hAnsi="Cambria" w:eastAsia="等线"/>
          <w:b w:val="0"/>
          <w:i w:val="0"/>
          <w:sz w:val="21"/>
        </w:rPr>
        <w:t xml:space="preserve"> 到来</w:t>
      </w:r>
    </w:p>
    <w:p w14:paraId="0A71AF85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17.28 cur / curs / cours = 跑</w:t>
      </w:r>
    </w:p>
    <w:p w14:paraId="3E936C5D">
      <w:r>
        <w:rPr>
          <w:rFonts w:ascii="Cambria" w:hAnsi="Cambria" w:eastAsia="等线"/>
          <w:b/>
          <w:i w:val="0"/>
          <w:sz w:val="21"/>
        </w:rPr>
        <w:t>current</w:t>
      </w:r>
      <w:r>
        <w:rPr>
          <w:rFonts w:ascii="Cambria" w:hAnsi="Cambria" w:eastAsia="等线"/>
          <w:b w:val="0"/>
          <w:i w:val="0"/>
          <w:sz w:val="21"/>
        </w:rPr>
        <w:t xml:space="preserve"> 当前的；水流 · </w:t>
      </w:r>
      <w:r>
        <w:rPr>
          <w:rFonts w:ascii="Cambria" w:hAnsi="Cambria" w:eastAsia="等线"/>
          <w:b/>
          <w:i w:val="0"/>
          <w:sz w:val="21"/>
        </w:rPr>
        <w:t>occur</w:t>
      </w:r>
      <w:r>
        <w:rPr>
          <w:rFonts w:ascii="Cambria" w:hAnsi="Cambria" w:eastAsia="等线"/>
          <w:b w:val="0"/>
          <w:i w:val="0"/>
          <w:sz w:val="21"/>
        </w:rPr>
        <w:t xml:space="preserve"> 发生（跑向）· </w:t>
      </w:r>
      <w:r>
        <w:rPr>
          <w:rFonts w:ascii="Cambria" w:hAnsi="Cambria" w:eastAsia="等线"/>
          <w:b/>
          <w:i w:val="0"/>
          <w:sz w:val="21"/>
        </w:rPr>
        <w:t>recur</w:t>
      </w:r>
      <w:r>
        <w:rPr>
          <w:rFonts w:ascii="Cambria" w:hAnsi="Cambria" w:eastAsia="等线"/>
          <w:b w:val="0"/>
          <w:i w:val="0"/>
          <w:sz w:val="21"/>
        </w:rPr>
        <w:t xml:space="preserve"> 再发生 · </w:t>
      </w:r>
      <w:r>
        <w:rPr>
          <w:rFonts w:ascii="Cambria" w:hAnsi="Cambria" w:eastAsia="等线"/>
          <w:b/>
          <w:i w:val="0"/>
          <w:sz w:val="21"/>
        </w:rPr>
        <w:t>excursion</w:t>
      </w:r>
      <w:r>
        <w:rPr>
          <w:rFonts w:ascii="Cambria" w:hAnsi="Cambria" w:eastAsia="等线"/>
          <w:b w:val="0"/>
          <w:i w:val="0"/>
          <w:sz w:val="21"/>
        </w:rPr>
        <w:t xml:space="preserve"> 远足 · </w:t>
      </w:r>
      <w:r>
        <w:rPr>
          <w:rFonts w:ascii="Cambria" w:hAnsi="Cambria" w:eastAsia="等线"/>
          <w:b/>
          <w:i w:val="0"/>
          <w:sz w:val="21"/>
        </w:rPr>
        <w:t>cursor</w:t>
      </w:r>
      <w:r>
        <w:rPr>
          <w:rFonts w:ascii="Cambria" w:hAnsi="Cambria" w:eastAsia="等线"/>
          <w:b w:val="0"/>
          <w:i w:val="0"/>
          <w:sz w:val="21"/>
        </w:rPr>
        <w:t xml:space="preserve"> 光标 · </w:t>
      </w:r>
      <w:r>
        <w:rPr>
          <w:rFonts w:ascii="Cambria" w:hAnsi="Cambria" w:eastAsia="等线"/>
          <w:b/>
          <w:i w:val="0"/>
          <w:sz w:val="21"/>
        </w:rPr>
        <w:t>course</w:t>
      </w:r>
      <w:r>
        <w:rPr>
          <w:rFonts w:ascii="Cambria" w:hAnsi="Cambria" w:eastAsia="等线"/>
          <w:b w:val="0"/>
          <w:i w:val="0"/>
          <w:sz w:val="21"/>
        </w:rPr>
        <w:t xml:space="preserve"> 课程；进程 · </w:t>
      </w:r>
      <w:r>
        <w:rPr>
          <w:rFonts w:ascii="Cambria" w:hAnsi="Cambria" w:eastAsia="等线"/>
          <w:b/>
          <w:i w:val="0"/>
          <w:sz w:val="21"/>
        </w:rPr>
        <w:t>currency</w:t>
      </w:r>
      <w:r>
        <w:rPr>
          <w:rFonts w:ascii="Cambria" w:hAnsi="Cambria" w:eastAsia="等线"/>
          <w:b w:val="0"/>
          <w:i w:val="0"/>
          <w:sz w:val="21"/>
        </w:rPr>
        <w:t xml:space="preserve"> 货币（流通）· </w:t>
      </w:r>
      <w:r>
        <w:rPr>
          <w:rFonts w:ascii="Cambria" w:hAnsi="Cambria" w:eastAsia="等线"/>
          <w:b/>
          <w:i w:val="0"/>
          <w:sz w:val="21"/>
        </w:rPr>
        <w:t>curriculum</w:t>
      </w:r>
      <w:r>
        <w:rPr>
          <w:rFonts w:ascii="Cambria" w:hAnsi="Cambria" w:eastAsia="等线"/>
          <w:b w:val="0"/>
          <w:i w:val="0"/>
          <w:sz w:val="21"/>
        </w:rPr>
        <w:t xml:space="preserve"> 课程体系 · </w:t>
      </w:r>
      <w:r>
        <w:rPr>
          <w:rFonts w:ascii="Cambria" w:hAnsi="Cambria" w:eastAsia="等线"/>
          <w:b/>
          <w:i w:val="0"/>
          <w:sz w:val="21"/>
        </w:rPr>
        <w:t>discourse</w:t>
      </w:r>
      <w:r>
        <w:rPr>
          <w:rFonts w:ascii="Cambria" w:hAnsi="Cambria" w:eastAsia="等线"/>
          <w:b w:val="0"/>
          <w:i w:val="0"/>
          <w:sz w:val="21"/>
        </w:rPr>
        <w:t xml:space="preserve"> 论述</w:t>
      </w:r>
    </w:p>
    <w:p w14:paraId="54863323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17.29 spir = 呼吸</w:t>
      </w:r>
    </w:p>
    <w:p w14:paraId="16416DC3">
      <w:r>
        <w:rPr>
          <w:rFonts w:ascii="Cambria" w:hAnsi="Cambria" w:eastAsia="等线"/>
          <w:b/>
          <w:i w:val="0"/>
          <w:sz w:val="21"/>
        </w:rPr>
        <w:t>spirit</w:t>
      </w:r>
      <w:r>
        <w:rPr>
          <w:rFonts w:ascii="Cambria" w:hAnsi="Cambria" w:eastAsia="等线"/>
          <w:b w:val="0"/>
          <w:i w:val="0"/>
          <w:sz w:val="21"/>
        </w:rPr>
        <w:t xml:space="preserve"> 精神 · </w:t>
      </w:r>
      <w:r>
        <w:rPr>
          <w:rFonts w:ascii="Cambria" w:hAnsi="Cambria" w:eastAsia="等线"/>
          <w:b/>
          <w:i w:val="0"/>
          <w:sz w:val="21"/>
        </w:rPr>
        <w:t>inspire</w:t>
      </w:r>
      <w:r>
        <w:rPr>
          <w:rFonts w:ascii="Cambria" w:hAnsi="Cambria" w:eastAsia="等线"/>
          <w:b w:val="0"/>
          <w:i w:val="0"/>
          <w:sz w:val="21"/>
        </w:rPr>
        <w:t xml:space="preserve"> 启发（吸入灵气）· </w:t>
      </w:r>
      <w:r>
        <w:rPr>
          <w:rFonts w:ascii="Cambria" w:hAnsi="Cambria" w:eastAsia="等线"/>
          <w:b/>
          <w:i w:val="0"/>
          <w:sz w:val="21"/>
        </w:rPr>
        <w:t>aspire</w:t>
      </w:r>
      <w:r>
        <w:rPr>
          <w:rFonts w:ascii="Cambria" w:hAnsi="Cambria" w:eastAsia="等线"/>
          <w:b w:val="0"/>
          <w:i w:val="0"/>
          <w:sz w:val="21"/>
        </w:rPr>
        <w:t xml:space="preserve"> 渴望 · </w:t>
      </w:r>
      <w:r>
        <w:rPr>
          <w:rFonts w:ascii="Cambria" w:hAnsi="Cambria" w:eastAsia="等线"/>
          <w:b/>
          <w:i w:val="0"/>
          <w:sz w:val="21"/>
        </w:rPr>
        <w:t>expire</w:t>
      </w:r>
      <w:r>
        <w:rPr>
          <w:rFonts w:ascii="Cambria" w:hAnsi="Cambria" w:eastAsia="等线"/>
          <w:b w:val="0"/>
          <w:i w:val="0"/>
          <w:sz w:val="21"/>
        </w:rPr>
        <w:t xml:space="preserve"> 到期；呼气 · </w:t>
      </w:r>
      <w:r>
        <w:rPr>
          <w:rFonts w:ascii="Cambria" w:hAnsi="Cambria" w:eastAsia="等线"/>
          <w:b/>
          <w:i w:val="0"/>
          <w:sz w:val="21"/>
        </w:rPr>
        <w:t>respiration</w:t>
      </w:r>
      <w:r>
        <w:rPr>
          <w:rFonts w:ascii="Cambria" w:hAnsi="Cambria" w:eastAsia="等线"/>
          <w:b w:val="0"/>
          <w:i w:val="0"/>
          <w:sz w:val="21"/>
        </w:rPr>
        <w:t xml:space="preserve"> 呼吸 · </w:t>
      </w:r>
      <w:r>
        <w:rPr>
          <w:rFonts w:ascii="Cambria" w:hAnsi="Cambria" w:eastAsia="等线"/>
          <w:b/>
          <w:i w:val="0"/>
          <w:sz w:val="21"/>
        </w:rPr>
        <w:t>conspire</w:t>
      </w:r>
      <w:r>
        <w:rPr>
          <w:rFonts w:ascii="Cambria" w:hAnsi="Cambria" w:eastAsia="等线"/>
          <w:b w:val="0"/>
          <w:i w:val="0"/>
          <w:sz w:val="21"/>
        </w:rPr>
        <w:t xml:space="preserve"> 密谋（同呼吸）· </w:t>
      </w:r>
      <w:r>
        <w:rPr>
          <w:rFonts w:ascii="Cambria" w:hAnsi="Cambria" w:eastAsia="等线"/>
          <w:b/>
          <w:i w:val="0"/>
          <w:sz w:val="21"/>
        </w:rPr>
        <w:t>perspire</w:t>
      </w:r>
      <w:r>
        <w:rPr>
          <w:rFonts w:ascii="Cambria" w:hAnsi="Cambria" w:eastAsia="等线"/>
          <w:b w:val="0"/>
          <w:i w:val="0"/>
          <w:sz w:val="21"/>
        </w:rPr>
        <w:t xml:space="preserve"> 出汗</w:t>
      </w:r>
    </w:p>
    <w:p w14:paraId="285F8CB0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17.30 sens / sent = 感觉</w:t>
      </w:r>
    </w:p>
    <w:p w14:paraId="66DC5366">
      <w:r>
        <w:rPr>
          <w:rFonts w:ascii="Cambria" w:hAnsi="Cambria" w:eastAsia="等线"/>
          <w:b/>
          <w:i w:val="0"/>
          <w:sz w:val="21"/>
        </w:rPr>
        <w:t>sense</w:t>
      </w:r>
      <w:r>
        <w:rPr>
          <w:rFonts w:ascii="Cambria" w:hAnsi="Cambria" w:eastAsia="等线"/>
          <w:b w:val="0"/>
          <w:i w:val="0"/>
          <w:sz w:val="21"/>
        </w:rPr>
        <w:t xml:space="preserve"> 感觉 · </w:t>
      </w:r>
      <w:r>
        <w:rPr>
          <w:rFonts w:ascii="Cambria" w:hAnsi="Cambria" w:eastAsia="等线"/>
          <w:b/>
          <w:i w:val="0"/>
          <w:sz w:val="21"/>
        </w:rPr>
        <w:t>sensitive</w:t>
      </w:r>
      <w:r>
        <w:rPr>
          <w:rFonts w:ascii="Cambria" w:hAnsi="Cambria" w:eastAsia="等线"/>
          <w:b w:val="0"/>
          <w:i w:val="0"/>
          <w:sz w:val="21"/>
        </w:rPr>
        <w:t xml:space="preserve"> 敏感的 · </w:t>
      </w:r>
      <w:r>
        <w:rPr>
          <w:rFonts w:ascii="Cambria" w:hAnsi="Cambria" w:eastAsia="等线"/>
          <w:b/>
          <w:i w:val="0"/>
          <w:sz w:val="21"/>
        </w:rPr>
        <w:t>consent</w:t>
      </w:r>
      <w:r>
        <w:rPr>
          <w:rFonts w:ascii="Cambria" w:hAnsi="Cambria" w:eastAsia="等线"/>
          <w:b w:val="0"/>
          <w:i w:val="0"/>
          <w:sz w:val="21"/>
        </w:rPr>
        <w:t xml:space="preserve"> 同意（共同感觉）· </w:t>
      </w:r>
      <w:r>
        <w:rPr>
          <w:rFonts w:ascii="Cambria" w:hAnsi="Cambria" w:eastAsia="等线"/>
          <w:b/>
          <w:i w:val="0"/>
          <w:sz w:val="21"/>
        </w:rPr>
        <w:t>resent</w:t>
      </w:r>
      <w:r>
        <w:rPr>
          <w:rFonts w:ascii="Cambria" w:hAnsi="Cambria" w:eastAsia="等线"/>
          <w:b w:val="0"/>
          <w:i w:val="0"/>
          <w:sz w:val="21"/>
        </w:rPr>
        <w:t xml:space="preserve"> 怨恨（反着感觉）· </w:t>
      </w:r>
      <w:r>
        <w:rPr>
          <w:rFonts w:ascii="Cambria" w:hAnsi="Cambria" w:eastAsia="等线"/>
          <w:b/>
          <w:i w:val="0"/>
          <w:sz w:val="21"/>
        </w:rPr>
        <w:t>sentiment</w:t>
      </w:r>
      <w:r>
        <w:rPr>
          <w:rFonts w:ascii="Cambria" w:hAnsi="Cambria" w:eastAsia="等线"/>
          <w:b w:val="0"/>
          <w:i w:val="0"/>
          <w:sz w:val="21"/>
        </w:rPr>
        <w:t xml:space="preserve"> 情感 · </w:t>
      </w:r>
      <w:r>
        <w:rPr>
          <w:rFonts w:ascii="Cambria" w:hAnsi="Cambria" w:eastAsia="等线"/>
          <w:b/>
          <w:i w:val="0"/>
          <w:sz w:val="21"/>
        </w:rPr>
        <w:t>sensible</w:t>
      </w:r>
      <w:r>
        <w:rPr>
          <w:rFonts w:ascii="Cambria" w:hAnsi="Cambria" w:eastAsia="等线"/>
          <w:b w:val="0"/>
          <w:i w:val="0"/>
          <w:sz w:val="21"/>
        </w:rPr>
        <w:t xml:space="preserve"> 明智的 · </w:t>
      </w:r>
      <w:r>
        <w:rPr>
          <w:rFonts w:ascii="Cambria" w:hAnsi="Cambria" w:eastAsia="等线"/>
          <w:b/>
          <w:i w:val="0"/>
          <w:sz w:val="21"/>
        </w:rPr>
        <w:t>sensation</w:t>
      </w:r>
      <w:r>
        <w:rPr>
          <w:rFonts w:ascii="Cambria" w:hAnsi="Cambria" w:eastAsia="等线"/>
          <w:b w:val="0"/>
          <w:i w:val="0"/>
          <w:sz w:val="21"/>
        </w:rPr>
        <w:t xml:space="preserve"> 感觉；轰动 · </w:t>
      </w:r>
      <w:r>
        <w:rPr>
          <w:rFonts w:ascii="Cambria" w:hAnsi="Cambria" w:eastAsia="等线"/>
          <w:b/>
          <w:i w:val="0"/>
          <w:sz w:val="21"/>
        </w:rPr>
        <w:t>consensus</w:t>
      </w:r>
      <w:r>
        <w:rPr>
          <w:rFonts w:ascii="Cambria" w:hAnsi="Cambria" w:eastAsia="等线"/>
          <w:b w:val="0"/>
          <w:i w:val="0"/>
          <w:sz w:val="21"/>
        </w:rPr>
        <w:t xml:space="preserve"> 共识</w:t>
      </w:r>
    </w:p>
    <w:p w14:paraId="558DA4F9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17.31 viv / vit = 生命</w:t>
      </w:r>
    </w:p>
    <w:p w14:paraId="58FC3BA7">
      <w:r>
        <w:rPr>
          <w:rFonts w:ascii="Cambria" w:hAnsi="Cambria" w:eastAsia="等线"/>
          <w:b/>
          <w:i w:val="0"/>
          <w:sz w:val="21"/>
        </w:rPr>
        <w:t>vivid</w:t>
      </w:r>
      <w:r>
        <w:rPr>
          <w:rFonts w:ascii="Cambria" w:hAnsi="Cambria" w:eastAsia="等线"/>
          <w:b w:val="0"/>
          <w:i w:val="0"/>
          <w:sz w:val="21"/>
        </w:rPr>
        <w:t xml:space="preserve"> 生动的 · </w:t>
      </w:r>
      <w:r>
        <w:rPr>
          <w:rFonts w:ascii="Cambria" w:hAnsi="Cambria" w:eastAsia="等线"/>
          <w:b/>
          <w:i w:val="0"/>
          <w:sz w:val="21"/>
        </w:rPr>
        <w:t>survive</w:t>
      </w:r>
      <w:r>
        <w:rPr>
          <w:rFonts w:ascii="Cambria" w:hAnsi="Cambria" w:eastAsia="等线"/>
          <w:b w:val="0"/>
          <w:i w:val="0"/>
          <w:sz w:val="21"/>
        </w:rPr>
        <w:t xml:space="preserve"> 幸存（活过头）· </w:t>
      </w:r>
      <w:r>
        <w:rPr>
          <w:rFonts w:ascii="Cambria" w:hAnsi="Cambria" w:eastAsia="等线"/>
          <w:b/>
          <w:i w:val="0"/>
          <w:sz w:val="21"/>
        </w:rPr>
        <w:t>revive</w:t>
      </w:r>
      <w:r>
        <w:rPr>
          <w:rFonts w:ascii="Cambria" w:hAnsi="Cambria" w:eastAsia="等线"/>
          <w:b w:val="0"/>
          <w:i w:val="0"/>
          <w:sz w:val="21"/>
        </w:rPr>
        <w:t xml:space="preserve"> 复苏 · </w:t>
      </w:r>
      <w:r>
        <w:rPr>
          <w:rFonts w:ascii="Cambria" w:hAnsi="Cambria" w:eastAsia="等线"/>
          <w:b/>
          <w:i w:val="0"/>
          <w:sz w:val="21"/>
        </w:rPr>
        <w:t>vital</w:t>
      </w:r>
      <w:r>
        <w:rPr>
          <w:rFonts w:ascii="Cambria" w:hAnsi="Cambria" w:eastAsia="等线"/>
          <w:b w:val="0"/>
          <w:i w:val="0"/>
          <w:sz w:val="21"/>
        </w:rPr>
        <w:t xml:space="preserve"> 至关重要的 · </w:t>
      </w:r>
      <w:r>
        <w:rPr>
          <w:rFonts w:ascii="Cambria" w:hAnsi="Cambria" w:eastAsia="等线"/>
          <w:b/>
          <w:i w:val="0"/>
          <w:sz w:val="21"/>
        </w:rPr>
        <w:t>vitality</w:t>
      </w:r>
      <w:r>
        <w:rPr>
          <w:rFonts w:ascii="Cambria" w:hAnsi="Cambria" w:eastAsia="等线"/>
          <w:b w:val="0"/>
          <w:i w:val="0"/>
          <w:sz w:val="21"/>
        </w:rPr>
        <w:t xml:space="preserve"> 活力 · </w:t>
      </w:r>
      <w:r>
        <w:rPr>
          <w:rFonts w:ascii="Cambria" w:hAnsi="Cambria" w:eastAsia="等线"/>
          <w:b/>
          <w:i w:val="0"/>
          <w:sz w:val="21"/>
        </w:rPr>
        <w:t>vitamin</w:t>
      </w:r>
      <w:r>
        <w:rPr>
          <w:rFonts w:ascii="Cambria" w:hAnsi="Cambria" w:eastAsia="等线"/>
          <w:b w:val="0"/>
          <w:i w:val="0"/>
          <w:sz w:val="21"/>
        </w:rPr>
        <w:t xml:space="preserve"> 维生素 · </w:t>
      </w:r>
      <w:r>
        <w:rPr>
          <w:rFonts w:ascii="Cambria" w:hAnsi="Cambria" w:eastAsia="等线"/>
          <w:b/>
          <w:i w:val="0"/>
          <w:sz w:val="21"/>
        </w:rPr>
        <w:t>revival</w:t>
      </w:r>
      <w:r>
        <w:rPr>
          <w:rFonts w:ascii="Cambria" w:hAnsi="Cambria" w:eastAsia="等线"/>
          <w:b w:val="0"/>
          <w:i w:val="0"/>
          <w:sz w:val="21"/>
        </w:rPr>
        <w:t xml:space="preserve"> 复兴</w:t>
      </w:r>
    </w:p>
    <w:p w14:paraId="733B9A7D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17.32 mort = 死</w:t>
      </w:r>
    </w:p>
    <w:p w14:paraId="51BEEB8B">
      <w:r>
        <w:rPr>
          <w:rFonts w:ascii="Cambria" w:hAnsi="Cambria" w:eastAsia="等线"/>
          <w:b/>
          <w:i w:val="0"/>
          <w:sz w:val="21"/>
        </w:rPr>
        <w:t>mortal</w:t>
      </w:r>
      <w:r>
        <w:rPr>
          <w:rFonts w:ascii="Cambria" w:hAnsi="Cambria" w:eastAsia="等线"/>
          <w:b w:val="0"/>
          <w:i w:val="0"/>
          <w:sz w:val="21"/>
        </w:rPr>
        <w:t xml:space="preserve"> 凡人的；致命的 · </w:t>
      </w:r>
      <w:r>
        <w:rPr>
          <w:rFonts w:ascii="Cambria" w:hAnsi="Cambria" w:eastAsia="等线"/>
          <w:b/>
          <w:i w:val="0"/>
          <w:sz w:val="21"/>
        </w:rPr>
        <w:t>immortal</w:t>
      </w:r>
      <w:r>
        <w:rPr>
          <w:rFonts w:ascii="Cambria" w:hAnsi="Cambria" w:eastAsia="等线"/>
          <w:b w:val="0"/>
          <w:i w:val="0"/>
          <w:sz w:val="21"/>
        </w:rPr>
        <w:t xml:space="preserve"> 不朽的 · </w:t>
      </w:r>
      <w:r>
        <w:rPr>
          <w:rFonts w:ascii="Cambria" w:hAnsi="Cambria" w:eastAsia="等线"/>
          <w:b/>
          <w:i w:val="0"/>
          <w:sz w:val="21"/>
        </w:rPr>
        <w:t>mortality</w:t>
      </w:r>
      <w:r>
        <w:rPr>
          <w:rFonts w:ascii="Cambria" w:hAnsi="Cambria" w:eastAsia="等线"/>
          <w:b w:val="0"/>
          <w:i w:val="0"/>
          <w:sz w:val="21"/>
        </w:rPr>
        <w:t xml:space="preserve"> 死亡率 · </w:t>
      </w:r>
      <w:r>
        <w:rPr>
          <w:rFonts w:ascii="Cambria" w:hAnsi="Cambria" w:eastAsia="等线"/>
          <w:b/>
          <w:i w:val="0"/>
          <w:sz w:val="21"/>
        </w:rPr>
        <w:t>mortgage</w:t>
      </w:r>
      <w:r>
        <w:rPr>
          <w:rFonts w:ascii="Cambria" w:hAnsi="Cambria" w:eastAsia="等线"/>
          <w:b w:val="0"/>
          <w:i w:val="0"/>
          <w:sz w:val="21"/>
        </w:rPr>
        <w:t xml:space="preserve"> 抵押（"死契"）</w:t>
      </w:r>
    </w:p>
    <w:p w14:paraId="7A88C556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17.33 gen = 产生、种族</w:t>
      </w:r>
    </w:p>
    <w:p w14:paraId="6E9DB52D">
      <w:r>
        <w:rPr>
          <w:rFonts w:ascii="Cambria" w:hAnsi="Cambria" w:eastAsia="等线"/>
          <w:b/>
          <w:i w:val="0"/>
          <w:sz w:val="21"/>
        </w:rPr>
        <w:t>generate</w:t>
      </w:r>
      <w:r>
        <w:rPr>
          <w:rFonts w:ascii="Cambria" w:hAnsi="Cambria" w:eastAsia="等线"/>
          <w:b w:val="0"/>
          <w:i w:val="0"/>
          <w:sz w:val="21"/>
        </w:rPr>
        <w:t xml:space="preserve"> 产生 · </w:t>
      </w:r>
      <w:r>
        <w:rPr>
          <w:rFonts w:ascii="Cambria" w:hAnsi="Cambria" w:eastAsia="等线"/>
          <w:b/>
          <w:i w:val="0"/>
          <w:sz w:val="21"/>
        </w:rPr>
        <w:t>generation</w:t>
      </w:r>
      <w:r>
        <w:rPr>
          <w:rFonts w:ascii="Cambria" w:hAnsi="Cambria" w:eastAsia="等线"/>
          <w:b w:val="0"/>
          <w:i w:val="0"/>
          <w:sz w:val="21"/>
        </w:rPr>
        <w:t xml:space="preserve"> 一代人 · </w:t>
      </w:r>
      <w:r>
        <w:rPr>
          <w:rFonts w:ascii="Cambria" w:hAnsi="Cambria" w:eastAsia="等线"/>
          <w:b/>
          <w:i w:val="0"/>
          <w:sz w:val="21"/>
        </w:rPr>
        <w:t>gene</w:t>
      </w:r>
      <w:r>
        <w:rPr>
          <w:rFonts w:ascii="Cambria" w:hAnsi="Cambria" w:eastAsia="等线"/>
          <w:b w:val="0"/>
          <w:i w:val="0"/>
          <w:sz w:val="21"/>
        </w:rPr>
        <w:t xml:space="preserve"> 基因 · </w:t>
      </w:r>
      <w:r>
        <w:rPr>
          <w:rFonts w:ascii="Cambria" w:hAnsi="Cambria" w:eastAsia="等线"/>
          <w:b/>
          <w:i w:val="0"/>
          <w:sz w:val="21"/>
        </w:rPr>
        <w:t>genius</w:t>
      </w:r>
      <w:r>
        <w:rPr>
          <w:rFonts w:ascii="Cambria" w:hAnsi="Cambria" w:eastAsia="等线"/>
          <w:b w:val="0"/>
          <w:i w:val="0"/>
          <w:sz w:val="21"/>
        </w:rPr>
        <w:t xml:space="preserve"> 天才 · </w:t>
      </w:r>
      <w:r>
        <w:rPr>
          <w:rFonts w:ascii="Cambria" w:hAnsi="Cambria" w:eastAsia="等线"/>
          <w:b/>
          <w:i w:val="0"/>
          <w:sz w:val="21"/>
        </w:rPr>
        <w:t>genuine</w:t>
      </w:r>
      <w:r>
        <w:rPr>
          <w:rFonts w:ascii="Cambria" w:hAnsi="Cambria" w:eastAsia="等线"/>
          <w:b w:val="0"/>
          <w:i w:val="0"/>
          <w:sz w:val="21"/>
        </w:rPr>
        <w:t xml:space="preserve"> 真正的 · </w:t>
      </w:r>
      <w:r>
        <w:rPr>
          <w:rFonts w:ascii="Cambria" w:hAnsi="Cambria" w:eastAsia="等线"/>
          <w:b/>
          <w:i w:val="0"/>
          <w:sz w:val="21"/>
        </w:rPr>
        <w:t>generator</w:t>
      </w:r>
      <w:r>
        <w:rPr>
          <w:rFonts w:ascii="Cambria" w:hAnsi="Cambria" w:eastAsia="等线"/>
          <w:b w:val="0"/>
          <w:i w:val="0"/>
          <w:sz w:val="21"/>
        </w:rPr>
        <w:t xml:space="preserve"> 发电机 · </w:t>
      </w:r>
      <w:r>
        <w:rPr>
          <w:rFonts w:ascii="Cambria" w:hAnsi="Cambria" w:eastAsia="等线"/>
          <w:b/>
          <w:i w:val="0"/>
          <w:sz w:val="21"/>
        </w:rPr>
        <w:t>gender</w:t>
      </w:r>
      <w:r>
        <w:rPr>
          <w:rFonts w:ascii="Cambria" w:hAnsi="Cambria" w:eastAsia="等线"/>
          <w:b w:val="0"/>
          <w:i w:val="0"/>
          <w:sz w:val="21"/>
        </w:rPr>
        <w:t xml:space="preserve"> 性别 · </w:t>
      </w:r>
      <w:r>
        <w:rPr>
          <w:rFonts w:ascii="Cambria" w:hAnsi="Cambria" w:eastAsia="等线"/>
          <w:b/>
          <w:i w:val="0"/>
          <w:sz w:val="21"/>
        </w:rPr>
        <w:t>genetic</w:t>
      </w:r>
      <w:r>
        <w:rPr>
          <w:rFonts w:ascii="Cambria" w:hAnsi="Cambria" w:eastAsia="等线"/>
          <w:b w:val="0"/>
          <w:i w:val="0"/>
          <w:sz w:val="21"/>
        </w:rPr>
        <w:t xml:space="preserve"> 基因的 · </w:t>
      </w:r>
      <w:r>
        <w:rPr>
          <w:rFonts w:ascii="Cambria" w:hAnsi="Cambria" w:eastAsia="等线"/>
          <w:b/>
          <w:i w:val="0"/>
          <w:sz w:val="21"/>
        </w:rPr>
        <w:t>homogeneous</w:t>
      </w:r>
      <w:r>
        <w:rPr>
          <w:rFonts w:ascii="Cambria" w:hAnsi="Cambria" w:eastAsia="等线"/>
          <w:b w:val="0"/>
          <w:i w:val="0"/>
          <w:sz w:val="21"/>
        </w:rPr>
        <w:t xml:space="preserve"> 同质的</w:t>
      </w:r>
    </w:p>
    <w:p w14:paraId="71795F8E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17.34 simil / simul = 相同</w:t>
      </w:r>
    </w:p>
    <w:p w14:paraId="334474C2">
      <w:r>
        <w:rPr>
          <w:rFonts w:ascii="Cambria" w:hAnsi="Cambria" w:eastAsia="等线"/>
          <w:b/>
          <w:i w:val="0"/>
          <w:sz w:val="21"/>
        </w:rPr>
        <w:t>similar</w:t>
      </w:r>
      <w:r>
        <w:rPr>
          <w:rFonts w:ascii="Cambria" w:hAnsi="Cambria" w:eastAsia="等线"/>
          <w:b w:val="0"/>
          <w:i w:val="0"/>
          <w:sz w:val="21"/>
        </w:rPr>
        <w:t xml:space="preserve"> 相似的 · </w:t>
      </w:r>
      <w:r>
        <w:rPr>
          <w:rFonts w:ascii="Cambria" w:hAnsi="Cambria" w:eastAsia="等线"/>
          <w:b/>
          <w:i w:val="0"/>
          <w:sz w:val="21"/>
        </w:rPr>
        <w:t>simile</w:t>
      </w:r>
      <w:r>
        <w:rPr>
          <w:rFonts w:ascii="Cambria" w:hAnsi="Cambria" w:eastAsia="等线"/>
          <w:b w:val="0"/>
          <w:i w:val="0"/>
          <w:sz w:val="21"/>
        </w:rPr>
        <w:t xml:space="preserve"> 明喻 · </w:t>
      </w:r>
      <w:r>
        <w:rPr>
          <w:rFonts w:ascii="Cambria" w:hAnsi="Cambria" w:eastAsia="等线"/>
          <w:b/>
          <w:i w:val="0"/>
          <w:sz w:val="21"/>
        </w:rPr>
        <w:t>simulate</w:t>
      </w:r>
      <w:r>
        <w:rPr>
          <w:rFonts w:ascii="Cambria" w:hAnsi="Cambria" w:eastAsia="等线"/>
          <w:b w:val="0"/>
          <w:i w:val="0"/>
          <w:sz w:val="21"/>
        </w:rPr>
        <w:t xml:space="preserve"> 模拟 · </w:t>
      </w:r>
      <w:r>
        <w:rPr>
          <w:rFonts w:ascii="Cambria" w:hAnsi="Cambria" w:eastAsia="等线"/>
          <w:b/>
          <w:i w:val="0"/>
          <w:sz w:val="21"/>
        </w:rPr>
        <w:t>simultaneous</w:t>
      </w:r>
      <w:r>
        <w:rPr>
          <w:rFonts w:ascii="Cambria" w:hAnsi="Cambria" w:eastAsia="等线"/>
          <w:b w:val="0"/>
          <w:i w:val="0"/>
          <w:sz w:val="21"/>
        </w:rPr>
        <w:t xml:space="preserve"> 同时的 · </w:t>
      </w:r>
      <w:r>
        <w:rPr>
          <w:rFonts w:ascii="Cambria" w:hAnsi="Cambria" w:eastAsia="等线"/>
          <w:b/>
          <w:i w:val="0"/>
          <w:sz w:val="21"/>
        </w:rPr>
        <w:t>assimilate</w:t>
      </w:r>
      <w:r>
        <w:rPr>
          <w:rFonts w:ascii="Cambria" w:hAnsi="Cambria" w:eastAsia="等线"/>
          <w:b w:val="0"/>
          <w:i w:val="0"/>
          <w:sz w:val="21"/>
        </w:rPr>
        <w:t xml:space="preserve"> 同化 · </w:t>
      </w:r>
      <w:r>
        <w:rPr>
          <w:rFonts w:ascii="Cambria" w:hAnsi="Cambria" w:eastAsia="等线"/>
          <w:b/>
          <w:i w:val="0"/>
          <w:sz w:val="21"/>
        </w:rPr>
        <w:t>facsimile</w:t>
      </w:r>
      <w:r>
        <w:rPr>
          <w:rFonts w:ascii="Cambria" w:hAnsi="Cambria" w:eastAsia="等线"/>
          <w:b w:val="0"/>
          <w:i w:val="0"/>
          <w:sz w:val="21"/>
        </w:rPr>
        <w:t xml:space="preserve"> 传真</w:t>
      </w:r>
    </w:p>
    <w:p w14:paraId="4B38AC72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17.35 val / vail = 价值、强</w:t>
      </w:r>
    </w:p>
    <w:p w14:paraId="1348BE74">
      <w:r>
        <w:rPr>
          <w:rFonts w:ascii="Cambria" w:hAnsi="Cambria" w:eastAsia="等线"/>
          <w:b/>
          <w:i w:val="0"/>
          <w:sz w:val="21"/>
        </w:rPr>
        <w:t>value</w:t>
      </w:r>
      <w:r>
        <w:rPr>
          <w:rFonts w:ascii="Cambria" w:hAnsi="Cambria" w:eastAsia="等线"/>
          <w:b w:val="0"/>
          <w:i w:val="0"/>
          <w:sz w:val="21"/>
        </w:rPr>
        <w:t xml:space="preserve"> 价值 · </w:t>
      </w:r>
      <w:r>
        <w:rPr>
          <w:rFonts w:ascii="Cambria" w:hAnsi="Cambria" w:eastAsia="等线"/>
          <w:b/>
          <w:i w:val="0"/>
          <w:sz w:val="21"/>
        </w:rPr>
        <w:t>valid</w:t>
      </w:r>
      <w:r>
        <w:rPr>
          <w:rFonts w:ascii="Cambria" w:hAnsi="Cambria" w:eastAsia="等线"/>
          <w:b w:val="0"/>
          <w:i w:val="0"/>
          <w:sz w:val="21"/>
        </w:rPr>
        <w:t xml:space="preserve"> 有效的 · </w:t>
      </w:r>
      <w:r>
        <w:rPr>
          <w:rFonts w:ascii="Cambria" w:hAnsi="Cambria" w:eastAsia="等线"/>
          <w:b/>
          <w:i w:val="0"/>
          <w:sz w:val="21"/>
        </w:rPr>
        <w:t>evaluate</w:t>
      </w:r>
      <w:r>
        <w:rPr>
          <w:rFonts w:ascii="Cambria" w:hAnsi="Cambria" w:eastAsia="等线"/>
          <w:b w:val="0"/>
          <w:i w:val="0"/>
          <w:sz w:val="21"/>
        </w:rPr>
        <w:t xml:space="preserve"> 评估 · </w:t>
      </w:r>
      <w:r>
        <w:rPr>
          <w:rFonts w:ascii="Cambria" w:hAnsi="Cambria" w:eastAsia="等线"/>
          <w:b/>
          <w:i w:val="0"/>
          <w:sz w:val="21"/>
        </w:rPr>
        <w:t>available</w:t>
      </w:r>
      <w:r>
        <w:rPr>
          <w:rFonts w:ascii="Cambria" w:hAnsi="Cambria" w:eastAsia="等线"/>
          <w:b w:val="0"/>
          <w:i w:val="0"/>
          <w:sz w:val="21"/>
        </w:rPr>
        <w:t xml:space="preserve"> 可获得的 · </w:t>
      </w:r>
      <w:r>
        <w:rPr>
          <w:rFonts w:ascii="Cambria" w:hAnsi="Cambria" w:eastAsia="等线"/>
          <w:b/>
          <w:i w:val="0"/>
          <w:sz w:val="21"/>
        </w:rPr>
        <w:t>prevail</w:t>
      </w:r>
      <w:r>
        <w:rPr>
          <w:rFonts w:ascii="Cambria" w:hAnsi="Cambria" w:eastAsia="等线"/>
          <w:b w:val="0"/>
          <w:i w:val="0"/>
          <w:sz w:val="21"/>
        </w:rPr>
        <w:t xml:space="preserve"> 盛行；获胜 · </w:t>
      </w:r>
      <w:r>
        <w:rPr>
          <w:rFonts w:ascii="Cambria" w:hAnsi="Cambria" w:eastAsia="等线"/>
          <w:b/>
          <w:i w:val="0"/>
          <w:sz w:val="21"/>
        </w:rPr>
        <w:t>equivalent</w:t>
      </w:r>
      <w:r>
        <w:rPr>
          <w:rFonts w:ascii="Cambria" w:hAnsi="Cambria" w:eastAsia="等线"/>
          <w:b w:val="0"/>
          <w:i w:val="0"/>
          <w:sz w:val="21"/>
        </w:rPr>
        <w:t xml:space="preserve"> 等同的 · </w:t>
      </w:r>
      <w:r>
        <w:rPr>
          <w:rFonts w:ascii="Cambria" w:hAnsi="Cambria" w:eastAsia="等线"/>
          <w:b/>
          <w:i w:val="0"/>
          <w:sz w:val="21"/>
        </w:rPr>
        <w:t>invalid</w:t>
      </w:r>
      <w:r>
        <w:rPr>
          <w:rFonts w:ascii="Cambria" w:hAnsi="Cambria" w:eastAsia="等线"/>
          <w:b w:val="0"/>
          <w:i w:val="0"/>
          <w:sz w:val="21"/>
        </w:rPr>
        <w:t xml:space="preserve"> 无效的</w:t>
      </w:r>
    </w:p>
    <w:p w14:paraId="154C18DE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17.36 lum / luc = 光</w:t>
      </w:r>
    </w:p>
    <w:p w14:paraId="6B08DCFD">
      <w:r>
        <w:rPr>
          <w:rFonts w:ascii="Cambria" w:hAnsi="Cambria" w:eastAsia="等线"/>
          <w:b/>
          <w:i w:val="0"/>
          <w:sz w:val="21"/>
        </w:rPr>
        <w:t>illuminate</w:t>
      </w:r>
      <w:r>
        <w:rPr>
          <w:rFonts w:ascii="Cambria" w:hAnsi="Cambria" w:eastAsia="等线"/>
          <w:b w:val="0"/>
          <w:i w:val="0"/>
          <w:sz w:val="21"/>
        </w:rPr>
        <w:t xml:space="preserve"> 照亮；阐明 · </w:t>
      </w:r>
      <w:r>
        <w:rPr>
          <w:rFonts w:ascii="Cambria" w:hAnsi="Cambria" w:eastAsia="等线"/>
          <w:b/>
          <w:i w:val="0"/>
          <w:sz w:val="21"/>
        </w:rPr>
        <w:t>luminous</w:t>
      </w:r>
      <w:r>
        <w:rPr>
          <w:rFonts w:ascii="Cambria" w:hAnsi="Cambria" w:eastAsia="等线"/>
          <w:b w:val="0"/>
          <w:i w:val="0"/>
          <w:sz w:val="21"/>
        </w:rPr>
        <w:t xml:space="preserve"> 发光的 · </w:t>
      </w:r>
      <w:r>
        <w:rPr>
          <w:rFonts w:ascii="Cambria" w:hAnsi="Cambria" w:eastAsia="等线"/>
          <w:b/>
          <w:i w:val="0"/>
          <w:sz w:val="21"/>
        </w:rPr>
        <w:t>translucent</w:t>
      </w:r>
      <w:r>
        <w:rPr>
          <w:rFonts w:ascii="Cambria" w:hAnsi="Cambria" w:eastAsia="等线"/>
          <w:b w:val="0"/>
          <w:i w:val="0"/>
          <w:sz w:val="21"/>
        </w:rPr>
        <w:t xml:space="preserve"> 半透明的 · </w:t>
      </w:r>
      <w:r>
        <w:rPr>
          <w:rFonts w:ascii="Cambria" w:hAnsi="Cambria" w:eastAsia="等线"/>
          <w:b/>
          <w:i w:val="0"/>
          <w:sz w:val="21"/>
        </w:rPr>
        <w:t>lucid</w:t>
      </w:r>
      <w:r>
        <w:rPr>
          <w:rFonts w:ascii="Cambria" w:hAnsi="Cambria" w:eastAsia="等线"/>
          <w:b w:val="0"/>
          <w:i w:val="0"/>
          <w:sz w:val="21"/>
        </w:rPr>
        <w:t xml:space="preserve"> 清晰的</w:t>
      </w:r>
    </w:p>
    <w:p w14:paraId="42DDFBBE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17.37 therm = 热</w:t>
      </w:r>
    </w:p>
    <w:p w14:paraId="033ED661">
      <w:r>
        <w:rPr>
          <w:rFonts w:ascii="Cambria" w:hAnsi="Cambria" w:eastAsia="等线"/>
          <w:b/>
          <w:i w:val="0"/>
          <w:sz w:val="21"/>
        </w:rPr>
        <w:t>thermometer</w:t>
      </w:r>
      <w:r>
        <w:rPr>
          <w:rFonts w:ascii="Cambria" w:hAnsi="Cambria" w:eastAsia="等线"/>
          <w:b w:val="0"/>
          <w:i w:val="0"/>
          <w:sz w:val="21"/>
        </w:rPr>
        <w:t xml:space="preserve"> 温度计 · </w:t>
      </w:r>
      <w:r>
        <w:rPr>
          <w:rFonts w:ascii="Cambria" w:hAnsi="Cambria" w:eastAsia="等线"/>
          <w:b/>
          <w:i w:val="0"/>
          <w:sz w:val="21"/>
        </w:rPr>
        <w:t>thermal</w:t>
      </w:r>
      <w:r>
        <w:rPr>
          <w:rFonts w:ascii="Cambria" w:hAnsi="Cambria" w:eastAsia="等线"/>
          <w:b w:val="0"/>
          <w:i w:val="0"/>
          <w:sz w:val="21"/>
        </w:rPr>
        <w:t xml:space="preserve"> 热的 · </w:t>
      </w:r>
      <w:r>
        <w:rPr>
          <w:rFonts w:ascii="Cambria" w:hAnsi="Cambria" w:eastAsia="等线"/>
          <w:b/>
          <w:i w:val="0"/>
          <w:sz w:val="21"/>
        </w:rPr>
        <w:t>thermos</w:t>
      </w:r>
      <w:r>
        <w:rPr>
          <w:rFonts w:ascii="Cambria" w:hAnsi="Cambria" w:eastAsia="等线"/>
          <w:b w:val="0"/>
          <w:i w:val="0"/>
          <w:sz w:val="21"/>
        </w:rPr>
        <w:t xml:space="preserve"> 保温瓶 · </w:t>
      </w:r>
      <w:r>
        <w:rPr>
          <w:rFonts w:ascii="Cambria" w:hAnsi="Cambria" w:eastAsia="等线"/>
          <w:b/>
          <w:i w:val="0"/>
          <w:sz w:val="21"/>
        </w:rPr>
        <w:t>thermostat</w:t>
      </w:r>
      <w:r>
        <w:rPr>
          <w:rFonts w:ascii="Cambria" w:hAnsi="Cambria" w:eastAsia="等线"/>
          <w:b w:val="0"/>
          <w:i w:val="0"/>
          <w:sz w:val="21"/>
        </w:rPr>
        <w:t xml:space="preserve"> 恒温器</w:t>
      </w:r>
    </w:p>
    <w:p w14:paraId="398DF6A3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17.38 bio = 生命</w:t>
      </w:r>
    </w:p>
    <w:p w14:paraId="75EECC5F">
      <w:r>
        <w:rPr>
          <w:rFonts w:ascii="Cambria" w:hAnsi="Cambria" w:eastAsia="等线"/>
          <w:b/>
          <w:i w:val="0"/>
          <w:sz w:val="21"/>
        </w:rPr>
        <w:t>biology</w:t>
      </w:r>
      <w:r>
        <w:rPr>
          <w:rFonts w:ascii="Cambria" w:hAnsi="Cambria" w:eastAsia="等线"/>
          <w:b w:val="0"/>
          <w:i w:val="0"/>
          <w:sz w:val="21"/>
        </w:rPr>
        <w:t xml:space="preserve"> 生物学 · </w:t>
      </w:r>
      <w:r>
        <w:rPr>
          <w:rFonts w:ascii="Cambria" w:hAnsi="Cambria" w:eastAsia="等线"/>
          <w:b/>
          <w:i w:val="0"/>
          <w:sz w:val="21"/>
        </w:rPr>
        <w:t>biography</w:t>
      </w:r>
      <w:r>
        <w:rPr>
          <w:rFonts w:ascii="Cambria" w:hAnsi="Cambria" w:eastAsia="等线"/>
          <w:b w:val="0"/>
          <w:i w:val="0"/>
          <w:sz w:val="21"/>
        </w:rPr>
        <w:t xml:space="preserve"> 传记 · </w:t>
      </w:r>
      <w:r>
        <w:rPr>
          <w:rFonts w:ascii="Cambria" w:hAnsi="Cambria" w:eastAsia="等线"/>
          <w:b/>
          <w:i w:val="0"/>
          <w:sz w:val="21"/>
        </w:rPr>
        <w:t>biodiversity</w:t>
      </w:r>
      <w:r>
        <w:rPr>
          <w:rFonts w:ascii="Cambria" w:hAnsi="Cambria" w:eastAsia="等线"/>
          <w:b w:val="0"/>
          <w:i w:val="0"/>
          <w:sz w:val="21"/>
        </w:rPr>
        <w:t xml:space="preserve"> 生物多样性 · </w:t>
      </w:r>
      <w:r>
        <w:rPr>
          <w:rFonts w:ascii="Cambria" w:hAnsi="Cambria" w:eastAsia="等线"/>
          <w:b/>
          <w:i w:val="0"/>
          <w:sz w:val="21"/>
        </w:rPr>
        <w:t>antibiotic</w:t>
      </w:r>
      <w:r>
        <w:rPr>
          <w:rFonts w:ascii="Cambria" w:hAnsi="Cambria" w:eastAsia="等线"/>
          <w:b w:val="0"/>
          <w:i w:val="0"/>
          <w:sz w:val="21"/>
        </w:rPr>
        <w:t xml:space="preserve"> 抗生素 · </w:t>
      </w:r>
      <w:r>
        <w:rPr>
          <w:rFonts w:ascii="Cambria" w:hAnsi="Cambria" w:eastAsia="等线"/>
          <w:b/>
          <w:i w:val="0"/>
          <w:sz w:val="21"/>
        </w:rPr>
        <w:t>biosphere</w:t>
      </w:r>
      <w:r>
        <w:rPr>
          <w:rFonts w:ascii="Cambria" w:hAnsi="Cambria" w:eastAsia="等线"/>
          <w:b w:val="0"/>
          <w:i w:val="0"/>
          <w:sz w:val="21"/>
        </w:rPr>
        <w:t xml:space="preserve"> 生物圈</w:t>
      </w:r>
    </w:p>
    <w:p w14:paraId="40BCE232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17.39 geo = 地</w:t>
      </w:r>
    </w:p>
    <w:p w14:paraId="4B16B0C2">
      <w:r>
        <w:rPr>
          <w:rFonts w:ascii="Cambria" w:hAnsi="Cambria" w:eastAsia="等线"/>
          <w:b/>
          <w:i w:val="0"/>
          <w:sz w:val="21"/>
        </w:rPr>
        <w:t>geography</w:t>
      </w:r>
      <w:r>
        <w:rPr>
          <w:rFonts w:ascii="Cambria" w:hAnsi="Cambria" w:eastAsia="等线"/>
          <w:b w:val="0"/>
          <w:i w:val="0"/>
          <w:sz w:val="21"/>
        </w:rPr>
        <w:t xml:space="preserve"> 地理 · </w:t>
      </w:r>
      <w:r>
        <w:rPr>
          <w:rFonts w:ascii="Cambria" w:hAnsi="Cambria" w:eastAsia="等线"/>
          <w:b/>
          <w:i w:val="0"/>
          <w:sz w:val="21"/>
        </w:rPr>
        <w:t>geology</w:t>
      </w:r>
      <w:r>
        <w:rPr>
          <w:rFonts w:ascii="Cambria" w:hAnsi="Cambria" w:eastAsia="等线"/>
          <w:b w:val="0"/>
          <w:i w:val="0"/>
          <w:sz w:val="21"/>
        </w:rPr>
        <w:t xml:space="preserve"> 地质学 · </w:t>
      </w:r>
      <w:r>
        <w:rPr>
          <w:rFonts w:ascii="Cambria" w:hAnsi="Cambria" w:eastAsia="等线"/>
          <w:b/>
          <w:i w:val="0"/>
          <w:sz w:val="21"/>
        </w:rPr>
        <w:t>geometry</w:t>
      </w:r>
      <w:r>
        <w:rPr>
          <w:rFonts w:ascii="Cambria" w:hAnsi="Cambria" w:eastAsia="等线"/>
          <w:b w:val="0"/>
          <w:i w:val="0"/>
          <w:sz w:val="21"/>
        </w:rPr>
        <w:t xml:space="preserve"> 几何 · </w:t>
      </w:r>
      <w:r>
        <w:rPr>
          <w:rFonts w:ascii="Cambria" w:hAnsi="Cambria" w:eastAsia="等线"/>
          <w:b/>
          <w:i w:val="0"/>
          <w:sz w:val="21"/>
        </w:rPr>
        <w:t>geothermal</w:t>
      </w:r>
      <w:r>
        <w:rPr>
          <w:rFonts w:ascii="Cambria" w:hAnsi="Cambria" w:eastAsia="等线"/>
          <w:b w:val="0"/>
          <w:i w:val="0"/>
          <w:sz w:val="21"/>
        </w:rPr>
        <w:t xml:space="preserve"> 地热的</w:t>
      </w:r>
    </w:p>
    <w:p w14:paraId="1C469E48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17.40 counter / anti / contra = 反、对抗</w:t>
      </w:r>
    </w:p>
    <w:p w14:paraId="43CD611A">
      <w:r>
        <w:rPr>
          <w:rFonts w:ascii="Cambria" w:hAnsi="Cambria" w:eastAsia="等线"/>
          <w:b/>
          <w:i w:val="0"/>
          <w:sz w:val="21"/>
        </w:rPr>
        <w:t>counterpart</w:t>
      </w:r>
      <w:r>
        <w:rPr>
          <w:rFonts w:ascii="Cambria" w:hAnsi="Cambria" w:eastAsia="等线"/>
          <w:b w:val="0"/>
          <w:i w:val="0"/>
          <w:sz w:val="21"/>
        </w:rPr>
        <w:t xml:space="preserve"> 对应物 · </w:t>
      </w:r>
      <w:r>
        <w:rPr>
          <w:rFonts w:ascii="Cambria" w:hAnsi="Cambria" w:eastAsia="等线"/>
          <w:b/>
          <w:i w:val="0"/>
          <w:sz w:val="21"/>
        </w:rPr>
        <w:t>counteract</w:t>
      </w:r>
      <w:r>
        <w:rPr>
          <w:rFonts w:ascii="Cambria" w:hAnsi="Cambria" w:eastAsia="等线"/>
          <w:b w:val="0"/>
          <w:i w:val="0"/>
          <w:sz w:val="21"/>
        </w:rPr>
        <w:t xml:space="preserve"> 抵消 · </w:t>
      </w:r>
      <w:r>
        <w:rPr>
          <w:rFonts w:ascii="Cambria" w:hAnsi="Cambria" w:eastAsia="等线"/>
          <w:b/>
          <w:i w:val="0"/>
          <w:sz w:val="21"/>
        </w:rPr>
        <w:t>antibody</w:t>
      </w:r>
      <w:r>
        <w:rPr>
          <w:rFonts w:ascii="Cambria" w:hAnsi="Cambria" w:eastAsia="等线"/>
          <w:b w:val="0"/>
          <w:i w:val="0"/>
          <w:sz w:val="21"/>
        </w:rPr>
        <w:t xml:space="preserve"> 抗体 · </w:t>
      </w:r>
      <w:r>
        <w:rPr>
          <w:rFonts w:ascii="Cambria" w:hAnsi="Cambria" w:eastAsia="等线"/>
          <w:b/>
          <w:i w:val="0"/>
          <w:sz w:val="21"/>
        </w:rPr>
        <w:t>antiwar</w:t>
      </w:r>
      <w:r>
        <w:rPr>
          <w:rFonts w:ascii="Cambria" w:hAnsi="Cambria" w:eastAsia="等线"/>
          <w:b w:val="0"/>
          <w:i w:val="0"/>
          <w:sz w:val="21"/>
        </w:rPr>
        <w:t xml:space="preserve"> 反战的 · </w:t>
      </w:r>
      <w:r>
        <w:rPr>
          <w:rFonts w:ascii="Cambria" w:hAnsi="Cambria" w:eastAsia="等线"/>
          <w:b/>
          <w:i w:val="0"/>
          <w:sz w:val="21"/>
        </w:rPr>
        <w:t>contradiction</w:t>
      </w:r>
      <w:r>
        <w:rPr>
          <w:rFonts w:ascii="Cambria" w:hAnsi="Cambria" w:eastAsia="等线"/>
          <w:b w:val="0"/>
          <w:i w:val="0"/>
          <w:sz w:val="21"/>
        </w:rPr>
        <w:t xml:space="preserve"> 矛盾 · </w:t>
      </w:r>
      <w:r>
        <w:rPr>
          <w:rFonts w:ascii="Cambria" w:hAnsi="Cambria" w:eastAsia="等线"/>
          <w:b/>
          <w:i w:val="0"/>
          <w:sz w:val="21"/>
        </w:rPr>
        <w:t>contrary</w:t>
      </w:r>
      <w:r>
        <w:rPr>
          <w:rFonts w:ascii="Cambria" w:hAnsi="Cambria" w:eastAsia="等线"/>
          <w:b w:val="0"/>
          <w:i w:val="0"/>
          <w:sz w:val="21"/>
        </w:rPr>
        <w:t xml:space="preserve"> 相反的</w:t>
      </w:r>
    </w:p>
    <w:p w14:paraId="697A9B73">
      <w:pPr>
        <w:pStyle w:val="4"/>
      </w:pPr>
      <w:bookmarkStart w:id="20" w:name="_Toc17521"/>
      <w:r>
        <w:rPr>
          <w:rFonts w:ascii="Cambria" w:hAnsi="Cambria" w:eastAsia="等线"/>
          <w:b/>
          <w:i w:val="0"/>
          <w:color w:val="2E5A88"/>
          <w:sz w:val="30"/>
        </w:rPr>
        <w:t>17.41 高频前缀表（判断态度正负的钥匙）</w:t>
      </w:r>
      <w:bookmarkEnd w:id="2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453DF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37" w:type="dxa"/>
            <w:shd w:val="clear" w:color="auto" w:fill="D9E2F3"/>
          </w:tcPr>
          <w:p w14:paraId="07B83178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前缀</w:t>
            </w:r>
          </w:p>
        </w:tc>
        <w:tc>
          <w:tcPr>
            <w:tcW w:w="3137" w:type="dxa"/>
            <w:shd w:val="clear" w:color="auto" w:fill="D9E2F3"/>
          </w:tcPr>
          <w:p w14:paraId="36F7CDBD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含义</w:t>
            </w:r>
          </w:p>
        </w:tc>
        <w:tc>
          <w:tcPr>
            <w:tcW w:w="3137" w:type="dxa"/>
            <w:shd w:val="clear" w:color="auto" w:fill="D9E2F3"/>
          </w:tcPr>
          <w:p w14:paraId="4F8D23AD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例词</w:t>
            </w:r>
          </w:p>
        </w:tc>
      </w:tr>
      <w:tr w14:paraId="5C8A2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D5C719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un-</w:t>
            </w:r>
          </w:p>
        </w:tc>
        <w:tc>
          <w:tcPr>
            <w:tcW w:w="3137" w:type="dxa"/>
          </w:tcPr>
          <w:p w14:paraId="5528CB1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不</w:t>
            </w:r>
          </w:p>
        </w:tc>
        <w:tc>
          <w:tcPr>
            <w:tcW w:w="3137" w:type="dxa"/>
          </w:tcPr>
          <w:p w14:paraId="5C6EDA4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unable, unfair, unusual</w:t>
            </w:r>
          </w:p>
        </w:tc>
      </w:tr>
      <w:tr w14:paraId="5DEA6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6CE408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in- / im- / il- / ir-</w:t>
            </w:r>
          </w:p>
        </w:tc>
        <w:tc>
          <w:tcPr>
            <w:tcW w:w="3137" w:type="dxa"/>
          </w:tcPr>
          <w:p w14:paraId="6233CA0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不</w:t>
            </w:r>
          </w:p>
        </w:tc>
        <w:tc>
          <w:tcPr>
            <w:tcW w:w="3137" w:type="dxa"/>
          </w:tcPr>
          <w:p w14:paraId="40804F0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invisible, impossible, illegal, irregular</w:t>
            </w:r>
          </w:p>
        </w:tc>
      </w:tr>
      <w:tr w14:paraId="16B65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CF8F8D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dis-</w:t>
            </w:r>
          </w:p>
        </w:tc>
        <w:tc>
          <w:tcPr>
            <w:tcW w:w="3137" w:type="dxa"/>
          </w:tcPr>
          <w:p w14:paraId="2A5D97A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否定；分开</w:t>
            </w:r>
          </w:p>
        </w:tc>
        <w:tc>
          <w:tcPr>
            <w:tcW w:w="3137" w:type="dxa"/>
          </w:tcPr>
          <w:p w14:paraId="7A1E49F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disagree, disappear, dismiss</w:t>
            </w:r>
          </w:p>
        </w:tc>
      </w:tr>
      <w:tr w14:paraId="4F2D9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2342F0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non-</w:t>
            </w:r>
          </w:p>
        </w:tc>
        <w:tc>
          <w:tcPr>
            <w:tcW w:w="3137" w:type="dxa"/>
          </w:tcPr>
          <w:p w14:paraId="04C6134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非</w:t>
            </w:r>
          </w:p>
        </w:tc>
        <w:tc>
          <w:tcPr>
            <w:tcW w:w="3137" w:type="dxa"/>
          </w:tcPr>
          <w:p w14:paraId="4D5E1D0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nonprofit, nonsense</w:t>
            </w:r>
          </w:p>
        </w:tc>
      </w:tr>
      <w:tr w14:paraId="69D94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2CC8525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mis-</w:t>
            </w:r>
          </w:p>
        </w:tc>
        <w:tc>
          <w:tcPr>
            <w:tcW w:w="3137" w:type="dxa"/>
          </w:tcPr>
          <w:p w14:paraId="0D35879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错误</w:t>
            </w:r>
          </w:p>
        </w:tc>
        <w:tc>
          <w:tcPr>
            <w:tcW w:w="3137" w:type="dxa"/>
          </w:tcPr>
          <w:p w14:paraId="7508EB0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misunderstand, misuse, mislead</w:t>
            </w:r>
          </w:p>
        </w:tc>
      </w:tr>
      <w:tr w14:paraId="250E8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1D8BB6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over-</w:t>
            </w:r>
          </w:p>
        </w:tc>
        <w:tc>
          <w:tcPr>
            <w:tcW w:w="3137" w:type="dxa"/>
          </w:tcPr>
          <w:p w14:paraId="537A479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过度</w:t>
            </w:r>
          </w:p>
        </w:tc>
        <w:tc>
          <w:tcPr>
            <w:tcW w:w="3137" w:type="dxa"/>
          </w:tcPr>
          <w:p w14:paraId="469C1A6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overwork, overweight, overlook</w:t>
            </w:r>
          </w:p>
        </w:tc>
      </w:tr>
      <w:tr w14:paraId="0C3F5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DB0D6D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under-</w:t>
            </w:r>
          </w:p>
        </w:tc>
        <w:tc>
          <w:tcPr>
            <w:tcW w:w="3137" w:type="dxa"/>
          </w:tcPr>
          <w:p w14:paraId="2BAEC08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不足；在下</w:t>
            </w:r>
          </w:p>
        </w:tc>
        <w:tc>
          <w:tcPr>
            <w:tcW w:w="3137" w:type="dxa"/>
          </w:tcPr>
          <w:p w14:paraId="3E9392F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underestimate, underdeveloped</w:t>
            </w:r>
          </w:p>
        </w:tc>
      </w:tr>
      <w:tr w14:paraId="4719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34FAAD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re-</w:t>
            </w:r>
          </w:p>
        </w:tc>
        <w:tc>
          <w:tcPr>
            <w:tcW w:w="3137" w:type="dxa"/>
          </w:tcPr>
          <w:p w14:paraId="0A7FF7D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再；回</w:t>
            </w:r>
          </w:p>
        </w:tc>
        <w:tc>
          <w:tcPr>
            <w:tcW w:w="3137" w:type="dxa"/>
          </w:tcPr>
          <w:p w14:paraId="2417315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rebuild, review, return</w:t>
            </w:r>
          </w:p>
        </w:tc>
      </w:tr>
      <w:tr w14:paraId="3C4DE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BA5DA2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pre-</w:t>
            </w:r>
          </w:p>
        </w:tc>
        <w:tc>
          <w:tcPr>
            <w:tcW w:w="3137" w:type="dxa"/>
          </w:tcPr>
          <w:p w14:paraId="72FE194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前</w:t>
            </w:r>
          </w:p>
        </w:tc>
        <w:tc>
          <w:tcPr>
            <w:tcW w:w="3137" w:type="dxa"/>
          </w:tcPr>
          <w:p w14:paraId="0205FDC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preview, predict, prepare</w:t>
            </w:r>
          </w:p>
        </w:tc>
      </w:tr>
      <w:tr w14:paraId="35BB2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2975B3C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post-</w:t>
            </w:r>
          </w:p>
        </w:tc>
        <w:tc>
          <w:tcPr>
            <w:tcW w:w="3137" w:type="dxa"/>
          </w:tcPr>
          <w:p w14:paraId="6AD7A75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后</w:t>
            </w:r>
          </w:p>
        </w:tc>
        <w:tc>
          <w:tcPr>
            <w:tcW w:w="3137" w:type="dxa"/>
          </w:tcPr>
          <w:p w14:paraId="19E6978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postpone, postwar</w:t>
            </w:r>
          </w:p>
        </w:tc>
      </w:tr>
      <w:tr w14:paraId="4CD47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8D9905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sub-</w:t>
            </w:r>
          </w:p>
        </w:tc>
        <w:tc>
          <w:tcPr>
            <w:tcW w:w="3137" w:type="dxa"/>
          </w:tcPr>
          <w:p w14:paraId="0EB9855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下；次</w:t>
            </w:r>
          </w:p>
        </w:tc>
        <w:tc>
          <w:tcPr>
            <w:tcW w:w="3137" w:type="dxa"/>
          </w:tcPr>
          <w:p w14:paraId="1CF4356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subway, subconscious, substitute</w:t>
            </w:r>
          </w:p>
        </w:tc>
      </w:tr>
      <w:tr w14:paraId="5A437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C98C77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super-</w:t>
            </w:r>
          </w:p>
        </w:tc>
        <w:tc>
          <w:tcPr>
            <w:tcW w:w="3137" w:type="dxa"/>
          </w:tcPr>
          <w:p w14:paraId="3A8590C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超</w:t>
            </w:r>
          </w:p>
        </w:tc>
        <w:tc>
          <w:tcPr>
            <w:tcW w:w="3137" w:type="dxa"/>
          </w:tcPr>
          <w:p w14:paraId="32C9DFB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supervise, superior, supermarket</w:t>
            </w:r>
          </w:p>
        </w:tc>
      </w:tr>
      <w:tr w14:paraId="1129C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3BD87A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inter-</w:t>
            </w:r>
          </w:p>
        </w:tc>
        <w:tc>
          <w:tcPr>
            <w:tcW w:w="3137" w:type="dxa"/>
          </w:tcPr>
          <w:p w14:paraId="4D0516F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之间</w:t>
            </w:r>
          </w:p>
        </w:tc>
        <w:tc>
          <w:tcPr>
            <w:tcW w:w="3137" w:type="dxa"/>
          </w:tcPr>
          <w:p w14:paraId="13E6059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international, interact, interrupt</w:t>
            </w:r>
          </w:p>
        </w:tc>
      </w:tr>
      <w:tr w14:paraId="731FC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5A3D53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trans-</w:t>
            </w:r>
          </w:p>
        </w:tc>
        <w:tc>
          <w:tcPr>
            <w:tcW w:w="3137" w:type="dxa"/>
          </w:tcPr>
          <w:p w14:paraId="279794B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跨越</w:t>
            </w:r>
          </w:p>
        </w:tc>
        <w:tc>
          <w:tcPr>
            <w:tcW w:w="3137" w:type="dxa"/>
          </w:tcPr>
          <w:p w14:paraId="202DE90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transport, transfer, transform</w:t>
            </w:r>
          </w:p>
        </w:tc>
      </w:tr>
      <w:tr w14:paraId="32825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FAE857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co- / con-</w:t>
            </w:r>
          </w:p>
        </w:tc>
        <w:tc>
          <w:tcPr>
            <w:tcW w:w="3137" w:type="dxa"/>
          </w:tcPr>
          <w:p w14:paraId="6586F46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共同</w:t>
            </w:r>
          </w:p>
        </w:tc>
        <w:tc>
          <w:tcPr>
            <w:tcW w:w="3137" w:type="dxa"/>
          </w:tcPr>
          <w:p w14:paraId="07E51CD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cooperate, connect, combine</w:t>
            </w:r>
          </w:p>
        </w:tc>
      </w:tr>
      <w:tr w14:paraId="2E597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291076D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ex-</w:t>
            </w:r>
          </w:p>
        </w:tc>
        <w:tc>
          <w:tcPr>
            <w:tcW w:w="3137" w:type="dxa"/>
          </w:tcPr>
          <w:p w14:paraId="7DB7BE5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出；前</w:t>
            </w:r>
          </w:p>
        </w:tc>
        <w:tc>
          <w:tcPr>
            <w:tcW w:w="3137" w:type="dxa"/>
          </w:tcPr>
          <w:p w14:paraId="1AA5AFE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export, exit, ex-president</w:t>
            </w:r>
          </w:p>
        </w:tc>
      </w:tr>
      <w:tr w14:paraId="30F32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F32B03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de-</w:t>
            </w:r>
          </w:p>
        </w:tc>
        <w:tc>
          <w:tcPr>
            <w:tcW w:w="3137" w:type="dxa"/>
          </w:tcPr>
          <w:p w14:paraId="7901986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向下；去除</w:t>
            </w:r>
          </w:p>
        </w:tc>
        <w:tc>
          <w:tcPr>
            <w:tcW w:w="3137" w:type="dxa"/>
          </w:tcPr>
          <w:p w14:paraId="6F55692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decline, decrease, deforestation</w:t>
            </w:r>
          </w:p>
        </w:tc>
      </w:tr>
      <w:tr w14:paraId="1B8F8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F2FA2B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anti-</w:t>
            </w:r>
          </w:p>
        </w:tc>
        <w:tc>
          <w:tcPr>
            <w:tcW w:w="3137" w:type="dxa"/>
          </w:tcPr>
          <w:p w14:paraId="54D79F8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反</w:t>
            </w:r>
          </w:p>
        </w:tc>
        <w:tc>
          <w:tcPr>
            <w:tcW w:w="3137" w:type="dxa"/>
          </w:tcPr>
          <w:p w14:paraId="570482A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antibiotic, antiwar</w:t>
            </w:r>
          </w:p>
        </w:tc>
      </w:tr>
    </w:tbl>
    <w:p w14:paraId="55ABD093">
      <w:pPr>
        <w:spacing w:after="80"/>
      </w:pPr>
    </w:p>
    <w:p w14:paraId="4256766B">
      <w:pPr>
        <w:pStyle w:val="4"/>
      </w:pPr>
      <w:bookmarkStart w:id="21" w:name="_Toc6077"/>
      <w:r>
        <w:rPr>
          <w:rFonts w:ascii="Cambria" w:hAnsi="Cambria" w:eastAsia="等线"/>
          <w:b/>
          <w:i w:val="0"/>
          <w:color w:val="2E5A88"/>
          <w:sz w:val="30"/>
        </w:rPr>
        <w:t>17.42 高频后缀表（判断词性，做语法填空）</w:t>
      </w:r>
      <w:bookmarkEnd w:id="2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73BAC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37" w:type="dxa"/>
            <w:shd w:val="clear" w:color="auto" w:fill="D9E2F3"/>
          </w:tcPr>
          <w:p w14:paraId="50A303F6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后缀</w:t>
            </w:r>
          </w:p>
        </w:tc>
        <w:tc>
          <w:tcPr>
            <w:tcW w:w="3137" w:type="dxa"/>
            <w:shd w:val="clear" w:color="auto" w:fill="D9E2F3"/>
          </w:tcPr>
          <w:p w14:paraId="73A6AD12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词性</w:t>
            </w:r>
          </w:p>
        </w:tc>
        <w:tc>
          <w:tcPr>
            <w:tcW w:w="3137" w:type="dxa"/>
            <w:shd w:val="clear" w:color="auto" w:fill="D9E2F3"/>
          </w:tcPr>
          <w:p w14:paraId="6A9B1ED9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例词</w:t>
            </w:r>
          </w:p>
        </w:tc>
      </w:tr>
      <w:tr w14:paraId="0DEE6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2DABC1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-tion / -sion</w:t>
            </w:r>
          </w:p>
        </w:tc>
        <w:tc>
          <w:tcPr>
            <w:tcW w:w="3137" w:type="dxa"/>
          </w:tcPr>
          <w:p w14:paraId="6E0D463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名词</w:t>
            </w:r>
          </w:p>
        </w:tc>
        <w:tc>
          <w:tcPr>
            <w:tcW w:w="3137" w:type="dxa"/>
          </w:tcPr>
          <w:p w14:paraId="6CE091E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education, decision, pollution</w:t>
            </w:r>
          </w:p>
        </w:tc>
      </w:tr>
      <w:tr w14:paraId="22A8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074D23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-ment</w:t>
            </w:r>
          </w:p>
        </w:tc>
        <w:tc>
          <w:tcPr>
            <w:tcW w:w="3137" w:type="dxa"/>
          </w:tcPr>
          <w:p w14:paraId="2AFC17A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名词</w:t>
            </w:r>
          </w:p>
        </w:tc>
        <w:tc>
          <w:tcPr>
            <w:tcW w:w="3137" w:type="dxa"/>
          </w:tcPr>
          <w:p w14:paraId="424808F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development, government, argument</w:t>
            </w:r>
          </w:p>
        </w:tc>
      </w:tr>
      <w:tr w14:paraId="46C26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999D15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-ness</w:t>
            </w:r>
          </w:p>
        </w:tc>
        <w:tc>
          <w:tcPr>
            <w:tcW w:w="3137" w:type="dxa"/>
          </w:tcPr>
          <w:p w14:paraId="18B0CA8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名词</w:t>
            </w:r>
          </w:p>
        </w:tc>
        <w:tc>
          <w:tcPr>
            <w:tcW w:w="3137" w:type="dxa"/>
          </w:tcPr>
          <w:p w14:paraId="6AF1BCB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happiness, awareness, business</w:t>
            </w:r>
          </w:p>
        </w:tc>
      </w:tr>
      <w:tr w14:paraId="42369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98D4C7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-ity / -ty</w:t>
            </w:r>
          </w:p>
        </w:tc>
        <w:tc>
          <w:tcPr>
            <w:tcW w:w="3137" w:type="dxa"/>
          </w:tcPr>
          <w:p w14:paraId="71C7E79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名词</w:t>
            </w:r>
          </w:p>
        </w:tc>
        <w:tc>
          <w:tcPr>
            <w:tcW w:w="3137" w:type="dxa"/>
          </w:tcPr>
          <w:p w14:paraId="55C4832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ability, quality, responsibility</w:t>
            </w:r>
          </w:p>
        </w:tc>
      </w:tr>
      <w:tr w14:paraId="0DACF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838161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-ance / -ence</w:t>
            </w:r>
          </w:p>
        </w:tc>
        <w:tc>
          <w:tcPr>
            <w:tcW w:w="3137" w:type="dxa"/>
          </w:tcPr>
          <w:p w14:paraId="2B7AC92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名词</w:t>
            </w:r>
          </w:p>
        </w:tc>
        <w:tc>
          <w:tcPr>
            <w:tcW w:w="3137" w:type="dxa"/>
          </w:tcPr>
          <w:p w14:paraId="4719500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importance, difference, confidence</w:t>
            </w:r>
          </w:p>
        </w:tc>
      </w:tr>
      <w:tr w14:paraId="26156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36D5BC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-ship</w:t>
            </w:r>
          </w:p>
        </w:tc>
        <w:tc>
          <w:tcPr>
            <w:tcW w:w="3137" w:type="dxa"/>
          </w:tcPr>
          <w:p w14:paraId="27EC11F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名词（关系/身份）</w:t>
            </w:r>
          </w:p>
        </w:tc>
        <w:tc>
          <w:tcPr>
            <w:tcW w:w="3137" w:type="dxa"/>
          </w:tcPr>
          <w:p w14:paraId="04B6E8E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friendship, leadership, scholarship</w:t>
            </w:r>
          </w:p>
        </w:tc>
      </w:tr>
      <w:tr w14:paraId="7D45F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7A5E46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-hood</w:t>
            </w:r>
          </w:p>
        </w:tc>
        <w:tc>
          <w:tcPr>
            <w:tcW w:w="3137" w:type="dxa"/>
          </w:tcPr>
          <w:p w14:paraId="005A711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名词（状态）</w:t>
            </w:r>
          </w:p>
        </w:tc>
        <w:tc>
          <w:tcPr>
            <w:tcW w:w="3137" w:type="dxa"/>
          </w:tcPr>
          <w:p w14:paraId="3F676DF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childhood, neighborhood</w:t>
            </w:r>
          </w:p>
        </w:tc>
      </w:tr>
      <w:tr w14:paraId="78FF5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B465F9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-dom</w:t>
            </w:r>
          </w:p>
        </w:tc>
        <w:tc>
          <w:tcPr>
            <w:tcW w:w="3137" w:type="dxa"/>
          </w:tcPr>
          <w:p w14:paraId="74EA979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名词（领域/状态）</w:t>
            </w:r>
          </w:p>
        </w:tc>
        <w:tc>
          <w:tcPr>
            <w:tcW w:w="3137" w:type="dxa"/>
          </w:tcPr>
          <w:p w14:paraId="10A33FC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freedom, kingdom</w:t>
            </w:r>
          </w:p>
        </w:tc>
      </w:tr>
      <w:tr w14:paraId="6380B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E35439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-ist / -er / -or</w:t>
            </w:r>
          </w:p>
        </w:tc>
        <w:tc>
          <w:tcPr>
            <w:tcW w:w="3137" w:type="dxa"/>
          </w:tcPr>
          <w:p w14:paraId="2DAF53B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人</w:t>
            </w:r>
          </w:p>
        </w:tc>
        <w:tc>
          <w:tcPr>
            <w:tcW w:w="3137" w:type="dxa"/>
          </w:tcPr>
          <w:p w14:paraId="62546DD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scientist, teacher, director</w:t>
            </w:r>
          </w:p>
        </w:tc>
      </w:tr>
      <w:tr w14:paraId="20333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346E0E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-able / -ible</w:t>
            </w:r>
          </w:p>
        </w:tc>
        <w:tc>
          <w:tcPr>
            <w:tcW w:w="3137" w:type="dxa"/>
          </w:tcPr>
          <w:p w14:paraId="172827F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形容词（能…的）</w:t>
            </w:r>
          </w:p>
        </w:tc>
        <w:tc>
          <w:tcPr>
            <w:tcW w:w="3137" w:type="dxa"/>
          </w:tcPr>
          <w:p w14:paraId="3201BA9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affordable, visible, responsible</w:t>
            </w:r>
          </w:p>
        </w:tc>
      </w:tr>
      <w:tr w14:paraId="6BC2D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E370A4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-ive</w:t>
            </w:r>
          </w:p>
        </w:tc>
        <w:tc>
          <w:tcPr>
            <w:tcW w:w="3137" w:type="dxa"/>
          </w:tcPr>
          <w:p w14:paraId="3BDFBCC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形容词</w:t>
            </w:r>
          </w:p>
        </w:tc>
        <w:tc>
          <w:tcPr>
            <w:tcW w:w="3137" w:type="dxa"/>
          </w:tcPr>
          <w:p w14:paraId="4A56558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effective, creative, attractive</w:t>
            </w:r>
          </w:p>
        </w:tc>
      </w:tr>
      <w:tr w14:paraId="509B8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2271DBB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-ous</w:t>
            </w:r>
          </w:p>
        </w:tc>
        <w:tc>
          <w:tcPr>
            <w:tcW w:w="3137" w:type="dxa"/>
          </w:tcPr>
          <w:p w14:paraId="59001C0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形容词</w:t>
            </w:r>
          </w:p>
        </w:tc>
        <w:tc>
          <w:tcPr>
            <w:tcW w:w="3137" w:type="dxa"/>
          </w:tcPr>
          <w:p w14:paraId="0D47D71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dangerous, famous, anxious</w:t>
            </w:r>
          </w:p>
        </w:tc>
      </w:tr>
      <w:tr w14:paraId="413F6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2715F0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-ful / -less</w:t>
            </w:r>
          </w:p>
        </w:tc>
        <w:tc>
          <w:tcPr>
            <w:tcW w:w="3137" w:type="dxa"/>
          </w:tcPr>
          <w:p w14:paraId="0583998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形容词</w:t>
            </w:r>
          </w:p>
        </w:tc>
        <w:tc>
          <w:tcPr>
            <w:tcW w:w="3137" w:type="dxa"/>
          </w:tcPr>
          <w:p w14:paraId="4A46E7B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useful, useful; careless, endless</w:t>
            </w:r>
          </w:p>
        </w:tc>
      </w:tr>
      <w:tr w14:paraId="2BB51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F887B0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-al</w:t>
            </w:r>
          </w:p>
        </w:tc>
        <w:tc>
          <w:tcPr>
            <w:tcW w:w="3137" w:type="dxa"/>
          </w:tcPr>
          <w:p w14:paraId="06E4914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形容词</w:t>
            </w:r>
          </w:p>
        </w:tc>
        <w:tc>
          <w:tcPr>
            <w:tcW w:w="3137" w:type="dxa"/>
          </w:tcPr>
          <w:p w14:paraId="302CE1D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natural, cultural, personal</w:t>
            </w:r>
          </w:p>
        </w:tc>
      </w:tr>
      <w:tr w14:paraId="1DE28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258F50E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-ic / -ical</w:t>
            </w:r>
          </w:p>
        </w:tc>
        <w:tc>
          <w:tcPr>
            <w:tcW w:w="3137" w:type="dxa"/>
          </w:tcPr>
          <w:p w14:paraId="23D0DBF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形容词</w:t>
            </w:r>
          </w:p>
        </w:tc>
        <w:tc>
          <w:tcPr>
            <w:tcW w:w="3137" w:type="dxa"/>
          </w:tcPr>
          <w:p w14:paraId="24D9D08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economic, historical, practical</w:t>
            </w:r>
          </w:p>
        </w:tc>
      </w:tr>
      <w:tr w14:paraId="34A4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E91A9C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-ize / -ise</w:t>
            </w:r>
          </w:p>
        </w:tc>
        <w:tc>
          <w:tcPr>
            <w:tcW w:w="3137" w:type="dxa"/>
          </w:tcPr>
          <w:p w14:paraId="4992FD6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动词（使…化）</w:t>
            </w:r>
          </w:p>
        </w:tc>
        <w:tc>
          <w:tcPr>
            <w:tcW w:w="3137" w:type="dxa"/>
          </w:tcPr>
          <w:p w14:paraId="1FB336E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modernize, realize, organize</w:t>
            </w:r>
          </w:p>
        </w:tc>
      </w:tr>
      <w:tr w14:paraId="1B04F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227BA9D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-ify</w:t>
            </w:r>
          </w:p>
        </w:tc>
        <w:tc>
          <w:tcPr>
            <w:tcW w:w="3137" w:type="dxa"/>
          </w:tcPr>
          <w:p w14:paraId="1C8CC9E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动词</w:t>
            </w:r>
          </w:p>
        </w:tc>
        <w:tc>
          <w:tcPr>
            <w:tcW w:w="3137" w:type="dxa"/>
          </w:tcPr>
          <w:p w14:paraId="04C860C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simplify, classify, identify</w:t>
            </w:r>
          </w:p>
        </w:tc>
      </w:tr>
      <w:tr w14:paraId="23666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457C18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-en</w:t>
            </w:r>
          </w:p>
        </w:tc>
        <w:tc>
          <w:tcPr>
            <w:tcW w:w="3137" w:type="dxa"/>
          </w:tcPr>
          <w:p w14:paraId="1A987C5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动词（使…）</w:t>
            </w:r>
          </w:p>
        </w:tc>
        <w:tc>
          <w:tcPr>
            <w:tcW w:w="3137" w:type="dxa"/>
          </w:tcPr>
          <w:p w14:paraId="37FFA70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strengthen, widen, threaten</w:t>
            </w:r>
          </w:p>
        </w:tc>
      </w:tr>
      <w:tr w14:paraId="3D683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C34C1B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-ly</w:t>
            </w:r>
          </w:p>
        </w:tc>
        <w:tc>
          <w:tcPr>
            <w:tcW w:w="3137" w:type="dxa"/>
          </w:tcPr>
          <w:p w14:paraId="3DDE952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副词</w:t>
            </w:r>
          </w:p>
        </w:tc>
        <w:tc>
          <w:tcPr>
            <w:tcW w:w="3137" w:type="dxa"/>
          </w:tcPr>
          <w:p w14:paraId="578B9E6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gradually, extremely, fortunately</w:t>
            </w:r>
          </w:p>
        </w:tc>
      </w:tr>
      <w:tr w14:paraId="00251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8B3199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-ward</w:t>
            </w:r>
          </w:p>
        </w:tc>
        <w:tc>
          <w:tcPr>
            <w:tcW w:w="3137" w:type="dxa"/>
          </w:tcPr>
          <w:p w14:paraId="64183B2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方向</w:t>
            </w:r>
          </w:p>
        </w:tc>
        <w:tc>
          <w:tcPr>
            <w:tcW w:w="3137" w:type="dxa"/>
          </w:tcPr>
          <w:p w14:paraId="38CBA21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forward, backward, toward</w:t>
            </w:r>
          </w:p>
        </w:tc>
      </w:tr>
    </w:tbl>
    <w:p w14:paraId="525E83D3">
      <w:pPr>
        <w:spacing w:after="80"/>
      </w:pPr>
    </w:p>
    <w:p w14:paraId="07075C93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实战用法</w:t>
      </w:r>
      <w:r>
        <w:rPr>
          <w:rFonts w:ascii="Cambria" w:hAnsi="Cambria" w:eastAsia="等线"/>
          <w:b w:val="0"/>
          <w:i w:val="0"/>
          <w:sz w:val="20"/>
        </w:rPr>
        <w:t>：阅读里遇到生词，先看前缀定正负（un-/dis-/mis- 多半是坏消息），再看后缀定词性（-tion 是名词，-ive 是形容词），最后看词根猜大意。三步下来，生词也能读懂七分。</w:t>
      </w:r>
    </w:p>
    <w:p w14:paraId="049637FA">
      <w:pPr>
        <w:pStyle w:val="3"/>
        <w:jc w:val="left"/>
      </w:pPr>
      <w:bookmarkStart w:id="22" w:name="_Toc24003"/>
      <w:r>
        <w:rPr>
          <w:rFonts w:ascii="Cambria" w:hAnsi="Cambria" w:eastAsia="等线"/>
          <w:b/>
          <w:i w:val="0"/>
          <w:color w:val="1F3864"/>
          <w:sz w:val="36"/>
        </w:rPr>
        <w:t>第三部分 · 易混词辨析（50 组）</w:t>
      </w:r>
      <w:bookmarkEnd w:id="22"/>
    </w:p>
    <w:p w14:paraId="7F140BD3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这些词"看着都认识、一选就错"。</w:t>
      </w:r>
      <w:r>
        <w:rPr>
          <w:rFonts w:ascii="Cambria" w:hAnsi="Cambria" w:eastAsia="等线"/>
          <w:b/>
          <w:i w:val="0"/>
          <w:sz w:val="20"/>
        </w:rPr>
        <w:t>不要背释义，要背区别点</w:t>
      </w:r>
      <w:r>
        <w:rPr>
          <w:rFonts w:ascii="Cambria" w:hAnsi="Cambria" w:eastAsia="等线"/>
          <w:b w:val="0"/>
          <w:i w:val="0"/>
          <w:sz w:val="20"/>
        </w:rPr>
        <w:t>——每行只记右栏那一句。</w:t>
      </w:r>
    </w:p>
    <w:p w14:paraId="3FDC0E39">
      <w:pPr>
        <w:pStyle w:val="4"/>
      </w:pPr>
      <w:bookmarkStart w:id="23" w:name="_Toc24995"/>
      <w:r>
        <w:rPr>
          <w:rFonts w:ascii="Cambria" w:hAnsi="Cambria" w:eastAsia="等线"/>
          <w:b/>
          <w:i w:val="0"/>
          <w:color w:val="2E5A88"/>
          <w:sz w:val="30"/>
        </w:rPr>
        <w:t>18. 形近/义近词对照表</w:t>
      </w:r>
      <w:bookmarkEnd w:id="2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5E7EC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37" w:type="dxa"/>
            <w:shd w:val="clear" w:color="auto" w:fill="D9E2F3"/>
          </w:tcPr>
          <w:p w14:paraId="70F2C481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词</w:t>
            </w:r>
          </w:p>
        </w:tc>
        <w:tc>
          <w:tcPr>
            <w:tcW w:w="3137" w:type="dxa"/>
            <w:shd w:val="clear" w:color="auto" w:fill="D9E2F3"/>
          </w:tcPr>
          <w:p w14:paraId="78C836DA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释义</w:t>
            </w:r>
          </w:p>
        </w:tc>
        <w:tc>
          <w:tcPr>
            <w:tcW w:w="3137" w:type="dxa"/>
            <w:shd w:val="clear" w:color="auto" w:fill="D9E2F3"/>
          </w:tcPr>
          <w:p w14:paraId="5BFA742D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一句话区别</w:t>
            </w:r>
          </w:p>
        </w:tc>
      </w:tr>
      <w:tr w14:paraId="0E712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78A5AC6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adapt</w:t>
            </w:r>
          </w:p>
        </w:tc>
        <w:tc>
          <w:tcPr>
            <w:tcW w:w="3137" w:type="dxa"/>
          </w:tcPr>
          <w:p w14:paraId="41B3CAE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适应；改编</w:t>
            </w:r>
          </w:p>
        </w:tc>
        <w:tc>
          <w:tcPr>
            <w:tcW w:w="3137" w:type="dxa"/>
          </w:tcPr>
          <w:p w14:paraId="5FEAFF0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 xml:space="preserve">适应环境用 adapt </w:t>
            </w:r>
            <w:r>
              <w:rPr>
                <w:rFonts w:ascii="Cambria" w:hAnsi="Cambria" w:eastAsia="等线"/>
                <w:b/>
                <w:i w:val="0"/>
                <w:sz w:val="18"/>
              </w:rPr>
              <w:t>to</w:t>
            </w:r>
          </w:p>
        </w:tc>
      </w:tr>
      <w:tr w14:paraId="3D931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DA13C8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adopt</w:t>
            </w:r>
          </w:p>
        </w:tc>
        <w:tc>
          <w:tcPr>
            <w:tcW w:w="3137" w:type="dxa"/>
          </w:tcPr>
          <w:p w14:paraId="7550231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采纳；收养</w:t>
            </w:r>
          </w:p>
        </w:tc>
        <w:tc>
          <w:tcPr>
            <w:tcW w:w="3137" w:type="dxa"/>
          </w:tcPr>
          <w:p w14:paraId="4DFE73A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采纳建议、收养孩子</w:t>
            </w:r>
          </w:p>
        </w:tc>
      </w:tr>
      <w:tr w14:paraId="2BB9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DD8B98B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adept</w:t>
            </w:r>
          </w:p>
        </w:tc>
        <w:tc>
          <w:tcPr>
            <w:tcW w:w="3137" w:type="dxa"/>
          </w:tcPr>
          <w:p w14:paraId="540C36A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熟练的</w:t>
            </w:r>
          </w:p>
        </w:tc>
        <w:tc>
          <w:tcPr>
            <w:tcW w:w="3137" w:type="dxa"/>
          </w:tcPr>
          <w:p w14:paraId="690BF60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 xml:space="preserve">be adept </w:t>
            </w:r>
            <w:r>
              <w:rPr>
                <w:rFonts w:ascii="Cambria" w:hAnsi="Cambria" w:eastAsia="等线"/>
                <w:b/>
                <w:i w:val="0"/>
                <w:sz w:val="18"/>
              </w:rPr>
              <w:t>at</w:t>
            </w:r>
          </w:p>
        </w:tc>
      </w:tr>
      <w:tr w14:paraId="7C2D9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1D2CA8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affect</w:t>
            </w:r>
          </w:p>
        </w:tc>
        <w:tc>
          <w:tcPr>
            <w:tcW w:w="3137" w:type="dxa"/>
          </w:tcPr>
          <w:p w14:paraId="4C58CAB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影响（动词）</w:t>
            </w:r>
          </w:p>
        </w:tc>
        <w:tc>
          <w:tcPr>
            <w:tcW w:w="3137" w:type="dxa"/>
          </w:tcPr>
          <w:p w14:paraId="60D4C0E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只能作动词</w:t>
            </w:r>
          </w:p>
        </w:tc>
      </w:tr>
      <w:tr w14:paraId="24606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B1B8C2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effect</w:t>
            </w:r>
          </w:p>
        </w:tc>
        <w:tc>
          <w:tcPr>
            <w:tcW w:w="3137" w:type="dxa"/>
          </w:tcPr>
          <w:p w14:paraId="1041FC1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影响（名词）；效果</w:t>
            </w:r>
          </w:p>
        </w:tc>
        <w:tc>
          <w:tcPr>
            <w:tcW w:w="3137" w:type="dxa"/>
          </w:tcPr>
          <w:p w14:paraId="4CFCEFE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只能作名词，</w:t>
            </w:r>
            <w:r>
              <w:rPr>
                <w:rFonts w:ascii="Cambria" w:hAnsi="Cambria" w:eastAsia="等线"/>
                <w:b w:val="0"/>
                <w:i/>
                <w:sz w:val="18"/>
              </w:rPr>
              <w:t>have an effect on</w:t>
            </w:r>
          </w:p>
        </w:tc>
      </w:tr>
      <w:tr w14:paraId="3A3BF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71EDFED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arise</w:t>
            </w:r>
          </w:p>
        </w:tc>
        <w:tc>
          <w:tcPr>
            <w:tcW w:w="3137" w:type="dxa"/>
          </w:tcPr>
          <w:p w14:paraId="3C8E8C9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发生（问题）</w:t>
            </w:r>
          </w:p>
        </w:tc>
        <w:tc>
          <w:tcPr>
            <w:tcW w:w="3137" w:type="dxa"/>
          </w:tcPr>
          <w:p w14:paraId="6801790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不及物，主语是"问题"</w:t>
            </w:r>
          </w:p>
        </w:tc>
      </w:tr>
      <w:tr w14:paraId="02F9D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212365C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rise</w:t>
            </w:r>
          </w:p>
        </w:tc>
        <w:tc>
          <w:tcPr>
            <w:tcW w:w="3137" w:type="dxa"/>
          </w:tcPr>
          <w:p w14:paraId="3EED236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上升</w:t>
            </w:r>
          </w:p>
        </w:tc>
        <w:tc>
          <w:tcPr>
            <w:tcW w:w="3137" w:type="dxa"/>
          </w:tcPr>
          <w:p w14:paraId="4AE3C27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不及物，主语是"价格/太阳"</w:t>
            </w:r>
          </w:p>
        </w:tc>
      </w:tr>
      <w:tr w14:paraId="74093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A7CC7CA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raise</w:t>
            </w:r>
          </w:p>
        </w:tc>
        <w:tc>
          <w:tcPr>
            <w:tcW w:w="3137" w:type="dxa"/>
          </w:tcPr>
          <w:p w14:paraId="6BD9174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举起；提高；抚养</w:t>
            </w:r>
          </w:p>
        </w:tc>
        <w:tc>
          <w:tcPr>
            <w:tcW w:w="3137" w:type="dxa"/>
          </w:tcPr>
          <w:p w14:paraId="77B2752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及物，必须带宾语</w:t>
            </w:r>
          </w:p>
        </w:tc>
      </w:tr>
      <w:tr w14:paraId="73292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0A23BC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assure</w:t>
            </w:r>
          </w:p>
        </w:tc>
        <w:tc>
          <w:tcPr>
            <w:tcW w:w="3137" w:type="dxa"/>
          </w:tcPr>
          <w:p w14:paraId="28B78B7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向某人保证</w:t>
            </w:r>
          </w:p>
        </w:tc>
        <w:tc>
          <w:tcPr>
            <w:tcW w:w="3137" w:type="dxa"/>
          </w:tcPr>
          <w:p w14:paraId="4802F37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 xml:space="preserve">assure </w:t>
            </w:r>
            <w:r>
              <w:rPr>
                <w:rFonts w:ascii="Cambria" w:hAnsi="Cambria" w:eastAsia="等线"/>
                <w:b/>
                <w:i w:val="0"/>
                <w:sz w:val="18"/>
              </w:rPr>
              <w:t>sb</w:t>
            </w:r>
            <w:r>
              <w:rPr>
                <w:rFonts w:ascii="Cambria" w:hAnsi="Cambria" w:eastAsia="等线"/>
                <w:b w:val="0"/>
                <w:i w:val="0"/>
                <w:sz w:val="18"/>
              </w:rPr>
              <w:t xml:space="preserve"> that</w:t>
            </w:r>
          </w:p>
        </w:tc>
      </w:tr>
      <w:tr w14:paraId="7E32C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D037B4D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ensure</w:t>
            </w:r>
          </w:p>
        </w:tc>
        <w:tc>
          <w:tcPr>
            <w:tcW w:w="3137" w:type="dxa"/>
          </w:tcPr>
          <w:p w14:paraId="2C26F04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确保（某事发生）</w:t>
            </w:r>
          </w:p>
        </w:tc>
        <w:tc>
          <w:tcPr>
            <w:tcW w:w="3137" w:type="dxa"/>
          </w:tcPr>
          <w:p w14:paraId="1F9075D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 xml:space="preserve">ensure </w:t>
            </w:r>
            <w:r>
              <w:rPr>
                <w:rFonts w:ascii="Cambria" w:hAnsi="Cambria" w:eastAsia="等线"/>
                <w:b/>
                <w:i w:val="0"/>
                <w:sz w:val="18"/>
              </w:rPr>
              <w:t>that</w:t>
            </w:r>
          </w:p>
        </w:tc>
      </w:tr>
      <w:tr w14:paraId="1920A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E6C4C1A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insure</w:t>
            </w:r>
          </w:p>
        </w:tc>
        <w:tc>
          <w:tcPr>
            <w:tcW w:w="3137" w:type="dxa"/>
          </w:tcPr>
          <w:p w14:paraId="48FDC12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给…保险</w:t>
            </w:r>
          </w:p>
        </w:tc>
        <w:tc>
          <w:tcPr>
            <w:tcW w:w="3137" w:type="dxa"/>
          </w:tcPr>
          <w:p w14:paraId="5260FAE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 xml:space="preserve">insure </w:t>
            </w:r>
            <w:r>
              <w:rPr>
                <w:rFonts w:ascii="Cambria" w:hAnsi="Cambria" w:eastAsia="等线"/>
                <w:b/>
                <w:i w:val="0"/>
                <w:sz w:val="18"/>
              </w:rPr>
              <w:t>against</w:t>
            </w:r>
          </w:p>
        </w:tc>
      </w:tr>
      <w:tr w14:paraId="5B925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1763337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beside</w:t>
            </w:r>
          </w:p>
        </w:tc>
        <w:tc>
          <w:tcPr>
            <w:tcW w:w="3137" w:type="dxa"/>
          </w:tcPr>
          <w:p w14:paraId="5730C62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在…旁边</w:t>
            </w:r>
          </w:p>
        </w:tc>
        <w:tc>
          <w:tcPr>
            <w:tcW w:w="3137" w:type="dxa"/>
          </w:tcPr>
          <w:p w14:paraId="2D56F87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空间位置</w:t>
            </w:r>
          </w:p>
        </w:tc>
      </w:tr>
      <w:tr w14:paraId="34A4E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54B858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besides</w:t>
            </w:r>
          </w:p>
        </w:tc>
        <w:tc>
          <w:tcPr>
            <w:tcW w:w="3137" w:type="dxa"/>
          </w:tcPr>
          <w:p w14:paraId="1AC87DA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除…之外（还有）</w:t>
            </w:r>
          </w:p>
        </w:tc>
        <w:tc>
          <w:tcPr>
            <w:tcW w:w="3137" w:type="dxa"/>
          </w:tcPr>
          <w:p w14:paraId="37A8B49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表递加</w:t>
            </w:r>
          </w:p>
        </w:tc>
      </w:tr>
      <w:tr w14:paraId="0339A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322430A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borrow</w:t>
            </w:r>
          </w:p>
        </w:tc>
        <w:tc>
          <w:tcPr>
            <w:tcW w:w="3137" w:type="dxa"/>
          </w:tcPr>
          <w:p w14:paraId="4CAA195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借入</w:t>
            </w:r>
          </w:p>
        </w:tc>
        <w:tc>
          <w:tcPr>
            <w:tcW w:w="3137" w:type="dxa"/>
          </w:tcPr>
          <w:p w14:paraId="2A138D2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 xml:space="preserve">borrow sth </w:t>
            </w:r>
            <w:r>
              <w:rPr>
                <w:rFonts w:ascii="Cambria" w:hAnsi="Cambria" w:eastAsia="等线"/>
                <w:b/>
                <w:i w:val="0"/>
                <w:sz w:val="18"/>
              </w:rPr>
              <w:t>from</w:t>
            </w:r>
            <w:r>
              <w:rPr>
                <w:rFonts w:ascii="Cambria" w:hAnsi="Cambria" w:eastAsia="等线"/>
                <w:b w:val="0"/>
                <w:i w:val="0"/>
                <w:sz w:val="18"/>
              </w:rPr>
              <w:t xml:space="preserve"> sb</w:t>
            </w:r>
          </w:p>
        </w:tc>
      </w:tr>
      <w:tr w14:paraId="139A0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D7F4C15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lend</w:t>
            </w:r>
          </w:p>
        </w:tc>
        <w:tc>
          <w:tcPr>
            <w:tcW w:w="3137" w:type="dxa"/>
          </w:tcPr>
          <w:p w14:paraId="7D7E91E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借出</w:t>
            </w:r>
          </w:p>
        </w:tc>
        <w:tc>
          <w:tcPr>
            <w:tcW w:w="3137" w:type="dxa"/>
          </w:tcPr>
          <w:p w14:paraId="10B6D4C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 xml:space="preserve">lend sth </w:t>
            </w:r>
            <w:r>
              <w:rPr>
                <w:rFonts w:ascii="Cambria" w:hAnsi="Cambria" w:eastAsia="等线"/>
                <w:b/>
                <w:i w:val="0"/>
                <w:sz w:val="18"/>
              </w:rPr>
              <w:t>to</w:t>
            </w:r>
            <w:r>
              <w:rPr>
                <w:rFonts w:ascii="Cambria" w:hAnsi="Cambria" w:eastAsia="等线"/>
                <w:b w:val="0"/>
                <w:i w:val="0"/>
                <w:sz w:val="18"/>
              </w:rPr>
              <w:t xml:space="preserve"> sb</w:t>
            </w:r>
          </w:p>
        </w:tc>
      </w:tr>
      <w:tr w14:paraId="1979F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B5FB65B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bring</w:t>
            </w:r>
          </w:p>
        </w:tc>
        <w:tc>
          <w:tcPr>
            <w:tcW w:w="3137" w:type="dxa"/>
          </w:tcPr>
          <w:p w14:paraId="244AF58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带来（朝说话人）</w:t>
            </w:r>
          </w:p>
        </w:tc>
        <w:tc>
          <w:tcPr>
            <w:tcW w:w="3137" w:type="dxa"/>
          </w:tcPr>
          <w:p w14:paraId="6EFF380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拿来</w:t>
            </w:r>
          </w:p>
        </w:tc>
      </w:tr>
      <w:tr w14:paraId="7F5CA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0E4582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take</w:t>
            </w:r>
          </w:p>
        </w:tc>
        <w:tc>
          <w:tcPr>
            <w:tcW w:w="3137" w:type="dxa"/>
          </w:tcPr>
          <w:p w14:paraId="316AE0D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带走（远离说话人）</w:t>
            </w:r>
          </w:p>
        </w:tc>
        <w:tc>
          <w:tcPr>
            <w:tcW w:w="3137" w:type="dxa"/>
          </w:tcPr>
          <w:p w14:paraId="7C51B26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拿去</w:t>
            </w:r>
          </w:p>
        </w:tc>
      </w:tr>
      <w:tr w14:paraId="66C7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4F2FB4F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fetch</w:t>
            </w:r>
          </w:p>
        </w:tc>
        <w:tc>
          <w:tcPr>
            <w:tcW w:w="3137" w:type="dxa"/>
          </w:tcPr>
          <w:p w14:paraId="30EA126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去取回来</w:t>
            </w:r>
          </w:p>
        </w:tc>
        <w:tc>
          <w:tcPr>
            <w:tcW w:w="3137" w:type="dxa"/>
          </w:tcPr>
          <w:p w14:paraId="5EFB59D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一去一回</w:t>
            </w:r>
          </w:p>
        </w:tc>
      </w:tr>
      <w:tr w14:paraId="17AE6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F0862C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cite</w:t>
            </w:r>
          </w:p>
        </w:tc>
        <w:tc>
          <w:tcPr>
            <w:tcW w:w="3137" w:type="dxa"/>
          </w:tcPr>
          <w:p w14:paraId="432A362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引用</w:t>
            </w:r>
          </w:p>
        </w:tc>
        <w:tc>
          <w:tcPr>
            <w:tcW w:w="3137" w:type="dxa"/>
          </w:tcPr>
          <w:p w14:paraId="40B2058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cite a study</w:t>
            </w:r>
          </w:p>
        </w:tc>
      </w:tr>
      <w:tr w14:paraId="2294C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953290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site</w:t>
            </w:r>
          </w:p>
        </w:tc>
        <w:tc>
          <w:tcPr>
            <w:tcW w:w="3137" w:type="dxa"/>
          </w:tcPr>
          <w:p w14:paraId="457A774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地点</w:t>
            </w:r>
          </w:p>
        </w:tc>
        <w:tc>
          <w:tcPr>
            <w:tcW w:w="3137" w:type="dxa"/>
          </w:tcPr>
          <w:p w14:paraId="5B25191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construction site</w:t>
            </w:r>
          </w:p>
        </w:tc>
      </w:tr>
      <w:tr w14:paraId="1AF48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339242F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sight</w:t>
            </w:r>
          </w:p>
        </w:tc>
        <w:tc>
          <w:tcPr>
            <w:tcW w:w="3137" w:type="dxa"/>
          </w:tcPr>
          <w:p w14:paraId="3D5F1DC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视力；景象</w:t>
            </w:r>
          </w:p>
        </w:tc>
        <w:tc>
          <w:tcPr>
            <w:tcW w:w="3137" w:type="dxa"/>
          </w:tcPr>
          <w:p w14:paraId="5E559DE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lose one's sight</w:t>
            </w:r>
          </w:p>
        </w:tc>
      </w:tr>
      <w:tr w14:paraId="212B2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0C7E2F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complement</w:t>
            </w:r>
          </w:p>
        </w:tc>
        <w:tc>
          <w:tcPr>
            <w:tcW w:w="3137" w:type="dxa"/>
          </w:tcPr>
          <w:p w14:paraId="7D60EF6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补充；互补</w:t>
            </w:r>
          </w:p>
        </w:tc>
        <w:tc>
          <w:tcPr>
            <w:tcW w:w="3137" w:type="dxa"/>
          </w:tcPr>
          <w:p w14:paraId="0A692BD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补足缺少的部分</w:t>
            </w:r>
          </w:p>
        </w:tc>
      </w:tr>
      <w:tr w14:paraId="7FF90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2A7FF20B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compliment</w:t>
            </w:r>
          </w:p>
        </w:tc>
        <w:tc>
          <w:tcPr>
            <w:tcW w:w="3137" w:type="dxa"/>
          </w:tcPr>
          <w:p w14:paraId="1733077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赞美</w:t>
            </w:r>
          </w:p>
        </w:tc>
        <w:tc>
          <w:tcPr>
            <w:tcW w:w="3137" w:type="dxa"/>
          </w:tcPr>
          <w:p w14:paraId="1A9D835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说好话</w:t>
            </w:r>
          </w:p>
        </w:tc>
      </w:tr>
      <w:tr w14:paraId="160DE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49E749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conserve</w:t>
            </w:r>
          </w:p>
        </w:tc>
        <w:tc>
          <w:tcPr>
            <w:tcW w:w="3137" w:type="dxa"/>
          </w:tcPr>
          <w:p w14:paraId="6B0F4EB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保护（资源）</w:t>
            </w:r>
          </w:p>
        </w:tc>
        <w:tc>
          <w:tcPr>
            <w:tcW w:w="3137" w:type="dxa"/>
          </w:tcPr>
          <w:p w14:paraId="53C3A85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conserve energy</w:t>
            </w:r>
          </w:p>
        </w:tc>
      </w:tr>
      <w:tr w14:paraId="12D39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B17F34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preserve</w:t>
            </w:r>
          </w:p>
        </w:tc>
        <w:tc>
          <w:tcPr>
            <w:tcW w:w="3137" w:type="dxa"/>
          </w:tcPr>
          <w:p w14:paraId="36C0537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保存（原样）</w:t>
            </w:r>
          </w:p>
        </w:tc>
        <w:tc>
          <w:tcPr>
            <w:tcW w:w="3137" w:type="dxa"/>
          </w:tcPr>
          <w:p w14:paraId="29A5994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preserve food/traditions</w:t>
            </w:r>
          </w:p>
        </w:tc>
      </w:tr>
      <w:tr w14:paraId="766CD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BFFB34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reserve</w:t>
            </w:r>
          </w:p>
        </w:tc>
        <w:tc>
          <w:tcPr>
            <w:tcW w:w="3137" w:type="dxa"/>
          </w:tcPr>
          <w:p w14:paraId="403D296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预订；保留</w:t>
            </w:r>
          </w:p>
        </w:tc>
        <w:tc>
          <w:tcPr>
            <w:tcW w:w="3137" w:type="dxa"/>
          </w:tcPr>
          <w:p w14:paraId="299F9FD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reserve a table</w:t>
            </w:r>
          </w:p>
        </w:tc>
      </w:tr>
      <w:tr w14:paraId="3DA1B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CF1280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considerable</w:t>
            </w:r>
          </w:p>
        </w:tc>
        <w:tc>
          <w:tcPr>
            <w:tcW w:w="3137" w:type="dxa"/>
          </w:tcPr>
          <w:p w14:paraId="1A95384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相当大的</w:t>
            </w:r>
          </w:p>
        </w:tc>
        <w:tc>
          <w:tcPr>
            <w:tcW w:w="3137" w:type="dxa"/>
          </w:tcPr>
          <w:p w14:paraId="2B70F7B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修饰"量"</w:t>
            </w:r>
          </w:p>
        </w:tc>
      </w:tr>
      <w:tr w14:paraId="1DD2C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85719BF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considerate</w:t>
            </w:r>
          </w:p>
        </w:tc>
        <w:tc>
          <w:tcPr>
            <w:tcW w:w="3137" w:type="dxa"/>
          </w:tcPr>
          <w:p w14:paraId="6CB496E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体贴的</w:t>
            </w:r>
          </w:p>
        </w:tc>
        <w:tc>
          <w:tcPr>
            <w:tcW w:w="3137" w:type="dxa"/>
          </w:tcPr>
          <w:p w14:paraId="1C71323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修饰"人"</w:t>
            </w:r>
          </w:p>
        </w:tc>
      </w:tr>
      <w:tr w14:paraId="34AEC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7A4E0DF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continual</w:t>
            </w:r>
          </w:p>
        </w:tc>
        <w:tc>
          <w:tcPr>
            <w:tcW w:w="3137" w:type="dxa"/>
          </w:tcPr>
          <w:p w14:paraId="7979F91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反复发生的</w:t>
            </w:r>
          </w:p>
        </w:tc>
        <w:tc>
          <w:tcPr>
            <w:tcW w:w="3137" w:type="dxa"/>
          </w:tcPr>
          <w:p w14:paraId="76C8CFC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断断续续</w:t>
            </w:r>
          </w:p>
        </w:tc>
      </w:tr>
      <w:tr w14:paraId="6A370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ABB290A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continuous</w:t>
            </w:r>
          </w:p>
        </w:tc>
        <w:tc>
          <w:tcPr>
            <w:tcW w:w="3137" w:type="dxa"/>
          </w:tcPr>
          <w:p w14:paraId="4017791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连续不断的</w:t>
            </w:r>
          </w:p>
        </w:tc>
        <w:tc>
          <w:tcPr>
            <w:tcW w:w="3137" w:type="dxa"/>
          </w:tcPr>
          <w:p w14:paraId="13CF338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中间不停</w:t>
            </w:r>
          </w:p>
        </w:tc>
      </w:tr>
      <w:tr w14:paraId="460A8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C0A35CE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credible</w:t>
            </w:r>
          </w:p>
        </w:tc>
        <w:tc>
          <w:tcPr>
            <w:tcW w:w="3137" w:type="dxa"/>
          </w:tcPr>
          <w:p w14:paraId="2A5E443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可信的</w:t>
            </w:r>
          </w:p>
        </w:tc>
        <w:tc>
          <w:tcPr>
            <w:tcW w:w="3137" w:type="dxa"/>
          </w:tcPr>
          <w:p w14:paraId="6566555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消息可信</w:t>
            </w:r>
          </w:p>
        </w:tc>
      </w:tr>
      <w:tr w14:paraId="0ADB6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ED8799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credulous</w:t>
            </w:r>
          </w:p>
        </w:tc>
        <w:tc>
          <w:tcPr>
            <w:tcW w:w="3137" w:type="dxa"/>
          </w:tcPr>
          <w:p w14:paraId="51B6679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轻信的</w:t>
            </w:r>
          </w:p>
        </w:tc>
        <w:tc>
          <w:tcPr>
            <w:tcW w:w="3137" w:type="dxa"/>
          </w:tcPr>
          <w:p w14:paraId="7275006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人容易信</w:t>
            </w:r>
          </w:p>
        </w:tc>
      </w:tr>
      <w:tr w14:paraId="1789E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332483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desert</w:t>
            </w:r>
          </w:p>
        </w:tc>
        <w:tc>
          <w:tcPr>
            <w:tcW w:w="3137" w:type="dxa"/>
          </w:tcPr>
          <w:p w14:paraId="3074ACE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沙漠；抛弃</w:t>
            </w:r>
          </w:p>
        </w:tc>
        <w:tc>
          <w:tcPr>
            <w:tcW w:w="3137" w:type="dxa"/>
          </w:tcPr>
          <w:p w14:paraId="3DFB1E6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一个 s</w:t>
            </w:r>
          </w:p>
        </w:tc>
      </w:tr>
      <w:tr w14:paraId="25558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D675570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dessert</w:t>
            </w:r>
          </w:p>
        </w:tc>
        <w:tc>
          <w:tcPr>
            <w:tcW w:w="3137" w:type="dxa"/>
          </w:tcPr>
          <w:p w14:paraId="69D976B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甜点</w:t>
            </w:r>
          </w:p>
        </w:tc>
        <w:tc>
          <w:tcPr>
            <w:tcW w:w="3137" w:type="dxa"/>
          </w:tcPr>
          <w:p w14:paraId="190CE2A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两个 s，重音在后</w:t>
            </w:r>
          </w:p>
        </w:tc>
      </w:tr>
      <w:tr w14:paraId="54DD2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A7AE39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device</w:t>
            </w:r>
          </w:p>
        </w:tc>
        <w:tc>
          <w:tcPr>
            <w:tcW w:w="3137" w:type="dxa"/>
          </w:tcPr>
          <w:p w14:paraId="63B0894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装置（名词）</w:t>
            </w:r>
          </w:p>
        </w:tc>
        <w:tc>
          <w:tcPr>
            <w:tcW w:w="3137" w:type="dxa"/>
          </w:tcPr>
          <w:p w14:paraId="4292D2D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名词</w:t>
            </w:r>
          </w:p>
        </w:tc>
      </w:tr>
      <w:tr w14:paraId="099F1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D65C096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devise</w:t>
            </w:r>
          </w:p>
        </w:tc>
        <w:tc>
          <w:tcPr>
            <w:tcW w:w="3137" w:type="dxa"/>
          </w:tcPr>
          <w:p w14:paraId="073F014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设计（动词）</w:t>
            </w:r>
          </w:p>
        </w:tc>
        <w:tc>
          <w:tcPr>
            <w:tcW w:w="3137" w:type="dxa"/>
          </w:tcPr>
          <w:p w14:paraId="05938B8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动词</w:t>
            </w:r>
          </w:p>
        </w:tc>
      </w:tr>
      <w:tr w14:paraId="419B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E7E290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economic</w:t>
            </w:r>
          </w:p>
        </w:tc>
        <w:tc>
          <w:tcPr>
            <w:tcW w:w="3137" w:type="dxa"/>
          </w:tcPr>
          <w:p w14:paraId="077724E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经济的（宏观）</w:t>
            </w:r>
          </w:p>
        </w:tc>
        <w:tc>
          <w:tcPr>
            <w:tcW w:w="3137" w:type="dxa"/>
          </w:tcPr>
          <w:p w14:paraId="5940E37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economic policy</w:t>
            </w:r>
          </w:p>
        </w:tc>
      </w:tr>
      <w:tr w14:paraId="528D2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6CFDCD7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economical</w:t>
            </w:r>
          </w:p>
        </w:tc>
        <w:tc>
          <w:tcPr>
            <w:tcW w:w="3137" w:type="dxa"/>
          </w:tcPr>
          <w:p w14:paraId="1E34F4E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节约的</w:t>
            </w:r>
          </w:p>
        </w:tc>
        <w:tc>
          <w:tcPr>
            <w:tcW w:w="3137" w:type="dxa"/>
          </w:tcPr>
          <w:p w14:paraId="7EA9D77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an economical car</w:t>
            </w:r>
          </w:p>
        </w:tc>
      </w:tr>
      <w:tr w14:paraId="15F71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278AE95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effective</w:t>
            </w:r>
          </w:p>
        </w:tc>
        <w:tc>
          <w:tcPr>
            <w:tcW w:w="3137" w:type="dxa"/>
          </w:tcPr>
          <w:p w14:paraId="0889B45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有效的（达目的）</w:t>
            </w:r>
          </w:p>
        </w:tc>
        <w:tc>
          <w:tcPr>
            <w:tcW w:w="3137" w:type="dxa"/>
          </w:tcPr>
          <w:p w14:paraId="7B3760C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结果导向</w:t>
            </w:r>
          </w:p>
        </w:tc>
      </w:tr>
      <w:tr w14:paraId="3AE8A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638A622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efficient</w:t>
            </w:r>
          </w:p>
        </w:tc>
        <w:tc>
          <w:tcPr>
            <w:tcW w:w="3137" w:type="dxa"/>
          </w:tcPr>
          <w:p w14:paraId="7926C90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高效的（省力）</w:t>
            </w:r>
          </w:p>
        </w:tc>
        <w:tc>
          <w:tcPr>
            <w:tcW w:w="3137" w:type="dxa"/>
          </w:tcPr>
          <w:p w14:paraId="55E718E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过程导向</w:t>
            </w:r>
          </w:p>
        </w:tc>
      </w:tr>
      <w:tr w14:paraId="747DC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FDA8E5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emigrate</w:t>
            </w:r>
          </w:p>
        </w:tc>
        <w:tc>
          <w:tcPr>
            <w:tcW w:w="3137" w:type="dxa"/>
          </w:tcPr>
          <w:p w14:paraId="058F3C1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移出（离开本国）</w:t>
            </w:r>
          </w:p>
        </w:tc>
        <w:tc>
          <w:tcPr>
            <w:tcW w:w="3137" w:type="dxa"/>
          </w:tcPr>
          <w:p w14:paraId="7941DCC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e- = out</w:t>
            </w:r>
          </w:p>
        </w:tc>
      </w:tr>
      <w:tr w14:paraId="665EF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2B2F925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immigrate</w:t>
            </w:r>
          </w:p>
        </w:tc>
        <w:tc>
          <w:tcPr>
            <w:tcW w:w="3137" w:type="dxa"/>
          </w:tcPr>
          <w:p w14:paraId="538E38B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移入（进入他国）</w:t>
            </w:r>
          </w:p>
        </w:tc>
        <w:tc>
          <w:tcPr>
            <w:tcW w:w="3137" w:type="dxa"/>
          </w:tcPr>
          <w:p w14:paraId="482BAAA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im- = in</w:t>
            </w:r>
          </w:p>
        </w:tc>
      </w:tr>
      <w:tr w14:paraId="7A1FF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3E2D25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eminent</w:t>
            </w:r>
          </w:p>
        </w:tc>
        <w:tc>
          <w:tcPr>
            <w:tcW w:w="3137" w:type="dxa"/>
          </w:tcPr>
          <w:p w14:paraId="1DE2105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著名的</w:t>
            </w:r>
          </w:p>
        </w:tc>
        <w:tc>
          <w:tcPr>
            <w:tcW w:w="3137" w:type="dxa"/>
          </w:tcPr>
          <w:p w14:paraId="39CDB26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地位高</w:t>
            </w:r>
          </w:p>
        </w:tc>
      </w:tr>
      <w:tr w14:paraId="59152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27CF160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imminent</w:t>
            </w:r>
          </w:p>
        </w:tc>
        <w:tc>
          <w:tcPr>
            <w:tcW w:w="3137" w:type="dxa"/>
          </w:tcPr>
          <w:p w14:paraId="59BCDC5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迫在眉睫的</w:t>
            </w:r>
          </w:p>
        </w:tc>
        <w:tc>
          <w:tcPr>
            <w:tcW w:w="3137" w:type="dxa"/>
          </w:tcPr>
          <w:p w14:paraId="290B385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时间近</w:t>
            </w:r>
          </w:p>
        </w:tc>
      </w:tr>
      <w:tr w14:paraId="4B3D0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E4810C6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especially</w:t>
            </w:r>
          </w:p>
        </w:tc>
        <w:tc>
          <w:tcPr>
            <w:tcW w:w="3137" w:type="dxa"/>
          </w:tcPr>
          <w:p w14:paraId="1B914AF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尤其（强调特殊）</w:t>
            </w:r>
          </w:p>
        </w:tc>
        <w:tc>
          <w:tcPr>
            <w:tcW w:w="3137" w:type="dxa"/>
          </w:tcPr>
          <w:p w14:paraId="5FE8E1D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后接强调对象</w:t>
            </w:r>
          </w:p>
        </w:tc>
      </w:tr>
      <w:tr w14:paraId="46541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598AED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specially</w:t>
            </w:r>
          </w:p>
        </w:tc>
        <w:tc>
          <w:tcPr>
            <w:tcW w:w="3137" w:type="dxa"/>
          </w:tcPr>
          <w:p w14:paraId="52A57AB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专门地（为了特定目的）</w:t>
            </w:r>
          </w:p>
        </w:tc>
        <w:tc>
          <w:tcPr>
            <w:tcW w:w="3137" w:type="dxa"/>
          </w:tcPr>
          <w:p w14:paraId="541CBFC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specially designed</w:t>
            </w:r>
          </w:p>
        </w:tc>
      </w:tr>
      <w:tr w14:paraId="513C6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ABEB08D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expand</w:t>
            </w:r>
          </w:p>
        </w:tc>
        <w:tc>
          <w:tcPr>
            <w:tcW w:w="3137" w:type="dxa"/>
          </w:tcPr>
          <w:p w14:paraId="07EE175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扩张（体积/业务）</w:t>
            </w:r>
          </w:p>
        </w:tc>
        <w:tc>
          <w:tcPr>
            <w:tcW w:w="3137" w:type="dxa"/>
          </w:tcPr>
          <w:p w14:paraId="4488F19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变大</w:t>
            </w:r>
          </w:p>
        </w:tc>
      </w:tr>
      <w:tr w14:paraId="21712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417D17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extend</w:t>
            </w:r>
          </w:p>
        </w:tc>
        <w:tc>
          <w:tcPr>
            <w:tcW w:w="3137" w:type="dxa"/>
          </w:tcPr>
          <w:p w14:paraId="5153773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延伸（长度/时间）</w:t>
            </w:r>
          </w:p>
        </w:tc>
        <w:tc>
          <w:tcPr>
            <w:tcW w:w="3137" w:type="dxa"/>
          </w:tcPr>
          <w:p w14:paraId="2B6620B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变长</w:t>
            </w:r>
          </w:p>
        </w:tc>
      </w:tr>
      <w:tr w14:paraId="230CD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862EFFB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familiar</w:t>
            </w:r>
          </w:p>
        </w:tc>
        <w:tc>
          <w:tcPr>
            <w:tcW w:w="3137" w:type="dxa"/>
          </w:tcPr>
          <w:p w14:paraId="4E8889C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熟悉的</w:t>
            </w:r>
          </w:p>
        </w:tc>
        <w:tc>
          <w:tcPr>
            <w:tcW w:w="3137" w:type="dxa"/>
          </w:tcPr>
          <w:p w14:paraId="262F6E7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 xml:space="preserve">be familiar </w:t>
            </w:r>
            <w:r>
              <w:rPr>
                <w:rFonts w:ascii="Cambria" w:hAnsi="Cambria" w:eastAsia="等线"/>
                <w:b/>
                <w:i w:val="0"/>
                <w:sz w:val="18"/>
              </w:rPr>
              <w:t>with</w:t>
            </w:r>
          </w:p>
        </w:tc>
      </w:tr>
      <w:tr w14:paraId="2A9B1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7BF278B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similar</w:t>
            </w:r>
          </w:p>
        </w:tc>
        <w:tc>
          <w:tcPr>
            <w:tcW w:w="3137" w:type="dxa"/>
          </w:tcPr>
          <w:p w14:paraId="2E94279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相似的</w:t>
            </w:r>
          </w:p>
        </w:tc>
        <w:tc>
          <w:tcPr>
            <w:tcW w:w="3137" w:type="dxa"/>
          </w:tcPr>
          <w:p w14:paraId="7EBC293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 xml:space="preserve">be similar </w:t>
            </w:r>
            <w:r>
              <w:rPr>
                <w:rFonts w:ascii="Cambria" w:hAnsi="Cambria" w:eastAsia="等线"/>
                <w:b/>
                <w:i w:val="0"/>
                <w:sz w:val="18"/>
              </w:rPr>
              <w:t>to</w:t>
            </w:r>
          </w:p>
        </w:tc>
      </w:tr>
      <w:tr w14:paraId="05F36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EEB9D75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farther</w:t>
            </w:r>
          </w:p>
        </w:tc>
        <w:tc>
          <w:tcPr>
            <w:tcW w:w="3137" w:type="dxa"/>
          </w:tcPr>
          <w:p w14:paraId="627FFA9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更远（距离）</w:t>
            </w:r>
          </w:p>
        </w:tc>
        <w:tc>
          <w:tcPr>
            <w:tcW w:w="3137" w:type="dxa"/>
          </w:tcPr>
          <w:p w14:paraId="378F8FF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空间</w:t>
            </w:r>
          </w:p>
        </w:tc>
      </w:tr>
      <w:tr w14:paraId="5F805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D9ACB0D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further</w:t>
            </w:r>
          </w:p>
        </w:tc>
        <w:tc>
          <w:tcPr>
            <w:tcW w:w="3137" w:type="dxa"/>
          </w:tcPr>
          <w:p w14:paraId="33891EA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进一步（程度）</w:t>
            </w:r>
          </w:p>
        </w:tc>
        <w:tc>
          <w:tcPr>
            <w:tcW w:w="3137" w:type="dxa"/>
          </w:tcPr>
          <w:p w14:paraId="5DF8020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抽象</w:t>
            </w:r>
          </w:p>
        </w:tc>
      </w:tr>
      <w:tr w14:paraId="7D46A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31D8F9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formerly</w:t>
            </w:r>
          </w:p>
        </w:tc>
        <w:tc>
          <w:tcPr>
            <w:tcW w:w="3137" w:type="dxa"/>
          </w:tcPr>
          <w:p w14:paraId="037139E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以前</w:t>
            </w:r>
          </w:p>
        </w:tc>
        <w:tc>
          <w:tcPr>
            <w:tcW w:w="3137" w:type="dxa"/>
          </w:tcPr>
          <w:p w14:paraId="08CE7DE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时间</w:t>
            </w:r>
          </w:p>
        </w:tc>
      </w:tr>
      <w:tr w14:paraId="096D8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887BEAA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formally</w:t>
            </w:r>
          </w:p>
        </w:tc>
        <w:tc>
          <w:tcPr>
            <w:tcW w:w="3137" w:type="dxa"/>
          </w:tcPr>
          <w:p w14:paraId="1C1C4B4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正式地</w:t>
            </w:r>
          </w:p>
        </w:tc>
        <w:tc>
          <w:tcPr>
            <w:tcW w:w="3137" w:type="dxa"/>
          </w:tcPr>
          <w:p w14:paraId="273EE80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方式</w:t>
            </w:r>
          </w:p>
        </w:tc>
      </w:tr>
      <w:tr w14:paraId="2CD0B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6790FD2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hard</w:t>
            </w:r>
          </w:p>
        </w:tc>
        <w:tc>
          <w:tcPr>
            <w:tcW w:w="3137" w:type="dxa"/>
          </w:tcPr>
          <w:p w14:paraId="7BF2CF9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努力地；硬的</w:t>
            </w:r>
          </w:p>
        </w:tc>
        <w:tc>
          <w:tcPr>
            <w:tcW w:w="3137" w:type="dxa"/>
          </w:tcPr>
          <w:p w14:paraId="6FFCD4A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副词 = 努力</w:t>
            </w:r>
          </w:p>
        </w:tc>
      </w:tr>
      <w:tr w14:paraId="711EA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DD20F5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hardly</w:t>
            </w:r>
          </w:p>
        </w:tc>
        <w:tc>
          <w:tcPr>
            <w:tcW w:w="3137" w:type="dxa"/>
          </w:tcPr>
          <w:p w14:paraId="6240147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几乎不</w:t>
            </w:r>
          </w:p>
        </w:tc>
        <w:tc>
          <w:tcPr>
            <w:tcW w:w="3137" w:type="dxa"/>
          </w:tcPr>
          <w:p w14:paraId="7F57B0E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否定词</w:t>
            </w:r>
          </w:p>
        </w:tc>
      </w:tr>
      <w:tr w14:paraId="246A1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A8ACFE6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historic</w:t>
            </w:r>
          </w:p>
        </w:tc>
        <w:tc>
          <w:tcPr>
            <w:tcW w:w="3137" w:type="dxa"/>
          </w:tcPr>
          <w:p w14:paraId="7892B29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有历史意义的</w:t>
            </w:r>
          </w:p>
        </w:tc>
        <w:tc>
          <w:tcPr>
            <w:tcW w:w="3137" w:type="dxa"/>
          </w:tcPr>
          <w:p w14:paraId="79D4D2E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 historic moment</w:t>
            </w:r>
          </w:p>
        </w:tc>
      </w:tr>
      <w:tr w14:paraId="3DA13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FA65AE5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historical</w:t>
            </w:r>
          </w:p>
        </w:tc>
        <w:tc>
          <w:tcPr>
            <w:tcW w:w="3137" w:type="dxa"/>
          </w:tcPr>
          <w:p w14:paraId="7A40046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历史的（有关历史）</w:t>
            </w:r>
          </w:p>
        </w:tc>
        <w:tc>
          <w:tcPr>
            <w:tcW w:w="3137" w:type="dxa"/>
          </w:tcPr>
          <w:p w14:paraId="4D68282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historical research</w:t>
            </w:r>
          </w:p>
        </w:tc>
      </w:tr>
      <w:tr w14:paraId="73695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D19159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human</w:t>
            </w:r>
          </w:p>
        </w:tc>
        <w:tc>
          <w:tcPr>
            <w:tcW w:w="3137" w:type="dxa"/>
          </w:tcPr>
          <w:p w14:paraId="3BFA273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人的</w:t>
            </w:r>
          </w:p>
        </w:tc>
        <w:tc>
          <w:tcPr>
            <w:tcW w:w="3137" w:type="dxa"/>
          </w:tcPr>
          <w:p w14:paraId="07BD56A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human being</w:t>
            </w:r>
          </w:p>
        </w:tc>
      </w:tr>
      <w:tr w14:paraId="5F741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EFDB23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humane</w:t>
            </w:r>
          </w:p>
        </w:tc>
        <w:tc>
          <w:tcPr>
            <w:tcW w:w="3137" w:type="dxa"/>
          </w:tcPr>
          <w:p w14:paraId="4752198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人道的</w:t>
            </w:r>
          </w:p>
        </w:tc>
        <w:tc>
          <w:tcPr>
            <w:tcW w:w="3137" w:type="dxa"/>
          </w:tcPr>
          <w:p w14:paraId="57B1476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humane treatment</w:t>
            </w:r>
          </w:p>
        </w:tc>
      </w:tr>
      <w:tr w14:paraId="255EC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E1109E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ignore</w:t>
            </w:r>
          </w:p>
        </w:tc>
        <w:tc>
          <w:tcPr>
            <w:tcW w:w="3137" w:type="dxa"/>
          </w:tcPr>
          <w:p w14:paraId="1A9D2AE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忽视（故意不理）</w:t>
            </w:r>
          </w:p>
        </w:tc>
        <w:tc>
          <w:tcPr>
            <w:tcW w:w="3137" w:type="dxa"/>
          </w:tcPr>
          <w:p w14:paraId="4988BF6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看见了装没看见</w:t>
            </w:r>
          </w:p>
        </w:tc>
      </w:tr>
      <w:tr w14:paraId="2738A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51A4847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neglect</w:t>
            </w:r>
          </w:p>
        </w:tc>
        <w:tc>
          <w:tcPr>
            <w:tcW w:w="3137" w:type="dxa"/>
          </w:tcPr>
          <w:p w14:paraId="17DF541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疏忽（该做没做）</w:t>
            </w:r>
          </w:p>
        </w:tc>
        <w:tc>
          <w:tcPr>
            <w:tcW w:w="3137" w:type="dxa"/>
          </w:tcPr>
          <w:p w14:paraId="5C93DEE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失职</w:t>
            </w:r>
          </w:p>
        </w:tc>
      </w:tr>
      <w:tr w14:paraId="3184C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B1C107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imaginable</w:t>
            </w:r>
          </w:p>
        </w:tc>
        <w:tc>
          <w:tcPr>
            <w:tcW w:w="3137" w:type="dxa"/>
          </w:tcPr>
          <w:p w14:paraId="59FB558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可想象的</w:t>
            </w:r>
          </w:p>
        </w:tc>
        <w:tc>
          <w:tcPr>
            <w:tcW w:w="3137" w:type="dxa"/>
          </w:tcPr>
          <w:p w14:paraId="4DF332F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常与最高级连用</w:t>
            </w:r>
          </w:p>
        </w:tc>
      </w:tr>
      <w:tr w14:paraId="6E69E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9DDF2D0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imaginary</w:t>
            </w:r>
          </w:p>
        </w:tc>
        <w:tc>
          <w:tcPr>
            <w:tcW w:w="3137" w:type="dxa"/>
          </w:tcPr>
          <w:p w14:paraId="21B75EF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虚构的</w:t>
            </w:r>
          </w:p>
        </w:tc>
        <w:tc>
          <w:tcPr>
            <w:tcW w:w="3137" w:type="dxa"/>
          </w:tcPr>
          <w:p w14:paraId="3E122EF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不存在的</w:t>
            </w:r>
          </w:p>
        </w:tc>
      </w:tr>
      <w:tr w14:paraId="623C6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8B80E1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imaginative</w:t>
            </w:r>
          </w:p>
        </w:tc>
        <w:tc>
          <w:tcPr>
            <w:tcW w:w="3137" w:type="dxa"/>
          </w:tcPr>
          <w:p w14:paraId="7F73DC7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富有想象力的</w:t>
            </w:r>
          </w:p>
        </w:tc>
        <w:tc>
          <w:tcPr>
            <w:tcW w:w="3137" w:type="dxa"/>
          </w:tcPr>
          <w:p w14:paraId="01E8003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人有创造力</w:t>
            </w:r>
          </w:p>
        </w:tc>
      </w:tr>
      <w:tr w14:paraId="4DF6F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50BA26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industrial</w:t>
            </w:r>
          </w:p>
        </w:tc>
        <w:tc>
          <w:tcPr>
            <w:tcW w:w="3137" w:type="dxa"/>
          </w:tcPr>
          <w:p w14:paraId="50AF46F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工业的</w:t>
            </w:r>
          </w:p>
        </w:tc>
        <w:tc>
          <w:tcPr>
            <w:tcW w:w="3137" w:type="dxa"/>
          </w:tcPr>
          <w:p w14:paraId="7F88E82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industrial area</w:t>
            </w:r>
          </w:p>
        </w:tc>
      </w:tr>
      <w:tr w14:paraId="684B4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9228F0F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industrious</w:t>
            </w:r>
          </w:p>
        </w:tc>
        <w:tc>
          <w:tcPr>
            <w:tcW w:w="3137" w:type="dxa"/>
          </w:tcPr>
          <w:p w14:paraId="2BAE1C0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勤劳的</w:t>
            </w:r>
          </w:p>
        </w:tc>
        <w:tc>
          <w:tcPr>
            <w:tcW w:w="3137" w:type="dxa"/>
          </w:tcPr>
          <w:p w14:paraId="206573A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形容人</w:t>
            </w:r>
          </w:p>
        </w:tc>
      </w:tr>
      <w:tr w14:paraId="40CCA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4A2648E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intelligent</w:t>
            </w:r>
          </w:p>
        </w:tc>
        <w:tc>
          <w:tcPr>
            <w:tcW w:w="3137" w:type="dxa"/>
          </w:tcPr>
          <w:p w14:paraId="5FBF7C3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聪明的</w:t>
            </w:r>
          </w:p>
        </w:tc>
        <w:tc>
          <w:tcPr>
            <w:tcW w:w="3137" w:type="dxa"/>
          </w:tcPr>
          <w:p w14:paraId="3A2DAE2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智力高</w:t>
            </w:r>
          </w:p>
        </w:tc>
      </w:tr>
      <w:tr w14:paraId="4F6B4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31B6100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intelligible</w:t>
            </w:r>
          </w:p>
        </w:tc>
        <w:tc>
          <w:tcPr>
            <w:tcW w:w="3137" w:type="dxa"/>
          </w:tcPr>
          <w:p w14:paraId="79B5585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可理解的</w:t>
            </w:r>
          </w:p>
        </w:tc>
        <w:tc>
          <w:tcPr>
            <w:tcW w:w="3137" w:type="dxa"/>
          </w:tcPr>
          <w:p w14:paraId="22F1AC2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话能听懂</w:t>
            </w:r>
          </w:p>
        </w:tc>
      </w:tr>
      <w:tr w14:paraId="6D7B8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20BFE586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lay</w:t>
            </w:r>
          </w:p>
        </w:tc>
        <w:tc>
          <w:tcPr>
            <w:tcW w:w="3137" w:type="dxa"/>
          </w:tcPr>
          <w:p w14:paraId="34EC770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放置（及物）</w:t>
            </w:r>
          </w:p>
        </w:tc>
        <w:tc>
          <w:tcPr>
            <w:tcW w:w="3137" w:type="dxa"/>
          </w:tcPr>
          <w:p w14:paraId="41B40FF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lay-laid-laid</w:t>
            </w:r>
          </w:p>
        </w:tc>
      </w:tr>
      <w:tr w14:paraId="4148D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C9BC0AF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lie</w:t>
            </w:r>
          </w:p>
        </w:tc>
        <w:tc>
          <w:tcPr>
            <w:tcW w:w="3137" w:type="dxa"/>
          </w:tcPr>
          <w:p w14:paraId="2199837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躺；位于（不及物）</w:t>
            </w:r>
          </w:p>
        </w:tc>
        <w:tc>
          <w:tcPr>
            <w:tcW w:w="3137" w:type="dxa"/>
          </w:tcPr>
          <w:p w14:paraId="26BE6F9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lie-lay-lain</w:t>
            </w:r>
          </w:p>
        </w:tc>
      </w:tr>
      <w:tr w14:paraId="62D14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5C1AC9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lose</w:t>
            </w:r>
          </w:p>
        </w:tc>
        <w:tc>
          <w:tcPr>
            <w:tcW w:w="3137" w:type="dxa"/>
          </w:tcPr>
          <w:p w14:paraId="1DFF509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失去（动词）</w:t>
            </w:r>
          </w:p>
        </w:tc>
        <w:tc>
          <w:tcPr>
            <w:tcW w:w="3137" w:type="dxa"/>
          </w:tcPr>
          <w:p w14:paraId="05848EE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发音 /luːz/</w:t>
            </w:r>
          </w:p>
        </w:tc>
      </w:tr>
      <w:tr w14:paraId="1381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64677F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loose</w:t>
            </w:r>
          </w:p>
        </w:tc>
        <w:tc>
          <w:tcPr>
            <w:tcW w:w="3137" w:type="dxa"/>
          </w:tcPr>
          <w:p w14:paraId="55CED9F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松的（形容词）</w:t>
            </w:r>
          </w:p>
        </w:tc>
        <w:tc>
          <w:tcPr>
            <w:tcW w:w="3137" w:type="dxa"/>
          </w:tcPr>
          <w:p w14:paraId="524C2D7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发音 /luːs/</w:t>
            </w:r>
          </w:p>
        </w:tc>
      </w:tr>
      <w:tr w14:paraId="7D241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19C2442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moral</w:t>
            </w:r>
          </w:p>
        </w:tc>
        <w:tc>
          <w:tcPr>
            <w:tcW w:w="3137" w:type="dxa"/>
          </w:tcPr>
          <w:p w14:paraId="22612F9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道德的</w:t>
            </w:r>
          </w:p>
        </w:tc>
        <w:tc>
          <w:tcPr>
            <w:tcW w:w="3137" w:type="dxa"/>
          </w:tcPr>
          <w:p w14:paraId="1C78871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moral standards</w:t>
            </w:r>
          </w:p>
        </w:tc>
      </w:tr>
      <w:tr w14:paraId="5DEB0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C92BD5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morale</w:t>
            </w:r>
          </w:p>
        </w:tc>
        <w:tc>
          <w:tcPr>
            <w:tcW w:w="3137" w:type="dxa"/>
          </w:tcPr>
          <w:p w14:paraId="039D40F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士气</w:t>
            </w:r>
          </w:p>
        </w:tc>
        <w:tc>
          <w:tcPr>
            <w:tcW w:w="3137" w:type="dxa"/>
          </w:tcPr>
          <w:p w14:paraId="4F86126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多一个 e</w:t>
            </w:r>
          </w:p>
        </w:tc>
      </w:tr>
      <w:tr w14:paraId="20A49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C7F41A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personal</w:t>
            </w:r>
          </w:p>
        </w:tc>
        <w:tc>
          <w:tcPr>
            <w:tcW w:w="3137" w:type="dxa"/>
          </w:tcPr>
          <w:p w14:paraId="1BF7605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个人的</w:t>
            </w:r>
          </w:p>
        </w:tc>
        <w:tc>
          <w:tcPr>
            <w:tcW w:w="3137" w:type="dxa"/>
          </w:tcPr>
          <w:p w14:paraId="7C82A78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personal opinion</w:t>
            </w:r>
          </w:p>
        </w:tc>
      </w:tr>
      <w:tr w14:paraId="017A9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DFB86F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personnel</w:t>
            </w:r>
          </w:p>
        </w:tc>
        <w:tc>
          <w:tcPr>
            <w:tcW w:w="3137" w:type="dxa"/>
          </w:tcPr>
          <w:p w14:paraId="6376464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全体员工</w:t>
            </w:r>
          </w:p>
        </w:tc>
        <w:tc>
          <w:tcPr>
            <w:tcW w:w="3137" w:type="dxa"/>
          </w:tcPr>
          <w:p w14:paraId="3F8FA45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人事部门</w:t>
            </w:r>
          </w:p>
        </w:tc>
      </w:tr>
      <w:tr w14:paraId="7700B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07D3F6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principal</w:t>
            </w:r>
          </w:p>
        </w:tc>
        <w:tc>
          <w:tcPr>
            <w:tcW w:w="3137" w:type="dxa"/>
          </w:tcPr>
          <w:p w14:paraId="2F12F9A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主要的；校长</w:t>
            </w:r>
          </w:p>
        </w:tc>
        <w:tc>
          <w:tcPr>
            <w:tcW w:w="3137" w:type="dxa"/>
          </w:tcPr>
          <w:p w14:paraId="6353CD2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形容词/人</w:t>
            </w:r>
          </w:p>
        </w:tc>
      </w:tr>
      <w:tr w14:paraId="3C46C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E84C2B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principle</w:t>
            </w:r>
          </w:p>
        </w:tc>
        <w:tc>
          <w:tcPr>
            <w:tcW w:w="3137" w:type="dxa"/>
          </w:tcPr>
          <w:p w14:paraId="5F93A2A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原则</w:t>
            </w:r>
          </w:p>
        </w:tc>
        <w:tc>
          <w:tcPr>
            <w:tcW w:w="3137" w:type="dxa"/>
          </w:tcPr>
          <w:p w14:paraId="1861951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抽象规则</w:t>
            </w:r>
          </w:p>
        </w:tc>
      </w:tr>
      <w:tr w14:paraId="542E2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2CF1B3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respectful</w:t>
            </w:r>
          </w:p>
        </w:tc>
        <w:tc>
          <w:tcPr>
            <w:tcW w:w="3137" w:type="dxa"/>
          </w:tcPr>
          <w:p w14:paraId="3F6BDBA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尊敬他人的</w:t>
            </w:r>
          </w:p>
        </w:tc>
        <w:tc>
          <w:tcPr>
            <w:tcW w:w="3137" w:type="dxa"/>
          </w:tcPr>
          <w:p w14:paraId="281A279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主动尊敬</w:t>
            </w:r>
          </w:p>
        </w:tc>
      </w:tr>
      <w:tr w14:paraId="3A6D5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08FDA9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respectable</w:t>
            </w:r>
          </w:p>
        </w:tc>
        <w:tc>
          <w:tcPr>
            <w:tcW w:w="3137" w:type="dxa"/>
          </w:tcPr>
          <w:p w14:paraId="7F01AB0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值得尊敬的</w:t>
            </w:r>
          </w:p>
        </w:tc>
        <w:tc>
          <w:tcPr>
            <w:tcW w:w="3137" w:type="dxa"/>
          </w:tcPr>
          <w:p w14:paraId="7EEA219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被动被敬</w:t>
            </w:r>
          </w:p>
        </w:tc>
      </w:tr>
      <w:tr w14:paraId="60087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21D3A6B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respective</w:t>
            </w:r>
          </w:p>
        </w:tc>
        <w:tc>
          <w:tcPr>
            <w:tcW w:w="3137" w:type="dxa"/>
          </w:tcPr>
          <w:p w14:paraId="35EB143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各自的</w:t>
            </w:r>
          </w:p>
        </w:tc>
        <w:tc>
          <w:tcPr>
            <w:tcW w:w="3137" w:type="dxa"/>
          </w:tcPr>
          <w:p w14:paraId="2B06563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分布关系</w:t>
            </w:r>
          </w:p>
        </w:tc>
      </w:tr>
      <w:tr w14:paraId="6D2D2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E0313A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sensible</w:t>
            </w:r>
          </w:p>
        </w:tc>
        <w:tc>
          <w:tcPr>
            <w:tcW w:w="3137" w:type="dxa"/>
          </w:tcPr>
          <w:p w14:paraId="41248D1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明智的</w:t>
            </w:r>
          </w:p>
        </w:tc>
        <w:tc>
          <w:tcPr>
            <w:tcW w:w="3137" w:type="dxa"/>
          </w:tcPr>
          <w:p w14:paraId="753F895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有判断力</w:t>
            </w:r>
          </w:p>
        </w:tc>
      </w:tr>
      <w:tr w14:paraId="3E3B4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1EC5216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sensitive</w:t>
            </w:r>
          </w:p>
        </w:tc>
        <w:tc>
          <w:tcPr>
            <w:tcW w:w="3137" w:type="dxa"/>
          </w:tcPr>
          <w:p w14:paraId="2C98C32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敏感的</w:t>
            </w:r>
          </w:p>
        </w:tc>
        <w:tc>
          <w:tcPr>
            <w:tcW w:w="3137" w:type="dxa"/>
          </w:tcPr>
          <w:p w14:paraId="37D2B64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易感受</w:t>
            </w:r>
          </w:p>
        </w:tc>
      </w:tr>
      <w:tr w14:paraId="3B0C7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27DB99E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some time</w:t>
            </w:r>
          </w:p>
        </w:tc>
        <w:tc>
          <w:tcPr>
            <w:tcW w:w="3137" w:type="dxa"/>
          </w:tcPr>
          <w:p w14:paraId="753E199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一段时间</w:t>
            </w:r>
          </w:p>
        </w:tc>
        <w:tc>
          <w:tcPr>
            <w:tcW w:w="3137" w:type="dxa"/>
          </w:tcPr>
          <w:p w14:paraId="4D730BB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分开写</w:t>
            </w:r>
          </w:p>
        </w:tc>
      </w:tr>
      <w:tr w14:paraId="66785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75B709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sometime</w:t>
            </w:r>
          </w:p>
        </w:tc>
        <w:tc>
          <w:tcPr>
            <w:tcW w:w="3137" w:type="dxa"/>
          </w:tcPr>
          <w:p w14:paraId="4F372DC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某个时候</w:t>
            </w:r>
          </w:p>
        </w:tc>
        <w:tc>
          <w:tcPr>
            <w:tcW w:w="3137" w:type="dxa"/>
          </w:tcPr>
          <w:p w14:paraId="3BB1ABA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一个词</w:t>
            </w:r>
          </w:p>
        </w:tc>
      </w:tr>
      <w:tr w14:paraId="256A9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2A2B4F7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sometimes</w:t>
            </w:r>
          </w:p>
        </w:tc>
        <w:tc>
          <w:tcPr>
            <w:tcW w:w="3137" w:type="dxa"/>
          </w:tcPr>
          <w:p w14:paraId="6CE8DC5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有时</w:t>
            </w:r>
          </w:p>
        </w:tc>
        <w:tc>
          <w:tcPr>
            <w:tcW w:w="3137" w:type="dxa"/>
          </w:tcPr>
          <w:p w14:paraId="788B514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频率</w:t>
            </w:r>
          </w:p>
        </w:tc>
      </w:tr>
      <w:tr w14:paraId="68A9C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BB886E6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stationary</w:t>
            </w:r>
          </w:p>
        </w:tc>
        <w:tc>
          <w:tcPr>
            <w:tcW w:w="3137" w:type="dxa"/>
          </w:tcPr>
          <w:p w14:paraId="6EFCC91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静止的</w:t>
            </w:r>
          </w:p>
        </w:tc>
        <w:tc>
          <w:tcPr>
            <w:tcW w:w="3137" w:type="dxa"/>
          </w:tcPr>
          <w:p w14:paraId="7EA3F5A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不动的</w:t>
            </w:r>
          </w:p>
        </w:tc>
      </w:tr>
      <w:tr w14:paraId="3B08E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931DEF2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stationery</w:t>
            </w:r>
          </w:p>
        </w:tc>
        <w:tc>
          <w:tcPr>
            <w:tcW w:w="3137" w:type="dxa"/>
          </w:tcPr>
          <w:p w14:paraId="0F127D0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文具</w:t>
            </w:r>
          </w:p>
        </w:tc>
        <w:tc>
          <w:tcPr>
            <w:tcW w:w="3137" w:type="dxa"/>
          </w:tcPr>
          <w:p w14:paraId="07FBED0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纸笔</w:t>
            </w:r>
          </w:p>
        </w:tc>
      </w:tr>
      <w:tr w14:paraId="18579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71A716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tolerant</w:t>
            </w:r>
          </w:p>
        </w:tc>
        <w:tc>
          <w:tcPr>
            <w:tcW w:w="3137" w:type="dxa"/>
          </w:tcPr>
          <w:p w14:paraId="076D93C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宽容的</w:t>
            </w:r>
          </w:p>
        </w:tc>
        <w:tc>
          <w:tcPr>
            <w:tcW w:w="3137" w:type="dxa"/>
          </w:tcPr>
          <w:p w14:paraId="0E18B2D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人</w:t>
            </w:r>
          </w:p>
        </w:tc>
      </w:tr>
      <w:tr w14:paraId="109C2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C38A10F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tolerable</w:t>
            </w:r>
          </w:p>
        </w:tc>
        <w:tc>
          <w:tcPr>
            <w:tcW w:w="3137" w:type="dxa"/>
          </w:tcPr>
          <w:p w14:paraId="0BBB645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可忍受的</w:t>
            </w:r>
          </w:p>
        </w:tc>
        <w:tc>
          <w:tcPr>
            <w:tcW w:w="3137" w:type="dxa"/>
          </w:tcPr>
          <w:p w14:paraId="7F34009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事</w:t>
            </w:r>
          </w:p>
        </w:tc>
      </w:tr>
      <w:tr w14:paraId="1C427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C448D15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vacation</w:t>
            </w:r>
          </w:p>
        </w:tc>
        <w:tc>
          <w:tcPr>
            <w:tcW w:w="3137" w:type="dxa"/>
          </w:tcPr>
          <w:p w14:paraId="1FE74ED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假期</w:t>
            </w:r>
          </w:p>
        </w:tc>
        <w:tc>
          <w:tcPr>
            <w:tcW w:w="3137" w:type="dxa"/>
          </w:tcPr>
          <w:p w14:paraId="65F77F4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休息</w:t>
            </w:r>
          </w:p>
        </w:tc>
      </w:tr>
      <w:tr w14:paraId="113F4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00BF28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vocation</w:t>
            </w:r>
          </w:p>
        </w:tc>
        <w:tc>
          <w:tcPr>
            <w:tcW w:w="3137" w:type="dxa"/>
          </w:tcPr>
          <w:p w14:paraId="13638A3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职业；使命</w:t>
            </w:r>
          </w:p>
        </w:tc>
        <w:tc>
          <w:tcPr>
            <w:tcW w:w="3137" w:type="dxa"/>
          </w:tcPr>
          <w:p w14:paraId="659F154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工作</w:t>
            </w:r>
          </w:p>
        </w:tc>
      </w:tr>
      <w:tr w14:paraId="5FC7F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2C434D00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valuable</w:t>
            </w:r>
          </w:p>
        </w:tc>
        <w:tc>
          <w:tcPr>
            <w:tcW w:w="3137" w:type="dxa"/>
          </w:tcPr>
          <w:p w14:paraId="4A33B8E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有价值的</w:t>
            </w:r>
          </w:p>
        </w:tc>
        <w:tc>
          <w:tcPr>
            <w:tcW w:w="3137" w:type="dxa"/>
          </w:tcPr>
          <w:p w14:paraId="2789EF7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值钱</w:t>
            </w:r>
          </w:p>
        </w:tc>
      </w:tr>
      <w:tr w14:paraId="42AA4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F578E0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valueless</w:t>
            </w:r>
          </w:p>
        </w:tc>
        <w:tc>
          <w:tcPr>
            <w:tcW w:w="3137" w:type="dxa"/>
          </w:tcPr>
          <w:p w14:paraId="557C65D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毫无价值的</w:t>
            </w:r>
          </w:p>
        </w:tc>
        <w:tc>
          <w:tcPr>
            <w:tcW w:w="3137" w:type="dxa"/>
          </w:tcPr>
          <w:p w14:paraId="2196BE0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不值钱</w:t>
            </w:r>
          </w:p>
        </w:tc>
      </w:tr>
      <w:tr w14:paraId="26A35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004F6EA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invaluable</w:t>
            </w:r>
          </w:p>
        </w:tc>
        <w:tc>
          <w:tcPr>
            <w:tcW w:w="3137" w:type="dxa"/>
          </w:tcPr>
          <w:p w14:paraId="72ED7EE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无价的（极宝贵）</w:t>
            </w:r>
          </w:p>
        </w:tc>
        <w:tc>
          <w:tcPr>
            <w:tcW w:w="3137" w:type="dxa"/>
          </w:tcPr>
          <w:p w14:paraId="50E7804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注意：不是"没价值"</w:t>
            </w:r>
          </w:p>
        </w:tc>
      </w:tr>
      <w:tr w14:paraId="27838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73D2BB7F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weather</w:t>
            </w:r>
          </w:p>
        </w:tc>
        <w:tc>
          <w:tcPr>
            <w:tcW w:w="3137" w:type="dxa"/>
          </w:tcPr>
          <w:p w14:paraId="3D0A951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天气</w:t>
            </w:r>
          </w:p>
        </w:tc>
        <w:tc>
          <w:tcPr>
            <w:tcW w:w="3137" w:type="dxa"/>
          </w:tcPr>
          <w:p w14:paraId="4F61F6E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名词</w:t>
            </w:r>
          </w:p>
        </w:tc>
      </w:tr>
      <w:tr w14:paraId="353A6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26420EF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whether</w:t>
            </w:r>
          </w:p>
        </w:tc>
        <w:tc>
          <w:tcPr>
            <w:tcW w:w="3137" w:type="dxa"/>
          </w:tcPr>
          <w:p w14:paraId="4E4AC52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是否</w:t>
            </w:r>
          </w:p>
        </w:tc>
        <w:tc>
          <w:tcPr>
            <w:tcW w:w="3137" w:type="dxa"/>
          </w:tcPr>
          <w:p w14:paraId="22B6B43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连词</w:t>
            </w:r>
          </w:p>
        </w:tc>
      </w:tr>
      <w:tr w14:paraId="17A15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B4CFCB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worth</w:t>
            </w:r>
          </w:p>
        </w:tc>
        <w:tc>
          <w:tcPr>
            <w:tcW w:w="3137" w:type="dxa"/>
          </w:tcPr>
          <w:p w14:paraId="7360E0A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值…（接名词/动名词）</w:t>
            </w:r>
          </w:p>
        </w:tc>
        <w:tc>
          <w:tcPr>
            <w:tcW w:w="3137" w:type="dxa"/>
          </w:tcPr>
          <w:p w14:paraId="6841C18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worth doing</w:t>
            </w:r>
          </w:p>
        </w:tc>
      </w:tr>
      <w:tr w14:paraId="37B59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75367BD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worthy</w:t>
            </w:r>
          </w:p>
        </w:tc>
        <w:tc>
          <w:tcPr>
            <w:tcW w:w="3137" w:type="dxa"/>
          </w:tcPr>
          <w:p w14:paraId="76BC547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值得的（接 of）</w:t>
            </w:r>
          </w:p>
        </w:tc>
        <w:tc>
          <w:tcPr>
            <w:tcW w:w="3137" w:type="dxa"/>
          </w:tcPr>
          <w:p w14:paraId="063A4F9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worthy of praise</w:t>
            </w:r>
          </w:p>
        </w:tc>
      </w:tr>
      <w:tr w14:paraId="76B1C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9CCD1AD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worthwhile</w:t>
            </w:r>
          </w:p>
        </w:tc>
        <w:tc>
          <w:tcPr>
            <w:tcW w:w="3137" w:type="dxa"/>
          </w:tcPr>
          <w:p w14:paraId="74E8DB2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值得做的</w:t>
            </w:r>
          </w:p>
        </w:tc>
        <w:tc>
          <w:tcPr>
            <w:tcW w:w="3137" w:type="dxa"/>
          </w:tcPr>
          <w:p w14:paraId="313A289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It is worthwhile to do</w:t>
            </w:r>
          </w:p>
        </w:tc>
      </w:tr>
    </w:tbl>
    <w:p w14:paraId="2B97DB31">
      <w:pPr>
        <w:spacing w:after="80"/>
      </w:pPr>
    </w:p>
    <w:p w14:paraId="52170D31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只背这 8 组，性价比最高</w:t>
      </w:r>
      <w:r>
        <w:rPr>
          <w:rFonts w:ascii="Cambria" w:hAnsi="Cambria" w:eastAsia="等线"/>
          <w:b w:val="0"/>
          <w:i w:val="0"/>
          <w:sz w:val="20"/>
        </w:rPr>
        <w:t>：affect/effect、adapt/adopt、ensure/assure/insure、economic/economical、effective/efficient、ignore/neglect、principal/principle、sensible/sensitive。这 8 组几乎是各类四级词汇辨析清单的"必收项"，先吃透它们再扩展。</w:t>
      </w:r>
    </w:p>
    <w:p w14:paraId="5E1E3542">
      <w:pPr>
        <w:pStyle w:val="3"/>
        <w:jc w:val="left"/>
      </w:pPr>
      <w:bookmarkStart w:id="24" w:name="_Toc21275"/>
      <w:r>
        <w:rPr>
          <w:rFonts w:ascii="Cambria" w:hAnsi="Cambria" w:eastAsia="等线"/>
          <w:b/>
          <w:i w:val="0"/>
          <w:color w:val="1F3864"/>
          <w:sz w:val="36"/>
        </w:rPr>
        <w:t>第四部分 · 熟词僻义（90 词）</w:t>
      </w:r>
      <w:bookmarkEnd w:id="24"/>
    </w:p>
    <w:p w14:paraId="782CA5AD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/>
          <w:i w:val="0"/>
          <w:sz w:val="20"/>
        </w:rPr>
        <w:t>为什么读懂了每个词，还是读不懂句子？</w:t>
      </w:r>
      <w:r>
        <w:rPr>
          <w:rFonts w:ascii="Cambria" w:hAnsi="Cambria" w:eastAsia="等线"/>
          <w:b w:val="0"/>
          <w:i w:val="0"/>
          <w:sz w:val="20"/>
        </w:rPr>
        <w:t xml:space="preserve"> 因为四级最爱考"认识的词 + 不认识的义项"。 这一节请当成"第二义项词典"来背，每条只记那个"你不认识的义项"。</w:t>
      </w:r>
    </w:p>
    <w:p w14:paraId="6FC26B40">
      <w:pPr>
        <w:pStyle w:val="4"/>
      </w:pPr>
      <w:bookmarkStart w:id="25" w:name="_Toc19100"/>
      <w:r>
        <w:rPr>
          <w:rFonts w:ascii="Cambria" w:hAnsi="Cambria" w:eastAsia="等线"/>
          <w:b/>
          <w:i w:val="0"/>
          <w:color w:val="2E5A88"/>
          <w:sz w:val="30"/>
        </w:rPr>
        <w:t>19. 一词多义清单</w:t>
      </w:r>
      <w:bookmarkEnd w:id="2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47723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53" w:type="dxa"/>
            <w:shd w:val="clear" w:color="auto" w:fill="D9E2F3"/>
          </w:tcPr>
          <w:p w14:paraId="191E3367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词</w:t>
            </w:r>
          </w:p>
        </w:tc>
        <w:tc>
          <w:tcPr>
            <w:tcW w:w="2353" w:type="dxa"/>
            <w:shd w:val="clear" w:color="auto" w:fill="D9E2F3"/>
          </w:tcPr>
          <w:p w14:paraId="4612AACB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熟义</w:t>
            </w:r>
          </w:p>
        </w:tc>
        <w:tc>
          <w:tcPr>
            <w:tcW w:w="2353" w:type="dxa"/>
            <w:shd w:val="clear" w:color="auto" w:fill="D9E2F3"/>
          </w:tcPr>
          <w:p w14:paraId="27AE25EE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僻义（重点）</w:t>
            </w:r>
          </w:p>
        </w:tc>
        <w:tc>
          <w:tcPr>
            <w:tcW w:w="2353" w:type="dxa"/>
            <w:shd w:val="clear" w:color="auto" w:fill="D9E2F3"/>
          </w:tcPr>
          <w:p w14:paraId="1D01669C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例</w:t>
            </w:r>
          </w:p>
        </w:tc>
      </w:tr>
      <w:tr w14:paraId="31210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BF6C24A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address</w:t>
            </w:r>
          </w:p>
        </w:tc>
        <w:tc>
          <w:tcPr>
            <w:tcW w:w="2353" w:type="dxa"/>
          </w:tcPr>
          <w:p w14:paraId="68DFBE5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地址</w:t>
            </w:r>
          </w:p>
        </w:tc>
        <w:tc>
          <w:tcPr>
            <w:tcW w:w="2353" w:type="dxa"/>
          </w:tcPr>
          <w:p w14:paraId="3520165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处理；向…讲话</w:t>
            </w:r>
          </w:p>
        </w:tc>
        <w:tc>
          <w:tcPr>
            <w:tcW w:w="2353" w:type="dxa"/>
          </w:tcPr>
          <w:p w14:paraId="0A9C04A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address the issue</w:t>
            </w:r>
          </w:p>
        </w:tc>
      </w:tr>
      <w:tr w14:paraId="381E6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10EB2B5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appreciate</w:t>
            </w:r>
          </w:p>
        </w:tc>
        <w:tc>
          <w:tcPr>
            <w:tcW w:w="2353" w:type="dxa"/>
          </w:tcPr>
          <w:p w14:paraId="4C51613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感激</w:t>
            </w:r>
          </w:p>
        </w:tc>
        <w:tc>
          <w:tcPr>
            <w:tcW w:w="2353" w:type="dxa"/>
          </w:tcPr>
          <w:p w14:paraId="42B01E60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意识到；欣赏</w:t>
            </w:r>
          </w:p>
        </w:tc>
        <w:tc>
          <w:tcPr>
            <w:tcW w:w="2353" w:type="dxa"/>
          </w:tcPr>
          <w:p w14:paraId="72347F8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 appreciate the difficulty</w:t>
            </w:r>
          </w:p>
        </w:tc>
      </w:tr>
      <w:tr w14:paraId="3D30E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D30FD07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argue</w:t>
            </w:r>
          </w:p>
        </w:tc>
        <w:tc>
          <w:tcPr>
            <w:tcW w:w="2353" w:type="dxa"/>
          </w:tcPr>
          <w:p w14:paraId="5A15994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争论</w:t>
            </w:r>
          </w:p>
        </w:tc>
        <w:tc>
          <w:tcPr>
            <w:tcW w:w="2353" w:type="dxa"/>
          </w:tcPr>
          <w:p w14:paraId="4341AE0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主张，认为</w:t>
            </w:r>
          </w:p>
        </w:tc>
        <w:tc>
          <w:tcPr>
            <w:tcW w:w="2353" w:type="dxa"/>
          </w:tcPr>
          <w:p w14:paraId="62F762A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She argues that...</w:t>
            </w:r>
          </w:p>
        </w:tc>
      </w:tr>
      <w:tr w14:paraId="61EEE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B4497F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balance</w:t>
            </w:r>
          </w:p>
        </w:tc>
        <w:tc>
          <w:tcPr>
            <w:tcW w:w="2353" w:type="dxa"/>
          </w:tcPr>
          <w:p w14:paraId="263D63F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平衡</w:t>
            </w:r>
          </w:p>
        </w:tc>
        <w:tc>
          <w:tcPr>
            <w:tcW w:w="2353" w:type="dxa"/>
          </w:tcPr>
          <w:p w14:paraId="43CB956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余额</w:t>
            </w:r>
          </w:p>
        </w:tc>
        <w:tc>
          <w:tcPr>
            <w:tcW w:w="2353" w:type="dxa"/>
          </w:tcPr>
          <w:p w14:paraId="0C4194E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check your balance</w:t>
            </w:r>
          </w:p>
        </w:tc>
      </w:tr>
      <w:tr w14:paraId="4ED4C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8CA746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bear</w:t>
            </w:r>
          </w:p>
        </w:tc>
        <w:tc>
          <w:tcPr>
            <w:tcW w:w="2353" w:type="dxa"/>
          </w:tcPr>
          <w:p w14:paraId="776B378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熊</w:t>
            </w:r>
          </w:p>
        </w:tc>
        <w:tc>
          <w:tcPr>
            <w:tcW w:w="2353" w:type="dxa"/>
          </w:tcPr>
          <w:p w14:paraId="532810CA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忍受；承担；生育</w:t>
            </w:r>
          </w:p>
        </w:tc>
        <w:tc>
          <w:tcPr>
            <w:tcW w:w="2353" w:type="dxa"/>
          </w:tcPr>
          <w:p w14:paraId="7414504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bear the cost</w:t>
            </w:r>
          </w:p>
        </w:tc>
      </w:tr>
      <w:tr w14:paraId="47C6C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D5CD72A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board</w:t>
            </w:r>
          </w:p>
        </w:tc>
        <w:tc>
          <w:tcPr>
            <w:tcW w:w="2353" w:type="dxa"/>
          </w:tcPr>
          <w:p w14:paraId="3858776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木板</w:t>
            </w:r>
          </w:p>
        </w:tc>
        <w:tc>
          <w:tcPr>
            <w:tcW w:w="2353" w:type="dxa"/>
          </w:tcPr>
          <w:p w14:paraId="645C701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登（机/船）；董事会</w:t>
            </w:r>
          </w:p>
        </w:tc>
        <w:tc>
          <w:tcPr>
            <w:tcW w:w="2353" w:type="dxa"/>
          </w:tcPr>
          <w:p w14:paraId="2743ECD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board a plane</w:t>
            </w:r>
          </w:p>
        </w:tc>
      </w:tr>
      <w:tr w14:paraId="35F41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26A6CE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book</w:t>
            </w:r>
          </w:p>
        </w:tc>
        <w:tc>
          <w:tcPr>
            <w:tcW w:w="2353" w:type="dxa"/>
          </w:tcPr>
          <w:p w14:paraId="0F1B4B4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书</w:t>
            </w:r>
          </w:p>
        </w:tc>
        <w:tc>
          <w:tcPr>
            <w:tcW w:w="2353" w:type="dxa"/>
          </w:tcPr>
          <w:p w14:paraId="5A30411A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预订</w:t>
            </w:r>
          </w:p>
        </w:tc>
        <w:tc>
          <w:tcPr>
            <w:tcW w:w="2353" w:type="dxa"/>
          </w:tcPr>
          <w:p w14:paraId="0CC36B2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book a room</w:t>
            </w:r>
          </w:p>
        </w:tc>
      </w:tr>
      <w:tr w14:paraId="2DE6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40E841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branch</w:t>
            </w:r>
          </w:p>
        </w:tc>
        <w:tc>
          <w:tcPr>
            <w:tcW w:w="2353" w:type="dxa"/>
          </w:tcPr>
          <w:p w14:paraId="75767BA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树枝</w:t>
            </w:r>
          </w:p>
        </w:tc>
        <w:tc>
          <w:tcPr>
            <w:tcW w:w="2353" w:type="dxa"/>
          </w:tcPr>
          <w:p w14:paraId="74653F26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分支机构；学科分支</w:t>
            </w:r>
          </w:p>
        </w:tc>
        <w:tc>
          <w:tcPr>
            <w:tcW w:w="2353" w:type="dxa"/>
          </w:tcPr>
          <w:p w14:paraId="1DA2167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 branch office</w:t>
            </w:r>
          </w:p>
        </w:tc>
      </w:tr>
      <w:tr w14:paraId="770BB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31142565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capital</w:t>
            </w:r>
          </w:p>
        </w:tc>
        <w:tc>
          <w:tcPr>
            <w:tcW w:w="2353" w:type="dxa"/>
          </w:tcPr>
          <w:p w14:paraId="1723723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首都</w:t>
            </w:r>
          </w:p>
        </w:tc>
        <w:tc>
          <w:tcPr>
            <w:tcW w:w="2353" w:type="dxa"/>
          </w:tcPr>
          <w:p w14:paraId="6501036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资本；大写字母</w:t>
            </w:r>
          </w:p>
        </w:tc>
        <w:tc>
          <w:tcPr>
            <w:tcW w:w="2353" w:type="dxa"/>
          </w:tcPr>
          <w:p w14:paraId="74CF159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raise capital</w:t>
            </w:r>
          </w:p>
        </w:tc>
      </w:tr>
      <w:tr w14:paraId="0EBA4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80C9197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case</w:t>
            </w:r>
          </w:p>
        </w:tc>
        <w:tc>
          <w:tcPr>
            <w:tcW w:w="2353" w:type="dxa"/>
          </w:tcPr>
          <w:p w14:paraId="5DE29D0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箱子</w:t>
            </w:r>
          </w:p>
        </w:tc>
        <w:tc>
          <w:tcPr>
            <w:tcW w:w="2353" w:type="dxa"/>
          </w:tcPr>
          <w:p w14:paraId="48EA794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病例；案件；情况</w:t>
            </w:r>
          </w:p>
        </w:tc>
        <w:tc>
          <w:tcPr>
            <w:tcW w:w="2353" w:type="dxa"/>
          </w:tcPr>
          <w:p w14:paraId="2B8C1B9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 case of flu</w:t>
            </w:r>
          </w:p>
        </w:tc>
      </w:tr>
      <w:tr w14:paraId="446CE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3DBE12E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change</w:t>
            </w:r>
          </w:p>
        </w:tc>
        <w:tc>
          <w:tcPr>
            <w:tcW w:w="2353" w:type="dxa"/>
          </w:tcPr>
          <w:p w14:paraId="7005C59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改变</w:t>
            </w:r>
          </w:p>
        </w:tc>
        <w:tc>
          <w:tcPr>
            <w:tcW w:w="2353" w:type="dxa"/>
          </w:tcPr>
          <w:p w14:paraId="70C995F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零钱</w:t>
            </w:r>
          </w:p>
        </w:tc>
        <w:tc>
          <w:tcPr>
            <w:tcW w:w="2353" w:type="dxa"/>
          </w:tcPr>
          <w:p w14:paraId="1EF05F9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keep the change</w:t>
            </w:r>
          </w:p>
        </w:tc>
      </w:tr>
      <w:tr w14:paraId="214A9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46B6CA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charge</w:t>
            </w:r>
          </w:p>
        </w:tc>
        <w:tc>
          <w:tcPr>
            <w:tcW w:w="2353" w:type="dxa"/>
          </w:tcPr>
          <w:p w14:paraId="13C069D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充电</w:t>
            </w:r>
          </w:p>
        </w:tc>
        <w:tc>
          <w:tcPr>
            <w:tcW w:w="2353" w:type="dxa"/>
          </w:tcPr>
          <w:p w14:paraId="60D447B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收费；指控；负责</w:t>
            </w:r>
          </w:p>
        </w:tc>
        <w:tc>
          <w:tcPr>
            <w:tcW w:w="2353" w:type="dxa"/>
          </w:tcPr>
          <w:p w14:paraId="7CA6C63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charge of</w:t>
            </w:r>
          </w:p>
        </w:tc>
      </w:tr>
      <w:tr w14:paraId="5217D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309C0CE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coach</w:t>
            </w:r>
          </w:p>
        </w:tc>
        <w:tc>
          <w:tcPr>
            <w:tcW w:w="2353" w:type="dxa"/>
          </w:tcPr>
          <w:p w14:paraId="482E1EB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教练</w:t>
            </w:r>
          </w:p>
        </w:tc>
        <w:tc>
          <w:tcPr>
            <w:tcW w:w="2353" w:type="dxa"/>
          </w:tcPr>
          <w:p w14:paraId="2640988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长途客车；辅导</w:t>
            </w:r>
          </w:p>
        </w:tc>
        <w:tc>
          <w:tcPr>
            <w:tcW w:w="2353" w:type="dxa"/>
          </w:tcPr>
          <w:p w14:paraId="09662B0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travel by coach</w:t>
            </w:r>
          </w:p>
        </w:tc>
      </w:tr>
      <w:tr w14:paraId="3D36B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6B5C55E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company</w:t>
            </w:r>
          </w:p>
        </w:tc>
        <w:tc>
          <w:tcPr>
            <w:tcW w:w="2353" w:type="dxa"/>
          </w:tcPr>
          <w:p w14:paraId="3E4C74E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公司</w:t>
            </w:r>
          </w:p>
        </w:tc>
        <w:tc>
          <w:tcPr>
            <w:tcW w:w="2353" w:type="dxa"/>
          </w:tcPr>
          <w:p w14:paraId="539257F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陪伴</w:t>
            </w:r>
          </w:p>
        </w:tc>
        <w:tc>
          <w:tcPr>
            <w:tcW w:w="2353" w:type="dxa"/>
          </w:tcPr>
          <w:p w14:paraId="2B3B94C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keep sb company</w:t>
            </w:r>
          </w:p>
        </w:tc>
      </w:tr>
      <w:tr w14:paraId="0E1ED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92FEDAF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concern</w:t>
            </w:r>
          </w:p>
        </w:tc>
        <w:tc>
          <w:tcPr>
            <w:tcW w:w="2353" w:type="dxa"/>
          </w:tcPr>
          <w:p w14:paraId="39448FE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担心</w:t>
            </w:r>
          </w:p>
        </w:tc>
        <w:tc>
          <w:tcPr>
            <w:tcW w:w="2353" w:type="dxa"/>
          </w:tcPr>
          <w:p w14:paraId="0A4E4C1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涉及；公司</w:t>
            </w:r>
          </w:p>
        </w:tc>
        <w:tc>
          <w:tcPr>
            <w:tcW w:w="2353" w:type="dxa"/>
          </w:tcPr>
          <w:p w14:paraId="4191B43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as far as I'm concerned</w:t>
            </w:r>
          </w:p>
        </w:tc>
      </w:tr>
      <w:tr w14:paraId="1B52A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222C30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content</w:t>
            </w:r>
          </w:p>
        </w:tc>
        <w:tc>
          <w:tcPr>
            <w:tcW w:w="2353" w:type="dxa"/>
          </w:tcPr>
          <w:p w14:paraId="6F82802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内容</w:t>
            </w:r>
          </w:p>
        </w:tc>
        <w:tc>
          <w:tcPr>
            <w:tcW w:w="2353" w:type="dxa"/>
          </w:tcPr>
          <w:p w14:paraId="75C2310B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满足的</w:t>
            </w:r>
            <w:r>
              <w:rPr>
                <w:rFonts w:ascii="Cambria" w:hAnsi="Cambria" w:eastAsia="等线"/>
                <w:b w:val="0"/>
                <w:i w:val="0"/>
                <w:sz w:val="18"/>
              </w:rPr>
              <w:t>（[kənˈtent]）</w:t>
            </w:r>
          </w:p>
        </w:tc>
        <w:tc>
          <w:tcPr>
            <w:tcW w:w="2353" w:type="dxa"/>
          </w:tcPr>
          <w:p w14:paraId="253DD48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content with</w:t>
            </w:r>
          </w:p>
        </w:tc>
      </w:tr>
      <w:tr w14:paraId="7D36D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B2777E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count</w:t>
            </w:r>
          </w:p>
        </w:tc>
        <w:tc>
          <w:tcPr>
            <w:tcW w:w="2353" w:type="dxa"/>
          </w:tcPr>
          <w:p w14:paraId="2D5ECE2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数数</w:t>
            </w:r>
          </w:p>
        </w:tc>
        <w:tc>
          <w:tcPr>
            <w:tcW w:w="2353" w:type="dxa"/>
          </w:tcPr>
          <w:p w14:paraId="317EB65F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重要；算数</w:t>
            </w:r>
          </w:p>
        </w:tc>
        <w:tc>
          <w:tcPr>
            <w:tcW w:w="2353" w:type="dxa"/>
          </w:tcPr>
          <w:p w14:paraId="1E36936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Every vote counts</w:t>
            </w:r>
          </w:p>
        </w:tc>
      </w:tr>
      <w:tr w14:paraId="3B4AD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38FB90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course</w:t>
            </w:r>
          </w:p>
        </w:tc>
        <w:tc>
          <w:tcPr>
            <w:tcW w:w="2353" w:type="dxa"/>
          </w:tcPr>
          <w:p w14:paraId="5F40ECB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课程</w:t>
            </w:r>
          </w:p>
        </w:tc>
        <w:tc>
          <w:tcPr>
            <w:tcW w:w="2353" w:type="dxa"/>
          </w:tcPr>
          <w:p w14:paraId="35A45F5B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过程；航向</w:t>
            </w:r>
          </w:p>
        </w:tc>
        <w:tc>
          <w:tcPr>
            <w:tcW w:w="2353" w:type="dxa"/>
          </w:tcPr>
          <w:p w14:paraId="442D667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the course of</w:t>
            </w:r>
          </w:p>
        </w:tc>
      </w:tr>
      <w:tr w14:paraId="49752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92D2AB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credit</w:t>
            </w:r>
          </w:p>
        </w:tc>
        <w:tc>
          <w:tcPr>
            <w:tcW w:w="2353" w:type="dxa"/>
          </w:tcPr>
          <w:p w14:paraId="71B8A66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信用</w:t>
            </w:r>
          </w:p>
        </w:tc>
        <w:tc>
          <w:tcPr>
            <w:tcW w:w="2353" w:type="dxa"/>
          </w:tcPr>
          <w:p w14:paraId="09BB473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学分；赞扬；赊账</w:t>
            </w:r>
          </w:p>
        </w:tc>
        <w:tc>
          <w:tcPr>
            <w:tcW w:w="2353" w:type="dxa"/>
          </w:tcPr>
          <w:p w14:paraId="4D4DA03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take credit for</w:t>
            </w:r>
          </w:p>
        </w:tc>
      </w:tr>
      <w:tr w14:paraId="0DC09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E2C343D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critical</w:t>
            </w:r>
          </w:p>
        </w:tc>
        <w:tc>
          <w:tcPr>
            <w:tcW w:w="2353" w:type="dxa"/>
          </w:tcPr>
          <w:p w14:paraId="26B74F2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批评的</w:t>
            </w:r>
          </w:p>
        </w:tc>
        <w:tc>
          <w:tcPr>
            <w:tcW w:w="2353" w:type="dxa"/>
          </w:tcPr>
          <w:p w14:paraId="4470C00D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关键的；危急的</w:t>
            </w:r>
          </w:p>
        </w:tc>
        <w:tc>
          <w:tcPr>
            <w:tcW w:w="2353" w:type="dxa"/>
          </w:tcPr>
          <w:p w14:paraId="405EEEE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 critical moment</w:t>
            </w:r>
          </w:p>
        </w:tc>
      </w:tr>
      <w:tr w14:paraId="7D4F7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D63D3F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deal</w:t>
            </w:r>
          </w:p>
        </w:tc>
        <w:tc>
          <w:tcPr>
            <w:tcW w:w="2353" w:type="dxa"/>
          </w:tcPr>
          <w:p w14:paraId="4EC710C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交易</w:t>
            </w:r>
          </w:p>
        </w:tc>
        <w:tc>
          <w:tcPr>
            <w:tcW w:w="2353" w:type="dxa"/>
          </w:tcPr>
          <w:p w14:paraId="2204AAA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处理；大量</w:t>
            </w:r>
          </w:p>
        </w:tc>
        <w:tc>
          <w:tcPr>
            <w:tcW w:w="2353" w:type="dxa"/>
          </w:tcPr>
          <w:p w14:paraId="47473B8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deal with / a great deal of</w:t>
            </w:r>
          </w:p>
        </w:tc>
      </w:tr>
      <w:tr w14:paraId="6DB76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31BD91B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deliver</w:t>
            </w:r>
          </w:p>
        </w:tc>
        <w:tc>
          <w:tcPr>
            <w:tcW w:w="2353" w:type="dxa"/>
          </w:tcPr>
          <w:p w14:paraId="2A90008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递送</w:t>
            </w:r>
          </w:p>
        </w:tc>
        <w:tc>
          <w:tcPr>
            <w:tcW w:w="2353" w:type="dxa"/>
          </w:tcPr>
          <w:p w14:paraId="207A52E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发表（演讲）；兑现</w:t>
            </w:r>
          </w:p>
        </w:tc>
        <w:tc>
          <w:tcPr>
            <w:tcW w:w="2353" w:type="dxa"/>
          </w:tcPr>
          <w:p w14:paraId="4447EA3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deliver a speech</w:t>
            </w:r>
          </w:p>
        </w:tc>
      </w:tr>
      <w:tr w14:paraId="367CA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DBE9A1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digest</w:t>
            </w:r>
          </w:p>
        </w:tc>
        <w:tc>
          <w:tcPr>
            <w:tcW w:w="2353" w:type="dxa"/>
          </w:tcPr>
          <w:p w14:paraId="4696317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消化</w:t>
            </w:r>
          </w:p>
        </w:tc>
        <w:tc>
          <w:tcPr>
            <w:tcW w:w="2353" w:type="dxa"/>
          </w:tcPr>
          <w:p w14:paraId="3271173D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领会；文摘</w:t>
            </w:r>
          </w:p>
        </w:tc>
        <w:tc>
          <w:tcPr>
            <w:tcW w:w="2353" w:type="dxa"/>
          </w:tcPr>
          <w:p w14:paraId="4780A02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digest the information</w:t>
            </w:r>
          </w:p>
        </w:tc>
      </w:tr>
      <w:tr w14:paraId="7CD8D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3963F1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discipline</w:t>
            </w:r>
          </w:p>
        </w:tc>
        <w:tc>
          <w:tcPr>
            <w:tcW w:w="2353" w:type="dxa"/>
          </w:tcPr>
          <w:p w14:paraId="32D0F75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纪律</w:t>
            </w:r>
          </w:p>
        </w:tc>
        <w:tc>
          <w:tcPr>
            <w:tcW w:w="2353" w:type="dxa"/>
          </w:tcPr>
          <w:p w14:paraId="678A82B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学科；训练</w:t>
            </w:r>
          </w:p>
        </w:tc>
        <w:tc>
          <w:tcPr>
            <w:tcW w:w="2353" w:type="dxa"/>
          </w:tcPr>
          <w:p w14:paraId="5AC6B10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academic discipline</w:t>
            </w:r>
          </w:p>
        </w:tc>
      </w:tr>
      <w:tr w14:paraId="740C2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34D87F80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draft</w:t>
            </w:r>
          </w:p>
        </w:tc>
        <w:tc>
          <w:tcPr>
            <w:tcW w:w="2353" w:type="dxa"/>
          </w:tcPr>
          <w:p w14:paraId="6F59D83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草稿</w:t>
            </w:r>
          </w:p>
        </w:tc>
        <w:tc>
          <w:tcPr>
            <w:tcW w:w="2353" w:type="dxa"/>
          </w:tcPr>
          <w:p w14:paraId="1E67E6D7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征兵；通风</w:t>
            </w:r>
          </w:p>
        </w:tc>
        <w:tc>
          <w:tcPr>
            <w:tcW w:w="2353" w:type="dxa"/>
          </w:tcPr>
          <w:p w14:paraId="01DC0B2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drafted into the army</w:t>
            </w:r>
          </w:p>
        </w:tc>
      </w:tr>
      <w:tr w14:paraId="4BA76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3BBADB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draw</w:t>
            </w:r>
          </w:p>
        </w:tc>
        <w:tc>
          <w:tcPr>
            <w:tcW w:w="2353" w:type="dxa"/>
          </w:tcPr>
          <w:p w14:paraId="2571F02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画</w:t>
            </w:r>
          </w:p>
        </w:tc>
        <w:tc>
          <w:tcPr>
            <w:tcW w:w="2353" w:type="dxa"/>
          </w:tcPr>
          <w:p w14:paraId="1660128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吸引；得出（结论）</w:t>
            </w:r>
          </w:p>
        </w:tc>
        <w:tc>
          <w:tcPr>
            <w:tcW w:w="2353" w:type="dxa"/>
          </w:tcPr>
          <w:p w14:paraId="63B5B73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draw a conclusion</w:t>
            </w:r>
          </w:p>
        </w:tc>
      </w:tr>
      <w:tr w14:paraId="29558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2E0AD1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drive</w:t>
            </w:r>
          </w:p>
        </w:tc>
        <w:tc>
          <w:tcPr>
            <w:tcW w:w="2353" w:type="dxa"/>
          </w:tcPr>
          <w:p w14:paraId="6EAFEFD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驾驶</w:t>
            </w:r>
          </w:p>
        </w:tc>
        <w:tc>
          <w:tcPr>
            <w:tcW w:w="2353" w:type="dxa"/>
          </w:tcPr>
          <w:p w14:paraId="3ABCC19E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动力；驱动力</w:t>
            </w:r>
          </w:p>
        </w:tc>
        <w:tc>
          <w:tcPr>
            <w:tcW w:w="2353" w:type="dxa"/>
          </w:tcPr>
          <w:p w14:paraId="1F057D5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 strong drive</w:t>
            </w:r>
          </w:p>
        </w:tc>
      </w:tr>
      <w:tr w14:paraId="1B764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8B59C47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even</w:t>
            </w:r>
          </w:p>
        </w:tc>
        <w:tc>
          <w:tcPr>
            <w:tcW w:w="2353" w:type="dxa"/>
          </w:tcPr>
          <w:p w14:paraId="576817E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甚至</w:t>
            </w:r>
          </w:p>
        </w:tc>
        <w:tc>
          <w:tcPr>
            <w:tcW w:w="2353" w:type="dxa"/>
          </w:tcPr>
          <w:p w14:paraId="1D2C17DE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平的；偶数的</w:t>
            </w:r>
          </w:p>
        </w:tc>
        <w:tc>
          <w:tcPr>
            <w:tcW w:w="2353" w:type="dxa"/>
          </w:tcPr>
          <w:p w14:paraId="6F20404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an even surface</w:t>
            </w:r>
          </w:p>
        </w:tc>
      </w:tr>
      <w:tr w14:paraId="74F60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814BCD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figure</w:t>
            </w:r>
          </w:p>
        </w:tc>
        <w:tc>
          <w:tcPr>
            <w:tcW w:w="2353" w:type="dxa"/>
          </w:tcPr>
          <w:p w14:paraId="2BB46A2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数字</w:t>
            </w:r>
          </w:p>
        </w:tc>
        <w:tc>
          <w:tcPr>
            <w:tcW w:w="2353" w:type="dxa"/>
          </w:tcPr>
          <w:p w14:paraId="57B6554B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人物；身材；认为</w:t>
            </w:r>
          </w:p>
        </w:tc>
        <w:tc>
          <w:tcPr>
            <w:tcW w:w="2353" w:type="dxa"/>
          </w:tcPr>
          <w:p w14:paraId="2B65F4F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 public figure</w:t>
            </w:r>
          </w:p>
        </w:tc>
      </w:tr>
      <w:tr w14:paraId="6A7A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8706C7B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fine</w:t>
            </w:r>
          </w:p>
        </w:tc>
        <w:tc>
          <w:tcPr>
            <w:tcW w:w="2353" w:type="dxa"/>
          </w:tcPr>
          <w:p w14:paraId="6550DD2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好的</w:t>
            </w:r>
          </w:p>
        </w:tc>
        <w:tc>
          <w:tcPr>
            <w:tcW w:w="2353" w:type="dxa"/>
          </w:tcPr>
          <w:p w14:paraId="3079C087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细微的；罚款</w:t>
            </w:r>
          </w:p>
        </w:tc>
        <w:tc>
          <w:tcPr>
            <w:tcW w:w="2353" w:type="dxa"/>
          </w:tcPr>
          <w:p w14:paraId="2F34AE6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 fine line</w:t>
            </w:r>
          </w:p>
        </w:tc>
      </w:tr>
      <w:tr w14:paraId="233BE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5E6ADF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firm</w:t>
            </w:r>
          </w:p>
        </w:tc>
        <w:tc>
          <w:tcPr>
            <w:tcW w:w="2353" w:type="dxa"/>
          </w:tcPr>
          <w:p w14:paraId="44DA2B7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公司</w:t>
            </w:r>
          </w:p>
        </w:tc>
        <w:tc>
          <w:tcPr>
            <w:tcW w:w="2353" w:type="dxa"/>
          </w:tcPr>
          <w:p w14:paraId="06414796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坚定的</w:t>
            </w:r>
          </w:p>
        </w:tc>
        <w:tc>
          <w:tcPr>
            <w:tcW w:w="2353" w:type="dxa"/>
          </w:tcPr>
          <w:p w14:paraId="4DDB8AF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 firm belief</w:t>
            </w:r>
          </w:p>
        </w:tc>
      </w:tr>
      <w:tr w14:paraId="07AF2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33FCA3D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free</w:t>
            </w:r>
          </w:p>
        </w:tc>
        <w:tc>
          <w:tcPr>
            <w:tcW w:w="2353" w:type="dxa"/>
          </w:tcPr>
          <w:p w14:paraId="31BA9F2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免费的</w:t>
            </w:r>
          </w:p>
        </w:tc>
        <w:tc>
          <w:tcPr>
            <w:tcW w:w="2353" w:type="dxa"/>
          </w:tcPr>
          <w:p w14:paraId="0746CA2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自由的；释放</w:t>
            </w:r>
          </w:p>
        </w:tc>
        <w:tc>
          <w:tcPr>
            <w:tcW w:w="2353" w:type="dxa"/>
          </w:tcPr>
          <w:p w14:paraId="4F043FE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free from</w:t>
            </w:r>
          </w:p>
        </w:tc>
      </w:tr>
      <w:tr w14:paraId="3EAA0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6899B0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game</w:t>
            </w:r>
          </w:p>
        </w:tc>
        <w:tc>
          <w:tcPr>
            <w:tcW w:w="2353" w:type="dxa"/>
          </w:tcPr>
          <w:p w14:paraId="405F85C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游戏</w:t>
            </w:r>
          </w:p>
        </w:tc>
        <w:tc>
          <w:tcPr>
            <w:tcW w:w="2353" w:type="dxa"/>
          </w:tcPr>
          <w:p w14:paraId="03702D2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猎物</w:t>
            </w:r>
          </w:p>
        </w:tc>
        <w:tc>
          <w:tcPr>
            <w:tcW w:w="2353" w:type="dxa"/>
          </w:tcPr>
          <w:p w14:paraId="07A29EA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big game</w:t>
            </w:r>
          </w:p>
        </w:tc>
      </w:tr>
      <w:tr w14:paraId="4D3FB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3121884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general</w:t>
            </w:r>
          </w:p>
        </w:tc>
        <w:tc>
          <w:tcPr>
            <w:tcW w:w="2353" w:type="dxa"/>
          </w:tcPr>
          <w:p w14:paraId="4D5DC2B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一般的</w:t>
            </w:r>
          </w:p>
        </w:tc>
        <w:tc>
          <w:tcPr>
            <w:tcW w:w="2353" w:type="dxa"/>
          </w:tcPr>
          <w:p w14:paraId="7D9BD1BE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将军；总体的</w:t>
            </w:r>
          </w:p>
        </w:tc>
        <w:tc>
          <w:tcPr>
            <w:tcW w:w="2353" w:type="dxa"/>
          </w:tcPr>
          <w:p w14:paraId="60B2DA0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the general public</w:t>
            </w:r>
          </w:p>
        </w:tc>
      </w:tr>
      <w:tr w14:paraId="5D97E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A8A666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ground</w:t>
            </w:r>
          </w:p>
        </w:tc>
        <w:tc>
          <w:tcPr>
            <w:tcW w:w="2353" w:type="dxa"/>
          </w:tcPr>
          <w:p w14:paraId="2149F08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地面</w:t>
            </w:r>
          </w:p>
        </w:tc>
        <w:tc>
          <w:tcPr>
            <w:tcW w:w="2353" w:type="dxa"/>
          </w:tcPr>
          <w:p w14:paraId="16EB6EA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理由；立场</w:t>
            </w:r>
          </w:p>
        </w:tc>
        <w:tc>
          <w:tcPr>
            <w:tcW w:w="2353" w:type="dxa"/>
          </w:tcPr>
          <w:p w14:paraId="2DD5880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on the grounds that</w:t>
            </w:r>
          </w:p>
        </w:tc>
      </w:tr>
      <w:tr w14:paraId="43CAE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5FEF8EE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issue</w:t>
            </w:r>
          </w:p>
        </w:tc>
        <w:tc>
          <w:tcPr>
            <w:tcW w:w="2353" w:type="dxa"/>
          </w:tcPr>
          <w:p w14:paraId="26AF976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问题</w:t>
            </w:r>
          </w:p>
        </w:tc>
        <w:tc>
          <w:tcPr>
            <w:tcW w:w="2353" w:type="dxa"/>
          </w:tcPr>
          <w:p w14:paraId="56EB628F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发行；期号</w:t>
            </w:r>
          </w:p>
        </w:tc>
        <w:tc>
          <w:tcPr>
            <w:tcW w:w="2353" w:type="dxa"/>
          </w:tcPr>
          <w:p w14:paraId="502CAF0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issue a statement</w:t>
            </w:r>
          </w:p>
        </w:tc>
      </w:tr>
      <w:tr w14:paraId="0CB32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6F785CE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just</w:t>
            </w:r>
          </w:p>
        </w:tc>
        <w:tc>
          <w:tcPr>
            <w:tcW w:w="2353" w:type="dxa"/>
          </w:tcPr>
          <w:p w14:paraId="6E3FAC1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只是</w:t>
            </w:r>
          </w:p>
        </w:tc>
        <w:tc>
          <w:tcPr>
            <w:tcW w:w="2353" w:type="dxa"/>
          </w:tcPr>
          <w:p w14:paraId="05C4766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公正的</w:t>
            </w:r>
          </w:p>
        </w:tc>
        <w:tc>
          <w:tcPr>
            <w:tcW w:w="2353" w:type="dxa"/>
          </w:tcPr>
          <w:p w14:paraId="45DD575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 just decision</w:t>
            </w:r>
          </w:p>
        </w:tc>
      </w:tr>
      <w:tr w14:paraId="1B26C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344F1D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last</w:t>
            </w:r>
          </w:p>
        </w:tc>
        <w:tc>
          <w:tcPr>
            <w:tcW w:w="2353" w:type="dxa"/>
          </w:tcPr>
          <w:p w14:paraId="0325F8B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最后的</w:t>
            </w:r>
          </w:p>
        </w:tc>
        <w:tc>
          <w:tcPr>
            <w:tcW w:w="2353" w:type="dxa"/>
          </w:tcPr>
          <w:p w14:paraId="12D3670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持续</w:t>
            </w:r>
          </w:p>
        </w:tc>
        <w:tc>
          <w:tcPr>
            <w:tcW w:w="2353" w:type="dxa"/>
          </w:tcPr>
          <w:p w14:paraId="7007F33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The meeting lasted...</w:t>
            </w:r>
          </w:p>
        </w:tc>
      </w:tr>
      <w:tr w14:paraId="6228C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C07137A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lead</w:t>
            </w:r>
          </w:p>
        </w:tc>
        <w:tc>
          <w:tcPr>
            <w:tcW w:w="2353" w:type="dxa"/>
          </w:tcPr>
          <w:p w14:paraId="306F1B7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领导</w:t>
            </w:r>
          </w:p>
        </w:tc>
        <w:tc>
          <w:tcPr>
            <w:tcW w:w="2353" w:type="dxa"/>
          </w:tcPr>
          <w:p w14:paraId="0BD2BB0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铅；线索</w:t>
            </w:r>
          </w:p>
        </w:tc>
        <w:tc>
          <w:tcPr>
            <w:tcW w:w="2353" w:type="dxa"/>
          </w:tcPr>
          <w:p w14:paraId="24DFF83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lead poisoning</w:t>
            </w:r>
          </w:p>
        </w:tc>
      </w:tr>
      <w:tr w14:paraId="11A05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00865EE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lie</w:t>
            </w:r>
          </w:p>
        </w:tc>
        <w:tc>
          <w:tcPr>
            <w:tcW w:w="2353" w:type="dxa"/>
          </w:tcPr>
          <w:p w14:paraId="4048638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说谎</w:t>
            </w:r>
          </w:p>
        </w:tc>
        <w:tc>
          <w:tcPr>
            <w:tcW w:w="2353" w:type="dxa"/>
          </w:tcPr>
          <w:p w14:paraId="60C918F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躺；位于</w:t>
            </w:r>
          </w:p>
        </w:tc>
        <w:tc>
          <w:tcPr>
            <w:tcW w:w="2353" w:type="dxa"/>
          </w:tcPr>
          <w:p w14:paraId="0046885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The town lies...</w:t>
            </w:r>
          </w:p>
        </w:tc>
      </w:tr>
      <w:tr w14:paraId="5E480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3EEEC822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light</w:t>
            </w:r>
          </w:p>
        </w:tc>
        <w:tc>
          <w:tcPr>
            <w:tcW w:w="2353" w:type="dxa"/>
          </w:tcPr>
          <w:p w14:paraId="6847089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光</w:t>
            </w:r>
          </w:p>
        </w:tc>
        <w:tc>
          <w:tcPr>
            <w:tcW w:w="2353" w:type="dxa"/>
          </w:tcPr>
          <w:p w14:paraId="01D3EDF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轻的；点燃</w:t>
            </w:r>
          </w:p>
        </w:tc>
        <w:tc>
          <w:tcPr>
            <w:tcW w:w="2353" w:type="dxa"/>
          </w:tcPr>
          <w:p w14:paraId="435A20B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light reading</w:t>
            </w:r>
          </w:p>
        </w:tc>
      </w:tr>
      <w:tr w14:paraId="7AF53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4002102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major</w:t>
            </w:r>
          </w:p>
        </w:tc>
        <w:tc>
          <w:tcPr>
            <w:tcW w:w="2353" w:type="dxa"/>
          </w:tcPr>
          <w:p w14:paraId="12B6980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主要的</w:t>
            </w:r>
          </w:p>
        </w:tc>
        <w:tc>
          <w:tcPr>
            <w:tcW w:w="2353" w:type="dxa"/>
          </w:tcPr>
          <w:p w14:paraId="17D211CF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专业；主修</w:t>
            </w:r>
          </w:p>
        </w:tc>
        <w:tc>
          <w:tcPr>
            <w:tcW w:w="2353" w:type="dxa"/>
          </w:tcPr>
          <w:p w14:paraId="64FD784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major in law</w:t>
            </w:r>
          </w:p>
        </w:tc>
      </w:tr>
      <w:tr w14:paraId="6D94D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54D8E8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mark</w:t>
            </w:r>
          </w:p>
        </w:tc>
        <w:tc>
          <w:tcPr>
            <w:tcW w:w="2353" w:type="dxa"/>
          </w:tcPr>
          <w:p w14:paraId="60912EC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标记</w:t>
            </w:r>
          </w:p>
        </w:tc>
        <w:tc>
          <w:tcPr>
            <w:tcW w:w="2353" w:type="dxa"/>
          </w:tcPr>
          <w:p w14:paraId="404E6C92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分数；标志</w:t>
            </w:r>
          </w:p>
        </w:tc>
        <w:tc>
          <w:tcPr>
            <w:tcW w:w="2353" w:type="dxa"/>
          </w:tcPr>
          <w:p w14:paraId="06E1A17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full marks</w:t>
            </w:r>
          </w:p>
        </w:tc>
      </w:tr>
      <w:tr w14:paraId="1E44E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3ED8503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match</w:t>
            </w:r>
          </w:p>
        </w:tc>
        <w:tc>
          <w:tcPr>
            <w:tcW w:w="2353" w:type="dxa"/>
          </w:tcPr>
          <w:p w14:paraId="3AFCBC6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比赛</w:t>
            </w:r>
          </w:p>
        </w:tc>
        <w:tc>
          <w:tcPr>
            <w:tcW w:w="2353" w:type="dxa"/>
          </w:tcPr>
          <w:p w14:paraId="7DDABF97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匹配；火柴</w:t>
            </w:r>
          </w:p>
        </w:tc>
        <w:tc>
          <w:tcPr>
            <w:tcW w:w="2353" w:type="dxa"/>
          </w:tcPr>
          <w:p w14:paraId="52EFA88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match the description</w:t>
            </w:r>
          </w:p>
        </w:tc>
      </w:tr>
      <w:tr w14:paraId="16C4C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C8625C7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matter</w:t>
            </w:r>
          </w:p>
        </w:tc>
        <w:tc>
          <w:tcPr>
            <w:tcW w:w="2353" w:type="dxa"/>
          </w:tcPr>
          <w:p w14:paraId="2D859C2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事情</w:t>
            </w:r>
          </w:p>
        </w:tc>
        <w:tc>
          <w:tcPr>
            <w:tcW w:w="2353" w:type="dxa"/>
          </w:tcPr>
          <w:p w14:paraId="3ECDA3D6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要紧</w:t>
            </w:r>
          </w:p>
        </w:tc>
        <w:tc>
          <w:tcPr>
            <w:tcW w:w="2353" w:type="dxa"/>
          </w:tcPr>
          <w:p w14:paraId="0D99AE2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It doesn't matter</w:t>
            </w:r>
          </w:p>
        </w:tc>
      </w:tr>
      <w:tr w14:paraId="1C31D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64DD49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mean</w:t>
            </w:r>
          </w:p>
        </w:tc>
        <w:tc>
          <w:tcPr>
            <w:tcW w:w="2353" w:type="dxa"/>
          </w:tcPr>
          <w:p w14:paraId="322FF8D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意思是</w:t>
            </w:r>
          </w:p>
        </w:tc>
        <w:tc>
          <w:tcPr>
            <w:tcW w:w="2353" w:type="dxa"/>
          </w:tcPr>
          <w:p w14:paraId="6EC36F5F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吝啬的；卑鄙的</w:t>
            </w:r>
          </w:p>
        </w:tc>
        <w:tc>
          <w:tcPr>
            <w:tcW w:w="2353" w:type="dxa"/>
          </w:tcPr>
          <w:p w14:paraId="4F3C4E3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 mean trick</w:t>
            </w:r>
          </w:p>
        </w:tc>
      </w:tr>
      <w:tr w14:paraId="595F4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6CBE0FF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measure</w:t>
            </w:r>
          </w:p>
        </w:tc>
        <w:tc>
          <w:tcPr>
            <w:tcW w:w="2353" w:type="dxa"/>
          </w:tcPr>
          <w:p w14:paraId="7794F83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测量</w:t>
            </w:r>
          </w:p>
        </w:tc>
        <w:tc>
          <w:tcPr>
            <w:tcW w:w="2353" w:type="dxa"/>
          </w:tcPr>
          <w:p w14:paraId="7B30D3A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措施</w:t>
            </w:r>
          </w:p>
        </w:tc>
        <w:tc>
          <w:tcPr>
            <w:tcW w:w="2353" w:type="dxa"/>
          </w:tcPr>
          <w:p w14:paraId="0464576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take measures</w:t>
            </w:r>
          </w:p>
        </w:tc>
      </w:tr>
      <w:tr w14:paraId="7AE41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2C603CD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minute</w:t>
            </w:r>
          </w:p>
        </w:tc>
        <w:tc>
          <w:tcPr>
            <w:tcW w:w="2353" w:type="dxa"/>
          </w:tcPr>
          <w:p w14:paraId="389BE77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分钟</w:t>
            </w:r>
          </w:p>
        </w:tc>
        <w:tc>
          <w:tcPr>
            <w:tcW w:w="2353" w:type="dxa"/>
          </w:tcPr>
          <w:p w14:paraId="7D3DDA6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微小的</w:t>
            </w:r>
            <w:r>
              <w:rPr>
                <w:rFonts w:ascii="Cambria" w:hAnsi="Cambria" w:eastAsia="等线"/>
                <w:b w:val="0"/>
                <w:i w:val="0"/>
                <w:sz w:val="18"/>
              </w:rPr>
              <w:t>（[maɪˈnjuːt]）</w:t>
            </w:r>
          </w:p>
        </w:tc>
        <w:tc>
          <w:tcPr>
            <w:tcW w:w="2353" w:type="dxa"/>
          </w:tcPr>
          <w:p w14:paraId="39A0F6D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minute details</w:t>
            </w:r>
          </w:p>
        </w:tc>
      </w:tr>
      <w:tr w14:paraId="3CC7F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F4B77E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novel</w:t>
            </w:r>
          </w:p>
        </w:tc>
        <w:tc>
          <w:tcPr>
            <w:tcW w:w="2353" w:type="dxa"/>
          </w:tcPr>
          <w:p w14:paraId="5BDD45C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小说</w:t>
            </w:r>
          </w:p>
        </w:tc>
        <w:tc>
          <w:tcPr>
            <w:tcW w:w="2353" w:type="dxa"/>
          </w:tcPr>
          <w:p w14:paraId="7C8AC410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新奇的</w:t>
            </w:r>
          </w:p>
        </w:tc>
        <w:tc>
          <w:tcPr>
            <w:tcW w:w="2353" w:type="dxa"/>
          </w:tcPr>
          <w:p w14:paraId="49B96A7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 novel idea</w:t>
            </w:r>
          </w:p>
        </w:tc>
      </w:tr>
      <w:tr w14:paraId="7492A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AE202E7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observe</w:t>
            </w:r>
          </w:p>
        </w:tc>
        <w:tc>
          <w:tcPr>
            <w:tcW w:w="2353" w:type="dxa"/>
          </w:tcPr>
          <w:p w14:paraId="6724779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观察</w:t>
            </w:r>
          </w:p>
        </w:tc>
        <w:tc>
          <w:tcPr>
            <w:tcW w:w="2353" w:type="dxa"/>
          </w:tcPr>
          <w:p w14:paraId="2390F1FD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遵守；评论</w:t>
            </w:r>
          </w:p>
        </w:tc>
        <w:tc>
          <w:tcPr>
            <w:tcW w:w="2353" w:type="dxa"/>
          </w:tcPr>
          <w:p w14:paraId="0796292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observe the rules</w:t>
            </w:r>
          </w:p>
        </w:tc>
      </w:tr>
      <w:tr w14:paraId="0D95F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87DAEC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odd</w:t>
            </w:r>
          </w:p>
        </w:tc>
        <w:tc>
          <w:tcPr>
            <w:tcW w:w="2353" w:type="dxa"/>
          </w:tcPr>
          <w:p w14:paraId="285B356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奇怪的</w:t>
            </w:r>
          </w:p>
        </w:tc>
        <w:tc>
          <w:tcPr>
            <w:tcW w:w="2353" w:type="dxa"/>
          </w:tcPr>
          <w:p w14:paraId="44A87EE5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奇数的；零散的</w:t>
            </w:r>
          </w:p>
        </w:tc>
        <w:tc>
          <w:tcPr>
            <w:tcW w:w="2353" w:type="dxa"/>
          </w:tcPr>
          <w:p w14:paraId="03E3FDC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odd numbers</w:t>
            </w:r>
          </w:p>
        </w:tc>
      </w:tr>
      <w:tr w14:paraId="53B7DE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33FE946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order</w:t>
            </w:r>
          </w:p>
        </w:tc>
        <w:tc>
          <w:tcPr>
            <w:tcW w:w="2353" w:type="dxa"/>
          </w:tcPr>
          <w:p w14:paraId="41E48A2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命令</w:t>
            </w:r>
          </w:p>
        </w:tc>
        <w:tc>
          <w:tcPr>
            <w:tcW w:w="2353" w:type="dxa"/>
          </w:tcPr>
          <w:p w14:paraId="5770716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秩序；订单；点单</w:t>
            </w:r>
          </w:p>
        </w:tc>
        <w:tc>
          <w:tcPr>
            <w:tcW w:w="2353" w:type="dxa"/>
          </w:tcPr>
          <w:p w14:paraId="2AC5B4A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order / place an order</w:t>
            </w:r>
          </w:p>
        </w:tc>
      </w:tr>
      <w:tr w14:paraId="7090E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8047EA0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paper</w:t>
            </w:r>
          </w:p>
        </w:tc>
        <w:tc>
          <w:tcPr>
            <w:tcW w:w="2353" w:type="dxa"/>
          </w:tcPr>
          <w:p w14:paraId="2FCD4CD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纸</w:t>
            </w:r>
          </w:p>
        </w:tc>
        <w:tc>
          <w:tcPr>
            <w:tcW w:w="2353" w:type="dxa"/>
          </w:tcPr>
          <w:p w14:paraId="26BB9AD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论文；报纸</w:t>
            </w:r>
          </w:p>
        </w:tc>
        <w:tc>
          <w:tcPr>
            <w:tcW w:w="2353" w:type="dxa"/>
          </w:tcPr>
          <w:p w14:paraId="053F3A5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present a paper</w:t>
            </w:r>
          </w:p>
        </w:tc>
      </w:tr>
      <w:tr w14:paraId="110A6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35945FA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patient</w:t>
            </w:r>
          </w:p>
        </w:tc>
        <w:tc>
          <w:tcPr>
            <w:tcW w:w="2353" w:type="dxa"/>
          </w:tcPr>
          <w:p w14:paraId="5AB9063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病人</w:t>
            </w:r>
          </w:p>
        </w:tc>
        <w:tc>
          <w:tcPr>
            <w:tcW w:w="2353" w:type="dxa"/>
          </w:tcPr>
          <w:p w14:paraId="6F9E91BF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耐心的</w:t>
            </w:r>
          </w:p>
        </w:tc>
        <w:tc>
          <w:tcPr>
            <w:tcW w:w="2353" w:type="dxa"/>
          </w:tcPr>
          <w:p w14:paraId="05962D8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patient with</w:t>
            </w:r>
          </w:p>
        </w:tc>
      </w:tr>
      <w:tr w14:paraId="09447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C5CEDB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plain</w:t>
            </w:r>
          </w:p>
        </w:tc>
        <w:tc>
          <w:tcPr>
            <w:tcW w:w="2353" w:type="dxa"/>
          </w:tcPr>
          <w:p w14:paraId="25206E4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平原</w:t>
            </w:r>
          </w:p>
        </w:tc>
        <w:tc>
          <w:tcPr>
            <w:tcW w:w="2353" w:type="dxa"/>
          </w:tcPr>
          <w:p w14:paraId="68A92C17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简朴的；清楚的</w:t>
            </w:r>
          </w:p>
        </w:tc>
        <w:tc>
          <w:tcPr>
            <w:tcW w:w="2353" w:type="dxa"/>
          </w:tcPr>
          <w:p w14:paraId="10C27AD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plain English</w:t>
            </w:r>
          </w:p>
        </w:tc>
      </w:tr>
      <w:tr w14:paraId="21A14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168BD9D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plant</w:t>
            </w:r>
          </w:p>
        </w:tc>
        <w:tc>
          <w:tcPr>
            <w:tcW w:w="2353" w:type="dxa"/>
          </w:tcPr>
          <w:p w14:paraId="5BB0B3B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植物</w:t>
            </w:r>
          </w:p>
        </w:tc>
        <w:tc>
          <w:tcPr>
            <w:tcW w:w="2353" w:type="dxa"/>
          </w:tcPr>
          <w:p w14:paraId="5B0B239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工厂；种植</w:t>
            </w:r>
          </w:p>
        </w:tc>
        <w:tc>
          <w:tcPr>
            <w:tcW w:w="2353" w:type="dxa"/>
          </w:tcPr>
          <w:p w14:paraId="565FA5C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 chemical plant</w:t>
            </w:r>
          </w:p>
        </w:tc>
      </w:tr>
      <w:tr w14:paraId="18C37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7E59C4B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plot</w:t>
            </w:r>
          </w:p>
        </w:tc>
        <w:tc>
          <w:tcPr>
            <w:tcW w:w="2353" w:type="dxa"/>
          </w:tcPr>
          <w:p w14:paraId="39EC446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情节</w:t>
            </w:r>
          </w:p>
        </w:tc>
        <w:tc>
          <w:tcPr>
            <w:tcW w:w="2353" w:type="dxa"/>
          </w:tcPr>
          <w:p w14:paraId="303D6A6E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小块地；密谋</w:t>
            </w:r>
          </w:p>
        </w:tc>
        <w:tc>
          <w:tcPr>
            <w:tcW w:w="2353" w:type="dxa"/>
          </w:tcPr>
          <w:p w14:paraId="2A1D789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 plot of land</w:t>
            </w:r>
          </w:p>
        </w:tc>
      </w:tr>
      <w:tr w14:paraId="3E186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BDE9026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practice</w:t>
            </w:r>
          </w:p>
        </w:tc>
        <w:tc>
          <w:tcPr>
            <w:tcW w:w="2353" w:type="dxa"/>
          </w:tcPr>
          <w:p w14:paraId="51A5F49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练习</w:t>
            </w:r>
          </w:p>
        </w:tc>
        <w:tc>
          <w:tcPr>
            <w:tcW w:w="2353" w:type="dxa"/>
          </w:tcPr>
          <w:p w14:paraId="08504A3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惯例；从业</w:t>
            </w:r>
          </w:p>
        </w:tc>
        <w:tc>
          <w:tcPr>
            <w:tcW w:w="2353" w:type="dxa"/>
          </w:tcPr>
          <w:p w14:paraId="7FCC0B8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common practice</w:t>
            </w:r>
          </w:p>
        </w:tc>
      </w:tr>
      <w:tr w14:paraId="6C883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1BF4776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present</w:t>
            </w:r>
          </w:p>
        </w:tc>
        <w:tc>
          <w:tcPr>
            <w:tcW w:w="2353" w:type="dxa"/>
          </w:tcPr>
          <w:p w14:paraId="3A27838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礼物</w:t>
            </w:r>
          </w:p>
        </w:tc>
        <w:tc>
          <w:tcPr>
            <w:tcW w:w="2353" w:type="dxa"/>
          </w:tcPr>
          <w:p w14:paraId="7BF34700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呈现；出席的</w:t>
            </w:r>
          </w:p>
        </w:tc>
        <w:tc>
          <w:tcPr>
            <w:tcW w:w="2353" w:type="dxa"/>
          </w:tcPr>
          <w:p w14:paraId="3C69F9D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present a report</w:t>
            </w:r>
          </w:p>
        </w:tc>
      </w:tr>
      <w:tr w14:paraId="14A35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8C8732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pretty</w:t>
            </w:r>
          </w:p>
        </w:tc>
        <w:tc>
          <w:tcPr>
            <w:tcW w:w="2353" w:type="dxa"/>
          </w:tcPr>
          <w:p w14:paraId="6E50AD4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漂亮的</w:t>
            </w:r>
          </w:p>
        </w:tc>
        <w:tc>
          <w:tcPr>
            <w:tcW w:w="2353" w:type="dxa"/>
          </w:tcPr>
          <w:p w14:paraId="5041ABD2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相当（副词）</w:t>
            </w:r>
          </w:p>
        </w:tc>
        <w:tc>
          <w:tcPr>
            <w:tcW w:w="2353" w:type="dxa"/>
          </w:tcPr>
          <w:p w14:paraId="0206601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pretty good</w:t>
            </w:r>
          </w:p>
        </w:tc>
      </w:tr>
      <w:tr w14:paraId="4E25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7458BE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produce</w:t>
            </w:r>
          </w:p>
        </w:tc>
        <w:tc>
          <w:tcPr>
            <w:tcW w:w="2353" w:type="dxa"/>
          </w:tcPr>
          <w:p w14:paraId="19C64AE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生产</w:t>
            </w:r>
          </w:p>
        </w:tc>
        <w:tc>
          <w:tcPr>
            <w:tcW w:w="2353" w:type="dxa"/>
          </w:tcPr>
          <w:p w14:paraId="5A71DB97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农产品</w:t>
            </w:r>
            <w:r>
              <w:rPr>
                <w:rFonts w:ascii="Cambria" w:hAnsi="Cambria" w:eastAsia="等线"/>
                <w:b w:val="0"/>
                <w:i w:val="0"/>
                <w:sz w:val="18"/>
              </w:rPr>
              <w:t>（名词）</w:t>
            </w:r>
          </w:p>
        </w:tc>
        <w:tc>
          <w:tcPr>
            <w:tcW w:w="2353" w:type="dxa"/>
          </w:tcPr>
          <w:p w14:paraId="12054AA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fresh produce</w:t>
            </w:r>
          </w:p>
        </w:tc>
      </w:tr>
      <w:tr w14:paraId="32422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FFF5E90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race</w:t>
            </w:r>
          </w:p>
        </w:tc>
        <w:tc>
          <w:tcPr>
            <w:tcW w:w="2353" w:type="dxa"/>
          </w:tcPr>
          <w:p w14:paraId="5F6AD1A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比赛</w:t>
            </w:r>
          </w:p>
        </w:tc>
        <w:tc>
          <w:tcPr>
            <w:tcW w:w="2353" w:type="dxa"/>
          </w:tcPr>
          <w:p w14:paraId="012DDFCD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种族</w:t>
            </w:r>
          </w:p>
        </w:tc>
        <w:tc>
          <w:tcPr>
            <w:tcW w:w="2353" w:type="dxa"/>
          </w:tcPr>
          <w:p w14:paraId="486BD50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the human race</w:t>
            </w:r>
          </w:p>
        </w:tc>
      </w:tr>
      <w:tr w14:paraId="2BAA4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DCD35FD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raise</w:t>
            </w:r>
          </w:p>
        </w:tc>
        <w:tc>
          <w:tcPr>
            <w:tcW w:w="2353" w:type="dxa"/>
          </w:tcPr>
          <w:p w14:paraId="07FE726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举起</w:t>
            </w:r>
          </w:p>
        </w:tc>
        <w:tc>
          <w:tcPr>
            <w:tcW w:w="2353" w:type="dxa"/>
          </w:tcPr>
          <w:p w14:paraId="4DD3772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提出；饲养</w:t>
            </w:r>
          </w:p>
        </w:tc>
        <w:tc>
          <w:tcPr>
            <w:tcW w:w="2353" w:type="dxa"/>
          </w:tcPr>
          <w:p w14:paraId="3E56D46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raise a question</w:t>
            </w:r>
          </w:p>
        </w:tc>
      </w:tr>
      <w:tr w14:paraId="76E45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8C3596E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reason</w:t>
            </w:r>
          </w:p>
        </w:tc>
        <w:tc>
          <w:tcPr>
            <w:tcW w:w="2353" w:type="dxa"/>
          </w:tcPr>
          <w:p w14:paraId="6E9082F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原因</w:t>
            </w:r>
          </w:p>
        </w:tc>
        <w:tc>
          <w:tcPr>
            <w:tcW w:w="2353" w:type="dxa"/>
          </w:tcPr>
          <w:p w14:paraId="7FA1ACA0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推理；理智</w:t>
            </w:r>
          </w:p>
        </w:tc>
        <w:tc>
          <w:tcPr>
            <w:tcW w:w="2353" w:type="dxa"/>
          </w:tcPr>
          <w:p w14:paraId="71B30C4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reason with sb</w:t>
            </w:r>
          </w:p>
        </w:tc>
      </w:tr>
      <w:tr w14:paraId="77FDC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F28EB3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rest</w:t>
            </w:r>
          </w:p>
        </w:tc>
        <w:tc>
          <w:tcPr>
            <w:tcW w:w="2353" w:type="dxa"/>
          </w:tcPr>
          <w:p w14:paraId="5B5066A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休息</w:t>
            </w:r>
          </w:p>
        </w:tc>
        <w:tc>
          <w:tcPr>
            <w:tcW w:w="2353" w:type="dxa"/>
          </w:tcPr>
          <w:p w14:paraId="3E69C126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其余部分</w:t>
            </w:r>
          </w:p>
        </w:tc>
        <w:tc>
          <w:tcPr>
            <w:tcW w:w="2353" w:type="dxa"/>
          </w:tcPr>
          <w:p w14:paraId="5B0ECC2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the rest of us</w:t>
            </w:r>
          </w:p>
        </w:tc>
      </w:tr>
      <w:tr w14:paraId="48109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74225A0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right</w:t>
            </w:r>
          </w:p>
        </w:tc>
        <w:tc>
          <w:tcPr>
            <w:tcW w:w="2353" w:type="dxa"/>
          </w:tcPr>
          <w:p w14:paraId="41242D8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正确的</w:t>
            </w:r>
          </w:p>
        </w:tc>
        <w:tc>
          <w:tcPr>
            <w:tcW w:w="2353" w:type="dxa"/>
          </w:tcPr>
          <w:p w14:paraId="59D8C72F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权利；右边</w:t>
            </w:r>
          </w:p>
        </w:tc>
        <w:tc>
          <w:tcPr>
            <w:tcW w:w="2353" w:type="dxa"/>
          </w:tcPr>
          <w:p w14:paraId="3532D1C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human rights</w:t>
            </w:r>
          </w:p>
        </w:tc>
      </w:tr>
      <w:tr w14:paraId="2B878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41FEBE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room</w:t>
            </w:r>
          </w:p>
        </w:tc>
        <w:tc>
          <w:tcPr>
            <w:tcW w:w="2353" w:type="dxa"/>
          </w:tcPr>
          <w:p w14:paraId="142F708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房间</w:t>
            </w:r>
          </w:p>
        </w:tc>
        <w:tc>
          <w:tcPr>
            <w:tcW w:w="2353" w:type="dxa"/>
          </w:tcPr>
          <w:p w14:paraId="172C9F76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空间；余地</w:t>
            </w:r>
          </w:p>
        </w:tc>
        <w:tc>
          <w:tcPr>
            <w:tcW w:w="2353" w:type="dxa"/>
          </w:tcPr>
          <w:p w14:paraId="44C558A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room for improvement</w:t>
            </w:r>
          </w:p>
        </w:tc>
      </w:tr>
      <w:tr w14:paraId="5DD20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D253307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run</w:t>
            </w:r>
          </w:p>
        </w:tc>
        <w:tc>
          <w:tcPr>
            <w:tcW w:w="2353" w:type="dxa"/>
          </w:tcPr>
          <w:p w14:paraId="68FD98F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跑</w:t>
            </w:r>
          </w:p>
        </w:tc>
        <w:tc>
          <w:tcPr>
            <w:tcW w:w="2353" w:type="dxa"/>
          </w:tcPr>
          <w:p w14:paraId="113BEFEF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经营；运转</w:t>
            </w:r>
          </w:p>
        </w:tc>
        <w:tc>
          <w:tcPr>
            <w:tcW w:w="2353" w:type="dxa"/>
          </w:tcPr>
          <w:p w14:paraId="50AF86A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run a business</w:t>
            </w:r>
          </w:p>
        </w:tc>
      </w:tr>
      <w:tr w14:paraId="10CF6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0B49CB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save</w:t>
            </w:r>
          </w:p>
        </w:tc>
        <w:tc>
          <w:tcPr>
            <w:tcW w:w="2353" w:type="dxa"/>
          </w:tcPr>
          <w:p w14:paraId="0989E98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拯救</w:t>
            </w:r>
          </w:p>
        </w:tc>
        <w:tc>
          <w:tcPr>
            <w:tcW w:w="2353" w:type="dxa"/>
          </w:tcPr>
          <w:p w14:paraId="241804A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节省；除…之外</w:t>
            </w:r>
          </w:p>
        </w:tc>
        <w:tc>
          <w:tcPr>
            <w:tcW w:w="2353" w:type="dxa"/>
          </w:tcPr>
          <w:p w14:paraId="6F07996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save for</w:t>
            </w:r>
          </w:p>
        </w:tc>
      </w:tr>
      <w:tr w14:paraId="1226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DA1F6A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season</w:t>
            </w:r>
          </w:p>
        </w:tc>
        <w:tc>
          <w:tcPr>
            <w:tcW w:w="2353" w:type="dxa"/>
          </w:tcPr>
          <w:p w14:paraId="4AFFA27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季节</w:t>
            </w:r>
          </w:p>
        </w:tc>
        <w:tc>
          <w:tcPr>
            <w:tcW w:w="2353" w:type="dxa"/>
          </w:tcPr>
          <w:p w14:paraId="4445D3A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调味</w:t>
            </w:r>
          </w:p>
        </w:tc>
        <w:tc>
          <w:tcPr>
            <w:tcW w:w="2353" w:type="dxa"/>
          </w:tcPr>
          <w:p w14:paraId="351E4F2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season the soup</w:t>
            </w:r>
          </w:p>
        </w:tc>
      </w:tr>
      <w:tr w14:paraId="419D4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484187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sentence</w:t>
            </w:r>
          </w:p>
        </w:tc>
        <w:tc>
          <w:tcPr>
            <w:tcW w:w="2353" w:type="dxa"/>
          </w:tcPr>
          <w:p w14:paraId="46080DC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句子</w:t>
            </w:r>
          </w:p>
        </w:tc>
        <w:tc>
          <w:tcPr>
            <w:tcW w:w="2353" w:type="dxa"/>
          </w:tcPr>
          <w:p w14:paraId="51624FA2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判决</w:t>
            </w:r>
          </w:p>
        </w:tc>
        <w:tc>
          <w:tcPr>
            <w:tcW w:w="2353" w:type="dxa"/>
          </w:tcPr>
          <w:p w14:paraId="1E9F211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 life sentence</w:t>
            </w:r>
          </w:p>
        </w:tc>
      </w:tr>
      <w:tr w14:paraId="36022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8804D92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serve</w:t>
            </w:r>
          </w:p>
        </w:tc>
        <w:tc>
          <w:tcPr>
            <w:tcW w:w="2353" w:type="dxa"/>
          </w:tcPr>
          <w:p w14:paraId="6E94554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服务</w:t>
            </w:r>
          </w:p>
        </w:tc>
        <w:tc>
          <w:tcPr>
            <w:tcW w:w="2353" w:type="dxa"/>
          </w:tcPr>
          <w:p w14:paraId="3AA89E8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起…作用；上菜</w:t>
            </w:r>
          </w:p>
        </w:tc>
        <w:tc>
          <w:tcPr>
            <w:tcW w:w="2353" w:type="dxa"/>
          </w:tcPr>
          <w:p w14:paraId="210E2B2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serve as</w:t>
            </w:r>
          </w:p>
        </w:tc>
      </w:tr>
      <w:tr w14:paraId="05716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BD6658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sound</w:t>
            </w:r>
          </w:p>
        </w:tc>
        <w:tc>
          <w:tcPr>
            <w:tcW w:w="2353" w:type="dxa"/>
          </w:tcPr>
          <w:p w14:paraId="11E42FB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声音</w:t>
            </w:r>
          </w:p>
        </w:tc>
        <w:tc>
          <w:tcPr>
            <w:tcW w:w="2353" w:type="dxa"/>
          </w:tcPr>
          <w:p w14:paraId="6376BA62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健全的；合理的</w:t>
            </w:r>
          </w:p>
        </w:tc>
        <w:tc>
          <w:tcPr>
            <w:tcW w:w="2353" w:type="dxa"/>
          </w:tcPr>
          <w:p w14:paraId="2337A32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 sound argument</w:t>
            </w:r>
          </w:p>
        </w:tc>
      </w:tr>
      <w:tr w14:paraId="1B8C2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F74E92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spring</w:t>
            </w:r>
          </w:p>
        </w:tc>
        <w:tc>
          <w:tcPr>
            <w:tcW w:w="2353" w:type="dxa"/>
          </w:tcPr>
          <w:p w14:paraId="37D7157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春天</w:t>
            </w:r>
          </w:p>
        </w:tc>
        <w:tc>
          <w:tcPr>
            <w:tcW w:w="2353" w:type="dxa"/>
          </w:tcPr>
          <w:p w14:paraId="6CC383A0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泉水；弹簧；涌现</w:t>
            </w:r>
          </w:p>
        </w:tc>
        <w:tc>
          <w:tcPr>
            <w:tcW w:w="2353" w:type="dxa"/>
          </w:tcPr>
          <w:p w14:paraId="0ED45F8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hot spring</w:t>
            </w:r>
          </w:p>
        </w:tc>
      </w:tr>
      <w:tr w14:paraId="0E4DE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1FA7466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stage</w:t>
            </w:r>
          </w:p>
        </w:tc>
        <w:tc>
          <w:tcPr>
            <w:tcW w:w="2353" w:type="dxa"/>
          </w:tcPr>
          <w:p w14:paraId="545FE83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舞台</w:t>
            </w:r>
          </w:p>
        </w:tc>
        <w:tc>
          <w:tcPr>
            <w:tcW w:w="2353" w:type="dxa"/>
          </w:tcPr>
          <w:p w14:paraId="23748970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阶段；举办</w:t>
            </w:r>
          </w:p>
        </w:tc>
        <w:tc>
          <w:tcPr>
            <w:tcW w:w="2353" w:type="dxa"/>
          </w:tcPr>
          <w:p w14:paraId="71F7614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at this stage</w:t>
            </w:r>
          </w:p>
        </w:tc>
      </w:tr>
      <w:tr w14:paraId="02E2C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2E530D2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stand</w:t>
            </w:r>
          </w:p>
        </w:tc>
        <w:tc>
          <w:tcPr>
            <w:tcW w:w="2353" w:type="dxa"/>
          </w:tcPr>
          <w:p w14:paraId="0A572C2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站立</w:t>
            </w:r>
          </w:p>
        </w:tc>
        <w:tc>
          <w:tcPr>
            <w:tcW w:w="2353" w:type="dxa"/>
          </w:tcPr>
          <w:p w14:paraId="4109C66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忍受；立场</w:t>
            </w:r>
          </w:p>
        </w:tc>
        <w:tc>
          <w:tcPr>
            <w:tcW w:w="2353" w:type="dxa"/>
          </w:tcPr>
          <w:p w14:paraId="47B6E94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can't stand it</w:t>
            </w:r>
          </w:p>
        </w:tc>
      </w:tr>
      <w:tr w14:paraId="2AEA8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DC2347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state</w:t>
            </w:r>
          </w:p>
        </w:tc>
        <w:tc>
          <w:tcPr>
            <w:tcW w:w="2353" w:type="dxa"/>
          </w:tcPr>
          <w:p w14:paraId="15AD31E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国家</w:t>
            </w:r>
          </w:p>
        </w:tc>
        <w:tc>
          <w:tcPr>
            <w:tcW w:w="2353" w:type="dxa"/>
          </w:tcPr>
          <w:p w14:paraId="7BAE8B90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陈述；状态</w:t>
            </w:r>
          </w:p>
        </w:tc>
        <w:tc>
          <w:tcPr>
            <w:tcW w:w="2353" w:type="dxa"/>
          </w:tcPr>
          <w:p w14:paraId="4819D70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state clearly</w:t>
            </w:r>
          </w:p>
        </w:tc>
      </w:tr>
      <w:tr w14:paraId="21736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3B6AFAE3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still</w:t>
            </w:r>
          </w:p>
        </w:tc>
        <w:tc>
          <w:tcPr>
            <w:tcW w:w="2353" w:type="dxa"/>
          </w:tcPr>
          <w:p w14:paraId="1604F99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仍然</w:t>
            </w:r>
          </w:p>
        </w:tc>
        <w:tc>
          <w:tcPr>
            <w:tcW w:w="2353" w:type="dxa"/>
          </w:tcPr>
          <w:p w14:paraId="1BBC6AA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静止的</w:t>
            </w:r>
          </w:p>
        </w:tc>
        <w:tc>
          <w:tcPr>
            <w:tcW w:w="2353" w:type="dxa"/>
          </w:tcPr>
          <w:p w14:paraId="379F57A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stand still</w:t>
            </w:r>
          </w:p>
        </w:tc>
      </w:tr>
      <w:tr w14:paraId="6744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FFE1C0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store</w:t>
            </w:r>
          </w:p>
        </w:tc>
        <w:tc>
          <w:tcPr>
            <w:tcW w:w="2353" w:type="dxa"/>
          </w:tcPr>
          <w:p w14:paraId="63AC5F3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商店</w:t>
            </w:r>
          </w:p>
        </w:tc>
        <w:tc>
          <w:tcPr>
            <w:tcW w:w="2353" w:type="dxa"/>
          </w:tcPr>
          <w:p w14:paraId="08003DE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储存；大量</w:t>
            </w:r>
          </w:p>
        </w:tc>
        <w:tc>
          <w:tcPr>
            <w:tcW w:w="2353" w:type="dxa"/>
          </w:tcPr>
          <w:p w14:paraId="74E1BF1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 store of knowledge</w:t>
            </w:r>
          </w:p>
        </w:tc>
      </w:tr>
      <w:tr w14:paraId="2132E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0A4A4E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subject</w:t>
            </w:r>
          </w:p>
        </w:tc>
        <w:tc>
          <w:tcPr>
            <w:tcW w:w="2353" w:type="dxa"/>
          </w:tcPr>
          <w:p w14:paraId="465082C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科目</w:t>
            </w:r>
          </w:p>
        </w:tc>
        <w:tc>
          <w:tcPr>
            <w:tcW w:w="2353" w:type="dxa"/>
          </w:tcPr>
          <w:p w14:paraId="4F9B9B5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易受…影响的；使遭受</w:t>
            </w:r>
          </w:p>
        </w:tc>
        <w:tc>
          <w:tcPr>
            <w:tcW w:w="2353" w:type="dxa"/>
          </w:tcPr>
          <w:p w14:paraId="261C4CB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subject to</w:t>
            </w:r>
          </w:p>
        </w:tc>
      </w:tr>
      <w:tr w14:paraId="7F173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A5657D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term</w:t>
            </w:r>
          </w:p>
        </w:tc>
        <w:tc>
          <w:tcPr>
            <w:tcW w:w="2353" w:type="dxa"/>
          </w:tcPr>
          <w:p w14:paraId="460147A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学期</w:t>
            </w:r>
          </w:p>
        </w:tc>
        <w:tc>
          <w:tcPr>
            <w:tcW w:w="2353" w:type="dxa"/>
          </w:tcPr>
          <w:p w14:paraId="26577299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术语；条款；关系</w:t>
            </w:r>
          </w:p>
        </w:tc>
        <w:tc>
          <w:tcPr>
            <w:tcW w:w="2353" w:type="dxa"/>
          </w:tcPr>
          <w:p w14:paraId="6321E89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terms of</w:t>
            </w:r>
          </w:p>
        </w:tc>
      </w:tr>
      <w:tr w14:paraId="62017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DA0F18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tip</w:t>
            </w:r>
          </w:p>
        </w:tc>
        <w:tc>
          <w:tcPr>
            <w:tcW w:w="2353" w:type="dxa"/>
          </w:tcPr>
          <w:p w14:paraId="497AB8B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小费</w:t>
            </w:r>
          </w:p>
        </w:tc>
        <w:tc>
          <w:tcPr>
            <w:tcW w:w="2353" w:type="dxa"/>
          </w:tcPr>
          <w:p w14:paraId="050708C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提示；尖端</w:t>
            </w:r>
          </w:p>
        </w:tc>
        <w:tc>
          <w:tcPr>
            <w:tcW w:w="2353" w:type="dxa"/>
          </w:tcPr>
          <w:p w14:paraId="609D007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 useful tip</w:t>
            </w:r>
          </w:p>
        </w:tc>
      </w:tr>
      <w:tr w14:paraId="0E8A0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061D8E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train</w:t>
            </w:r>
          </w:p>
        </w:tc>
        <w:tc>
          <w:tcPr>
            <w:tcW w:w="2353" w:type="dxa"/>
          </w:tcPr>
          <w:p w14:paraId="209F3DA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火车</w:t>
            </w:r>
          </w:p>
        </w:tc>
        <w:tc>
          <w:tcPr>
            <w:tcW w:w="2353" w:type="dxa"/>
          </w:tcPr>
          <w:p w14:paraId="2CFAE9F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训练</w:t>
            </w:r>
          </w:p>
        </w:tc>
        <w:tc>
          <w:tcPr>
            <w:tcW w:w="2353" w:type="dxa"/>
          </w:tcPr>
          <w:p w14:paraId="222A1DD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train the staff</w:t>
            </w:r>
          </w:p>
        </w:tc>
      </w:tr>
      <w:tr w14:paraId="12051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893093E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treat</w:t>
            </w:r>
          </w:p>
        </w:tc>
        <w:tc>
          <w:tcPr>
            <w:tcW w:w="2353" w:type="dxa"/>
          </w:tcPr>
          <w:p w14:paraId="6EE350D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治疗</w:t>
            </w:r>
          </w:p>
        </w:tc>
        <w:tc>
          <w:tcPr>
            <w:tcW w:w="2353" w:type="dxa"/>
          </w:tcPr>
          <w:p w14:paraId="58B6FACB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招待；对待</w:t>
            </w:r>
          </w:p>
        </w:tc>
        <w:tc>
          <w:tcPr>
            <w:tcW w:w="2353" w:type="dxa"/>
          </w:tcPr>
          <w:p w14:paraId="4E17A8E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treat sb to dinner</w:t>
            </w:r>
          </w:p>
        </w:tc>
      </w:tr>
      <w:tr w14:paraId="7975B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2242CE8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trip</w:t>
            </w:r>
          </w:p>
        </w:tc>
        <w:tc>
          <w:tcPr>
            <w:tcW w:w="2353" w:type="dxa"/>
          </w:tcPr>
          <w:p w14:paraId="6575703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旅行</w:t>
            </w:r>
          </w:p>
        </w:tc>
        <w:tc>
          <w:tcPr>
            <w:tcW w:w="2353" w:type="dxa"/>
          </w:tcPr>
          <w:p w14:paraId="15E4CEAC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绊倒</w:t>
            </w:r>
          </w:p>
        </w:tc>
        <w:tc>
          <w:tcPr>
            <w:tcW w:w="2353" w:type="dxa"/>
          </w:tcPr>
          <w:p w14:paraId="643FA13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trip over</w:t>
            </w:r>
          </w:p>
        </w:tc>
      </w:tr>
      <w:tr w14:paraId="30E8D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C949BCA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trunk</w:t>
            </w:r>
          </w:p>
        </w:tc>
        <w:tc>
          <w:tcPr>
            <w:tcW w:w="2353" w:type="dxa"/>
          </w:tcPr>
          <w:p w14:paraId="2B54980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树干</w:t>
            </w:r>
          </w:p>
        </w:tc>
        <w:tc>
          <w:tcPr>
            <w:tcW w:w="2353" w:type="dxa"/>
          </w:tcPr>
          <w:p w14:paraId="548D0092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后备箱；行李箱</w:t>
            </w:r>
          </w:p>
        </w:tc>
        <w:tc>
          <w:tcPr>
            <w:tcW w:w="2353" w:type="dxa"/>
          </w:tcPr>
          <w:p w14:paraId="15108C2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the trunk</w:t>
            </w:r>
          </w:p>
        </w:tc>
      </w:tr>
      <w:tr w14:paraId="0F41D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5AC9AB0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value</w:t>
            </w:r>
          </w:p>
        </w:tc>
        <w:tc>
          <w:tcPr>
            <w:tcW w:w="2353" w:type="dxa"/>
          </w:tcPr>
          <w:p w14:paraId="0224598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价值</w:t>
            </w:r>
          </w:p>
        </w:tc>
        <w:tc>
          <w:tcPr>
            <w:tcW w:w="2353" w:type="dxa"/>
          </w:tcPr>
          <w:p w14:paraId="415110E7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重视</w:t>
            </w:r>
          </w:p>
        </w:tc>
        <w:tc>
          <w:tcPr>
            <w:tcW w:w="2353" w:type="dxa"/>
          </w:tcPr>
          <w:p w14:paraId="538CED1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value your advice</w:t>
            </w:r>
          </w:p>
        </w:tc>
      </w:tr>
      <w:tr w14:paraId="72936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910DCB4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will</w:t>
            </w:r>
          </w:p>
        </w:tc>
        <w:tc>
          <w:tcPr>
            <w:tcW w:w="2353" w:type="dxa"/>
          </w:tcPr>
          <w:p w14:paraId="29EFEDB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将要</w:t>
            </w:r>
          </w:p>
        </w:tc>
        <w:tc>
          <w:tcPr>
            <w:tcW w:w="2353" w:type="dxa"/>
          </w:tcPr>
          <w:p w14:paraId="6A0B6F22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遗嘱；意志</w:t>
            </w:r>
          </w:p>
        </w:tc>
        <w:tc>
          <w:tcPr>
            <w:tcW w:w="2353" w:type="dxa"/>
          </w:tcPr>
          <w:p w14:paraId="607D8AA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free will</w:t>
            </w:r>
          </w:p>
        </w:tc>
      </w:tr>
      <w:tr w14:paraId="4C9E4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33D55A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work</w:t>
            </w:r>
          </w:p>
        </w:tc>
        <w:tc>
          <w:tcPr>
            <w:tcW w:w="2353" w:type="dxa"/>
          </w:tcPr>
          <w:p w14:paraId="7C2E18B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工作</w:t>
            </w:r>
          </w:p>
        </w:tc>
        <w:tc>
          <w:tcPr>
            <w:tcW w:w="2353" w:type="dxa"/>
          </w:tcPr>
          <w:p w14:paraId="00DCE85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起作用；作品</w:t>
            </w:r>
          </w:p>
        </w:tc>
        <w:tc>
          <w:tcPr>
            <w:tcW w:w="2353" w:type="dxa"/>
          </w:tcPr>
          <w:p w14:paraId="6FF9BB7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The method works</w:t>
            </w:r>
          </w:p>
        </w:tc>
      </w:tr>
      <w:tr w14:paraId="6BE92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8DD8A1E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yield</w:t>
            </w:r>
          </w:p>
        </w:tc>
        <w:tc>
          <w:tcPr>
            <w:tcW w:w="2353" w:type="dxa"/>
          </w:tcPr>
          <w:p w14:paraId="3EAC98D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产量</w:t>
            </w:r>
          </w:p>
        </w:tc>
        <w:tc>
          <w:tcPr>
            <w:tcW w:w="2353" w:type="dxa"/>
          </w:tcPr>
          <w:p w14:paraId="4443D9EF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屈服；让路</w:t>
            </w:r>
          </w:p>
        </w:tc>
        <w:tc>
          <w:tcPr>
            <w:tcW w:w="2353" w:type="dxa"/>
          </w:tcPr>
          <w:p w14:paraId="4F05962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yield to pressure</w:t>
            </w:r>
          </w:p>
        </w:tc>
      </w:tr>
    </w:tbl>
    <w:p w14:paraId="045B5A82">
      <w:pPr>
        <w:spacing w:after="80"/>
      </w:pPr>
    </w:p>
    <w:p w14:paraId="6A5332DA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高频中的高频</w:t>
      </w:r>
      <w:r>
        <w:rPr>
          <w:rFonts w:ascii="Cambria" w:hAnsi="Cambria" w:eastAsia="等线"/>
          <w:b w:val="0"/>
          <w:i w:val="0"/>
          <w:sz w:val="20"/>
        </w:rPr>
        <w:t>：</w:t>
      </w:r>
      <w:r>
        <w:rPr>
          <w:rFonts w:ascii="Consolas" w:hAnsi="Consolas" w:eastAsia="等线"/>
          <w:b w:val="0"/>
          <w:i w:val="0"/>
          <w:color w:val="8B3A3A"/>
          <w:sz w:val="19"/>
        </w:rPr>
        <w:t>address / appreciate / bear / charge / credit / critical / figure / issue / subject / term</w:t>
      </w:r>
      <w:r>
        <w:rPr>
          <w:rFonts w:ascii="Cambria" w:hAnsi="Cambria" w:eastAsia="等线"/>
          <w:b w:val="0"/>
          <w:i w:val="0"/>
          <w:sz w:val="20"/>
        </w:rPr>
        <w:t xml:space="preserve"> 这 10 个词，在四级阅读里以僻义出现的概率明显高于其他词。优先吃透这 10 个。</w:t>
      </w:r>
    </w:p>
    <w:p w14:paraId="1533A15B">
      <w:pPr>
        <w:pStyle w:val="3"/>
        <w:jc w:val="left"/>
      </w:pPr>
      <w:bookmarkStart w:id="26" w:name="_Toc30411"/>
      <w:r>
        <w:rPr>
          <w:rFonts w:ascii="Cambria" w:hAnsi="Cambria" w:eastAsia="等线"/>
          <w:b/>
          <w:i w:val="0"/>
          <w:color w:val="1F3864"/>
          <w:sz w:val="36"/>
        </w:rPr>
        <w:t>第五部分 · 高频词组（约 190 条）</w:t>
      </w:r>
      <w:bookmarkEnd w:id="26"/>
    </w:p>
    <w:p w14:paraId="06AF7A30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>词组是</w:t>
      </w:r>
      <w:r>
        <w:rPr>
          <w:rFonts w:ascii="Cambria" w:hAnsi="Cambria" w:eastAsia="等线"/>
          <w:b/>
          <w:i w:val="0"/>
          <w:sz w:val="20"/>
        </w:rPr>
        <w:t>完形填空、翻译、写作</w:t>
      </w:r>
      <w:r>
        <w:rPr>
          <w:rFonts w:ascii="Cambria" w:hAnsi="Cambria" w:eastAsia="等线"/>
          <w:b w:val="0"/>
          <w:i w:val="0"/>
          <w:sz w:val="20"/>
        </w:rPr>
        <w:t>的直接得分点。记词组的原则：</w:t>
      </w:r>
      <w:r>
        <w:rPr>
          <w:rFonts w:ascii="Cambria" w:hAnsi="Cambria" w:eastAsia="等线"/>
          <w:b/>
          <w:i w:val="0"/>
          <w:sz w:val="20"/>
        </w:rPr>
        <w:t>整块记，不拆开</w:t>
      </w:r>
      <w:r>
        <w:rPr>
          <w:rFonts w:ascii="Cambria" w:hAnsi="Cambria" w:eastAsia="等线"/>
          <w:b w:val="0"/>
          <w:i w:val="0"/>
          <w:sz w:val="20"/>
        </w:rPr>
        <w:t>。</w:t>
      </w:r>
    </w:p>
    <w:p w14:paraId="19B08AE6">
      <w:pPr>
        <w:pStyle w:val="4"/>
      </w:pPr>
      <w:bookmarkStart w:id="27" w:name="_Toc5856"/>
      <w:r>
        <w:rPr>
          <w:rFonts w:ascii="Cambria" w:hAnsi="Cambria" w:eastAsia="等线"/>
          <w:b/>
          <w:i w:val="0"/>
          <w:color w:val="2E5A88"/>
          <w:sz w:val="30"/>
        </w:rPr>
        <w:t>20. 动词 + 介词 / 副词（80 条）</w:t>
      </w:r>
      <w:bookmarkEnd w:id="27"/>
    </w:p>
    <w:p w14:paraId="5E3C230B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20.1 高频核心（必须条件反射）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00BEC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53" w:type="dxa"/>
            <w:shd w:val="clear" w:color="auto" w:fill="D9E2F3"/>
          </w:tcPr>
          <w:p w14:paraId="26258DEB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词组</w:t>
            </w:r>
          </w:p>
        </w:tc>
        <w:tc>
          <w:tcPr>
            <w:tcW w:w="2353" w:type="dxa"/>
            <w:shd w:val="clear" w:color="auto" w:fill="D9E2F3"/>
          </w:tcPr>
          <w:p w14:paraId="2F6B45BC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释义</w:t>
            </w:r>
          </w:p>
        </w:tc>
        <w:tc>
          <w:tcPr>
            <w:tcW w:w="2353" w:type="dxa"/>
            <w:shd w:val="clear" w:color="auto" w:fill="D9E2F3"/>
          </w:tcPr>
          <w:p w14:paraId="03DF1707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词组</w:t>
            </w:r>
          </w:p>
        </w:tc>
        <w:tc>
          <w:tcPr>
            <w:tcW w:w="2353" w:type="dxa"/>
            <w:shd w:val="clear" w:color="auto" w:fill="D9E2F3"/>
          </w:tcPr>
          <w:p w14:paraId="0B4707BC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释义</w:t>
            </w:r>
          </w:p>
        </w:tc>
      </w:tr>
      <w:tr w14:paraId="55EA9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DB421A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account for</w:t>
            </w:r>
          </w:p>
        </w:tc>
        <w:tc>
          <w:tcPr>
            <w:tcW w:w="2353" w:type="dxa"/>
          </w:tcPr>
          <w:p w14:paraId="5405AB5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解释；占（比例）</w:t>
            </w:r>
          </w:p>
        </w:tc>
        <w:tc>
          <w:tcPr>
            <w:tcW w:w="2353" w:type="dxa"/>
          </w:tcPr>
          <w:p w14:paraId="1979307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look forward to</w:t>
            </w:r>
          </w:p>
        </w:tc>
        <w:tc>
          <w:tcPr>
            <w:tcW w:w="2353" w:type="dxa"/>
          </w:tcPr>
          <w:p w14:paraId="16A7443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期待</w:t>
            </w:r>
          </w:p>
        </w:tc>
      </w:tr>
      <w:tr w14:paraId="31C92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A6AF7C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adapt to</w:t>
            </w:r>
          </w:p>
        </w:tc>
        <w:tc>
          <w:tcPr>
            <w:tcW w:w="2353" w:type="dxa"/>
          </w:tcPr>
          <w:p w14:paraId="14E1970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适应</w:t>
            </w:r>
          </w:p>
        </w:tc>
        <w:tc>
          <w:tcPr>
            <w:tcW w:w="2353" w:type="dxa"/>
          </w:tcPr>
          <w:p w14:paraId="18FDA8B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look into</w:t>
            </w:r>
          </w:p>
        </w:tc>
        <w:tc>
          <w:tcPr>
            <w:tcW w:w="2353" w:type="dxa"/>
          </w:tcPr>
          <w:p w14:paraId="2AECB4B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调查</w:t>
            </w:r>
          </w:p>
        </w:tc>
      </w:tr>
      <w:tr w14:paraId="1EB96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8F846A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apply for</w:t>
            </w:r>
          </w:p>
        </w:tc>
        <w:tc>
          <w:tcPr>
            <w:tcW w:w="2353" w:type="dxa"/>
          </w:tcPr>
          <w:p w14:paraId="6C8DA08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申请</w:t>
            </w:r>
          </w:p>
        </w:tc>
        <w:tc>
          <w:tcPr>
            <w:tcW w:w="2353" w:type="dxa"/>
          </w:tcPr>
          <w:p w14:paraId="64F5C82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look up to</w:t>
            </w:r>
          </w:p>
        </w:tc>
        <w:tc>
          <w:tcPr>
            <w:tcW w:w="2353" w:type="dxa"/>
          </w:tcPr>
          <w:p w14:paraId="6A8C41C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敬仰</w:t>
            </w:r>
          </w:p>
        </w:tc>
      </w:tr>
      <w:tr w14:paraId="7AD25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05EEA5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apply to</w:t>
            </w:r>
          </w:p>
        </w:tc>
        <w:tc>
          <w:tcPr>
            <w:tcW w:w="2353" w:type="dxa"/>
          </w:tcPr>
          <w:p w14:paraId="0D295B5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适用于</w:t>
            </w:r>
          </w:p>
        </w:tc>
        <w:tc>
          <w:tcPr>
            <w:tcW w:w="2353" w:type="dxa"/>
          </w:tcPr>
          <w:p w14:paraId="00BD702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look down on</w:t>
            </w:r>
          </w:p>
        </w:tc>
        <w:tc>
          <w:tcPr>
            <w:tcW w:w="2353" w:type="dxa"/>
          </w:tcPr>
          <w:p w14:paraId="4F4941B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看不起</w:t>
            </w:r>
          </w:p>
        </w:tc>
      </w:tr>
      <w:tr w14:paraId="681FA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53679C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approve of</w:t>
            </w:r>
          </w:p>
        </w:tc>
        <w:tc>
          <w:tcPr>
            <w:tcW w:w="2353" w:type="dxa"/>
          </w:tcPr>
          <w:p w14:paraId="3114724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赞成</w:t>
            </w:r>
          </w:p>
        </w:tc>
        <w:tc>
          <w:tcPr>
            <w:tcW w:w="2353" w:type="dxa"/>
          </w:tcPr>
          <w:p w14:paraId="6A41091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make up</w:t>
            </w:r>
          </w:p>
        </w:tc>
        <w:tc>
          <w:tcPr>
            <w:tcW w:w="2353" w:type="dxa"/>
          </w:tcPr>
          <w:p w14:paraId="342337A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编造；组成；化妆</w:t>
            </w:r>
          </w:p>
        </w:tc>
      </w:tr>
      <w:tr w14:paraId="76934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B14E32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attend to</w:t>
            </w:r>
          </w:p>
        </w:tc>
        <w:tc>
          <w:tcPr>
            <w:tcW w:w="2353" w:type="dxa"/>
          </w:tcPr>
          <w:p w14:paraId="7C7713F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处理；照料</w:t>
            </w:r>
          </w:p>
        </w:tc>
        <w:tc>
          <w:tcPr>
            <w:tcW w:w="2353" w:type="dxa"/>
          </w:tcPr>
          <w:p w14:paraId="1739388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make up for</w:t>
            </w:r>
          </w:p>
        </w:tc>
        <w:tc>
          <w:tcPr>
            <w:tcW w:w="2353" w:type="dxa"/>
          </w:tcPr>
          <w:p w14:paraId="1248828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弥补</w:t>
            </w:r>
          </w:p>
        </w:tc>
      </w:tr>
      <w:tr w14:paraId="32061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E9C016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believe in</w:t>
            </w:r>
          </w:p>
        </w:tc>
        <w:tc>
          <w:tcPr>
            <w:tcW w:w="2353" w:type="dxa"/>
          </w:tcPr>
          <w:p w14:paraId="4DAE93A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信任；信仰</w:t>
            </w:r>
          </w:p>
        </w:tc>
        <w:tc>
          <w:tcPr>
            <w:tcW w:w="2353" w:type="dxa"/>
          </w:tcPr>
          <w:p w14:paraId="34961E2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make sure</w:t>
            </w:r>
          </w:p>
        </w:tc>
        <w:tc>
          <w:tcPr>
            <w:tcW w:w="2353" w:type="dxa"/>
          </w:tcPr>
          <w:p w14:paraId="538709F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确保</w:t>
            </w:r>
          </w:p>
        </w:tc>
      </w:tr>
      <w:tr w14:paraId="6AA9D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DAB9AA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belong to</w:t>
            </w:r>
          </w:p>
        </w:tc>
        <w:tc>
          <w:tcPr>
            <w:tcW w:w="2353" w:type="dxa"/>
          </w:tcPr>
          <w:p w14:paraId="7F8A2DC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属于</w:t>
            </w:r>
          </w:p>
        </w:tc>
        <w:tc>
          <w:tcPr>
            <w:tcW w:w="2353" w:type="dxa"/>
          </w:tcPr>
          <w:p w14:paraId="322EAA1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make out</w:t>
            </w:r>
          </w:p>
        </w:tc>
        <w:tc>
          <w:tcPr>
            <w:tcW w:w="2353" w:type="dxa"/>
          </w:tcPr>
          <w:p w14:paraId="6B3FA89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辨认出；理解</w:t>
            </w:r>
          </w:p>
        </w:tc>
      </w:tr>
      <w:tr w14:paraId="07A11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98132F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break down</w:t>
            </w:r>
          </w:p>
        </w:tc>
        <w:tc>
          <w:tcPr>
            <w:tcW w:w="2353" w:type="dxa"/>
          </w:tcPr>
          <w:p w14:paraId="64FD876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出故障；崩溃</w:t>
            </w:r>
          </w:p>
        </w:tc>
        <w:tc>
          <w:tcPr>
            <w:tcW w:w="2353" w:type="dxa"/>
          </w:tcPr>
          <w:p w14:paraId="583513B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pay attention to</w:t>
            </w:r>
          </w:p>
        </w:tc>
        <w:tc>
          <w:tcPr>
            <w:tcW w:w="2353" w:type="dxa"/>
          </w:tcPr>
          <w:p w14:paraId="70AB49D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注意</w:t>
            </w:r>
          </w:p>
        </w:tc>
      </w:tr>
      <w:tr w14:paraId="52484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BDC45C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break out</w:t>
            </w:r>
          </w:p>
        </w:tc>
        <w:tc>
          <w:tcPr>
            <w:tcW w:w="2353" w:type="dxa"/>
          </w:tcPr>
          <w:p w14:paraId="32B3EED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爆发</w:t>
            </w:r>
          </w:p>
        </w:tc>
        <w:tc>
          <w:tcPr>
            <w:tcW w:w="2353" w:type="dxa"/>
          </w:tcPr>
          <w:p w14:paraId="7B9CEC9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pick up</w:t>
            </w:r>
          </w:p>
        </w:tc>
        <w:tc>
          <w:tcPr>
            <w:tcW w:w="2353" w:type="dxa"/>
          </w:tcPr>
          <w:p w14:paraId="5C0BBF0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捡起；接人；学会</w:t>
            </w:r>
          </w:p>
        </w:tc>
      </w:tr>
      <w:tr w14:paraId="0C1C5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5844FE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break up</w:t>
            </w:r>
          </w:p>
        </w:tc>
        <w:tc>
          <w:tcPr>
            <w:tcW w:w="2353" w:type="dxa"/>
          </w:tcPr>
          <w:p w14:paraId="2374E06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分手；解散</w:t>
            </w:r>
          </w:p>
        </w:tc>
        <w:tc>
          <w:tcPr>
            <w:tcW w:w="2353" w:type="dxa"/>
          </w:tcPr>
          <w:p w14:paraId="4A14156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point out</w:t>
            </w:r>
          </w:p>
        </w:tc>
        <w:tc>
          <w:tcPr>
            <w:tcW w:w="2353" w:type="dxa"/>
          </w:tcPr>
          <w:p w14:paraId="29D66B3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指出</w:t>
            </w:r>
          </w:p>
        </w:tc>
      </w:tr>
      <w:tr w14:paraId="607F3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50C330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bring about</w:t>
            </w:r>
          </w:p>
        </w:tc>
        <w:tc>
          <w:tcPr>
            <w:tcW w:w="2353" w:type="dxa"/>
          </w:tcPr>
          <w:p w14:paraId="60E2080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导致</w:t>
            </w:r>
          </w:p>
        </w:tc>
        <w:tc>
          <w:tcPr>
            <w:tcW w:w="2353" w:type="dxa"/>
          </w:tcPr>
          <w:p w14:paraId="461911C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put off</w:t>
            </w:r>
          </w:p>
        </w:tc>
        <w:tc>
          <w:tcPr>
            <w:tcW w:w="2353" w:type="dxa"/>
          </w:tcPr>
          <w:p w14:paraId="0CD94CC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推迟</w:t>
            </w:r>
          </w:p>
        </w:tc>
      </w:tr>
      <w:tr w14:paraId="64CD4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09057F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bring up</w:t>
            </w:r>
          </w:p>
        </w:tc>
        <w:tc>
          <w:tcPr>
            <w:tcW w:w="2353" w:type="dxa"/>
          </w:tcPr>
          <w:p w14:paraId="6E81548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抚养；提出</w:t>
            </w:r>
          </w:p>
        </w:tc>
        <w:tc>
          <w:tcPr>
            <w:tcW w:w="2353" w:type="dxa"/>
          </w:tcPr>
          <w:p w14:paraId="68A1EF2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put up with</w:t>
            </w:r>
          </w:p>
        </w:tc>
        <w:tc>
          <w:tcPr>
            <w:tcW w:w="2353" w:type="dxa"/>
          </w:tcPr>
          <w:p w14:paraId="24121DE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忍受</w:t>
            </w:r>
          </w:p>
        </w:tc>
      </w:tr>
      <w:tr w14:paraId="72325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09A104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call for</w:t>
            </w:r>
          </w:p>
        </w:tc>
        <w:tc>
          <w:tcPr>
            <w:tcW w:w="2353" w:type="dxa"/>
          </w:tcPr>
          <w:p w14:paraId="36DB44F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需要；呼吁</w:t>
            </w:r>
          </w:p>
        </w:tc>
        <w:tc>
          <w:tcPr>
            <w:tcW w:w="2353" w:type="dxa"/>
          </w:tcPr>
          <w:p w14:paraId="0FE429F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put forward</w:t>
            </w:r>
          </w:p>
        </w:tc>
        <w:tc>
          <w:tcPr>
            <w:tcW w:w="2353" w:type="dxa"/>
          </w:tcPr>
          <w:p w14:paraId="2841E62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提出</w:t>
            </w:r>
          </w:p>
        </w:tc>
      </w:tr>
      <w:tr w14:paraId="5DE7E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311DCEF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call off</w:t>
            </w:r>
          </w:p>
        </w:tc>
        <w:tc>
          <w:tcPr>
            <w:tcW w:w="2353" w:type="dxa"/>
          </w:tcPr>
          <w:p w14:paraId="0470D7F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取消</w:t>
            </w:r>
          </w:p>
        </w:tc>
        <w:tc>
          <w:tcPr>
            <w:tcW w:w="2353" w:type="dxa"/>
          </w:tcPr>
          <w:p w14:paraId="4307A41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put aside</w:t>
            </w:r>
          </w:p>
        </w:tc>
        <w:tc>
          <w:tcPr>
            <w:tcW w:w="2353" w:type="dxa"/>
          </w:tcPr>
          <w:p w14:paraId="1783812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搁置；储蓄</w:t>
            </w:r>
          </w:p>
        </w:tc>
      </w:tr>
      <w:tr w14:paraId="1B114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03602B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call on</w:t>
            </w:r>
          </w:p>
        </w:tc>
        <w:tc>
          <w:tcPr>
            <w:tcW w:w="2353" w:type="dxa"/>
          </w:tcPr>
          <w:p w14:paraId="07B24AC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拜访；号召</w:t>
            </w:r>
          </w:p>
        </w:tc>
        <w:tc>
          <w:tcPr>
            <w:tcW w:w="2353" w:type="dxa"/>
          </w:tcPr>
          <w:p w14:paraId="2974363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put down</w:t>
            </w:r>
          </w:p>
        </w:tc>
        <w:tc>
          <w:tcPr>
            <w:tcW w:w="2353" w:type="dxa"/>
          </w:tcPr>
          <w:p w14:paraId="334883A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放下；镇压</w:t>
            </w:r>
          </w:p>
        </w:tc>
      </w:tr>
      <w:tr w14:paraId="102F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F184F3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carry out</w:t>
            </w:r>
          </w:p>
        </w:tc>
        <w:tc>
          <w:tcPr>
            <w:tcW w:w="2353" w:type="dxa"/>
          </w:tcPr>
          <w:p w14:paraId="2569F19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执行</w:t>
            </w:r>
          </w:p>
        </w:tc>
        <w:tc>
          <w:tcPr>
            <w:tcW w:w="2353" w:type="dxa"/>
          </w:tcPr>
          <w:p w14:paraId="6C98B52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refer to</w:t>
            </w:r>
          </w:p>
        </w:tc>
        <w:tc>
          <w:tcPr>
            <w:tcW w:w="2353" w:type="dxa"/>
          </w:tcPr>
          <w:p w14:paraId="2762700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提到；参考</w:t>
            </w:r>
          </w:p>
        </w:tc>
      </w:tr>
      <w:tr w14:paraId="25B27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683A41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come about</w:t>
            </w:r>
          </w:p>
        </w:tc>
        <w:tc>
          <w:tcPr>
            <w:tcW w:w="2353" w:type="dxa"/>
          </w:tcPr>
          <w:p w14:paraId="2CBBC83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发生</w:t>
            </w:r>
          </w:p>
        </w:tc>
        <w:tc>
          <w:tcPr>
            <w:tcW w:w="2353" w:type="dxa"/>
          </w:tcPr>
          <w:p w14:paraId="311442D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rely on</w:t>
            </w:r>
          </w:p>
        </w:tc>
        <w:tc>
          <w:tcPr>
            <w:tcW w:w="2353" w:type="dxa"/>
          </w:tcPr>
          <w:p w14:paraId="127D389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依靠</w:t>
            </w:r>
          </w:p>
        </w:tc>
      </w:tr>
      <w:tr w14:paraId="2D59C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E08318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come across</w:t>
            </w:r>
          </w:p>
        </w:tc>
        <w:tc>
          <w:tcPr>
            <w:tcW w:w="2353" w:type="dxa"/>
          </w:tcPr>
          <w:p w14:paraId="655A7AB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偶遇</w:t>
            </w:r>
          </w:p>
        </w:tc>
        <w:tc>
          <w:tcPr>
            <w:tcW w:w="2353" w:type="dxa"/>
          </w:tcPr>
          <w:p w14:paraId="73AFED8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result in</w:t>
            </w:r>
          </w:p>
        </w:tc>
        <w:tc>
          <w:tcPr>
            <w:tcW w:w="2353" w:type="dxa"/>
          </w:tcPr>
          <w:p w14:paraId="3A6562D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导致</w:t>
            </w:r>
          </w:p>
        </w:tc>
      </w:tr>
      <w:tr w14:paraId="46168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B09687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come up with</w:t>
            </w:r>
          </w:p>
        </w:tc>
        <w:tc>
          <w:tcPr>
            <w:tcW w:w="2353" w:type="dxa"/>
          </w:tcPr>
          <w:p w14:paraId="6C682C7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想出</w:t>
            </w:r>
          </w:p>
        </w:tc>
        <w:tc>
          <w:tcPr>
            <w:tcW w:w="2353" w:type="dxa"/>
          </w:tcPr>
          <w:p w14:paraId="02503CF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result from</w:t>
            </w:r>
          </w:p>
        </w:tc>
        <w:tc>
          <w:tcPr>
            <w:tcW w:w="2353" w:type="dxa"/>
          </w:tcPr>
          <w:p w14:paraId="3010199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源于</w:t>
            </w:r>
          </w:p>
        </w:tc>
      </w:tr>
      <w:tr w14:paraId="02ADC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E96CE4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consist of</w:t>
            </w:r>
          </w:p>
        </w:tc>
        <w:tc>
          <w:tcPr>
            <w:tcW w:w="2353" w:type="dxa"/>
          </w:tcPr>
          <w:p w14:paraId="6FA70DE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由…组成</w:t>
            </w:r>
          </w:p>
        </w:tc>
        <w:tc>
          <w:tcPr>
            <w:tcW w:w="2353" w:type="dxa"/>
          </w:tcPr>
          <w:p w14:paraId="3895D35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run out of</w:t>
            </w:r>
          </w:p>
        </w:tc>
        <w:tc>
          <w:tcPr>
            <w:tcW w:w="2353" w:type="dxa"/>
          </w:tcPr>
          <w:p w14:paraId="649EEE1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用完</w:t>
            </w:r>
          </w:p>
        </w:tc>
      </w:tr>
      <w:tr w14:paraId="69C52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A48623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cope with</w:t>
            </w:r>
          </w:p>
        </w:tc>
        <w:tc>
          <w:tcPr>
            <w:tcW w:w="2353" w:type="dxa"/>
          </w:tcPr>
          <w:p w14:paraId="44FFCE6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应付</w:t>
            </w:r>
          </w:p>
        </w:tc>
        <w:tc>
          <w:tcPr>
            <w:tcW w:w="2353" w:type="dxa"/>
          </w:tcPr>
          <w:p w14:paraId="754A63C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run into</w:t>
            </w:r>
          </w:p>
        </w:tc>
        <w:tc>
          <w:tcPr>
            <w:tcW w:w="2353" w:type="dxa"/>
          </w:tcPr>
          <w:p w14:paraId="65F4094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偶遇；撞上</w:t>
            </w:r>
          </w:p>
        </w:tc>
      </w:tr>
      <w:tr w14:paraId="59E42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263D3A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count on</w:t>
            </w:r>
          </w:p>
        </w:tc>
        <w:tc>
          <w:tcPr>
            <w:tcW w:w="2353" w:type="dxa"/>
          </w:tcPr>
          <w:p w14:paraId="60E5193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依靠</w:t>
            </w:r>
          </w:p>
        </w:tc>
        <w:tc>
          <w:tcPr>
            <w:tcW w:w="2353" w:type="dxa"/>
          </w:tcPr>
          <w:p w14:paraId="5BC06F3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set aside</w:t>
            </w:r>
          </w:p>
        </w:tc>
        <w:tc>
          <w:tcPr>
            <w:tcW w:w="2353" w:type="dxa"/>
          </w:tcPr>
          <w:p w14:paraId="36EBF08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留出；搁置</w:t>
            </w:r>
          </w:p>
        </w:tc>
      </w:tr>
      <w:tr w14:paraId="671DA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737157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cut down</w:t>
            </w:r>
          </w:p>
        </w:tc>
        <w:tc>
          <w:tcPr>
            <w:tcW w:w="2353" w:type="dxa"/>
          </w:tcPr>
          <w:p w14:paraId="2B522A9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削减</w:t>
            </w:r>
          </w:p>
        </w:tc>
        <w:tc>
          <w:tcPr>
            <w:tcW w:w="2353" w:type="dxa"/>
          </w:tcPr>
          <w:p w14:paraId="015BA05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set off</w:t>
            </w:r>
          </w:p>
        </w:tc>
        <w:tc>
          <w:tcPr>
            <w:tcW w:w="2353" w:type="dxa"/>
          </w:tcPr>
          <w:p w14:paraId="2F60DFB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出发；引爆</w:t>
            </w:r>
          </w:p>
        </w:tc>
      </w:tr>
      <w:tr w14:paraId="7F8DA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30F94B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cut off</w:t>
            </w:r>
          </w:p>
        </w:tc>
        <w:tc>
          <w:tcPr>
            <w:tcW w:w="2353" w:type="dxa"/>
          </w:tcPr>
          <w:p w14:paraId="39E4E88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切断</w:t>
            </w:r>
          </w:p>
        </w:tc>
        <w:tc>
          <w:tcPr>
            <w:tcW w:w="2353" w:type="dxa"/>
          </w:tcPr>
          <w:p w14:paraId="6F68DD1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set out</w:t>
            </w:r>
          </w:p>
        </w:tc>
        <w:tc>
          <w:tcPr>
            <w:tcW w:w="2353" w:type="dxa"/>
          </w:tcPr>
          <w:p w14:paraId="6FEBA1E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出发；着手</w:t>
            </w:r>
          </w:p>
        </w:tc>
      </w:tr>
      <w:tr w14:paraId="7BBB2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628809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deal with</w:t>
            </w:r>
          </w:p>
        </w:tc>
        <w:tc>
          <w:tcPr>
            <w:tcW w:w="2353" w:type="dxa"/>
          </w:tcPr>
          <w:p w14:paraId="2032A21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处理</w:t>
            </w:r>
          </w:p>
        </w:tc>
        <w:tc>
          <w:tcPr>
            <w:tcW w:w="2353" w:type="dxa"/>
          </w:tcPr>
          <w:p w14:paraId="2F02D0E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set up</w:t>
            </w:r>
          </w:p>
        </w:tc>
        <w:tc>
          <w:tcPr>
            <w:tcW w:w="2353" w:type="dxa"/>
          </w:tcPr>
          <w:p w14:paraId="3D2A547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建立</w:t>
            </w:r>
          </w:p>
        </w:tc>
      </w:tr>
      <w:tr w14:paraId="10780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CD47A5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depend on</w:t>
            </w:r>
          </w:p>
        </w:tc>
        <w:tc>
          <w:tcPr>
            <w:tcW w:w="2353" w:type="dxa"/>
          </w:tcPr>
          <w:p w14:paraId="71A7F82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依靠</w:t>
            </w:r>
          </w:p>
        </w:tc>
        <w:tc>
          <w:tcPr>
            <w:tcW w:w="2353" w:type="dxa"/>
          </w:tcPr>
          <w:p w14:paraId="7C2FEAA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settle down</w:t>
            </w:r>
          </w:p>
        </w:tc>
        <w:tc>
          <w:tcPr>
            <w:tcW w:w="2353" w:type="dxa"/>
          </w:tcPr>
          <w:p w14:paraId="51330C8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定居；安定</w:t>
            </w:r>
          </w:p>
        </w:tc>
      </w:tr>
      <w:tr w14:paraId="2C629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020C13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die out</w:t>
            </w:r>
          </w:p>
        </w:tc>
        <w:tc>
          <w:tcPr>
            <w:tcW w:w="2353" w:type="dxa"/>
          </w:tcPr>
          <w:p w14:paraId="68507D2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灭绝</w:t>
            </w:r>
          </w:p>
        </w:tc>
        <w:tc>
          <w:tcPr>
            <w:tcW w:w="2353" w:type="dxa"/>
          </w:tcPr>
          <w:p w14:paraId="1623D37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show off</w:t>
            </w:r>
          </w:p>
        </w:tc>
        <w:tc>
          <w:tcPr>
            <w:tcW w:w="2353" w:type="dxa"/>
          </w:tcPr>
          <w:p w14:paraId="28A77B1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炫耀</w:t>
            </w:r>
          </w:p>
        </w:tc>
      </w:tr>
      <w:tr w14:paraId="10792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3CA2630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dispose of</w:t>
            </w:r>
          </w:p>
        </w:tc>
        <w:tc>
          <w:tcPr>
            <w:tcW w:w="2353" w:type="dxa"/>
          </w:tcPr>
          <w:p w14:paraId="55AB317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处理掉</w:t>
            </w:r>
          </w:p>
        </w:tc>
        <w:tc>
          <w:tcPr>
            <w:tcW w:w="2353" w:type="dxa"/>
          </w:tcPr>
          <w:p w14:paraId="7609C84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stand for</w:t>
            </w:r>
          </w:p>
        </w:tc>
        <w:tc>
          <w:tcPr>
            <w:tcW w:w="2353" w:type="dxa"/>
          </w:tcPr>
          <w:p w14:paraId="61B6ED9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代表</w:t>
            </w:r>
          </w:p>
        </w:tc>
      </w:tr>
      <w:tr w14:paraId="22EC8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D9316B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draw up</w:t>
            </w:r>
          </w:p>
        </w:tc>
        <w:tc>
          <w:tcPr>
            <w:tcW w:w="2353" w:type="dxa"/>
          </w:tcPr>
          <w:p w14:paraId="10161A8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起草</w:t>
            </w:r>
          </w:p>
        </w:tc>
        <w:tc>
          <w:tcPr>
            <w:tcW w:w="2353" w:type="dxa"/>
          </w:tcPr>
          <w:p w14:paraId="5EE8B04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stand out</w:t>
            </w:r>
          </w:p>
        </w:tc>
        <w:tc>
          <w:tcPr>
            <w:tcW w:w="2353" w:type="dxa"/>
          </w:tcPr>
          <w:p w14:paraId="0F84345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突出</w:t>
            </w:r>
          </w:p>
        </w:tc>
      </w:tr>
      <w:tr w14:paraId="41C03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5B8728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drop out</w:t>
            </w:r>
          </w:p>
        </w:tc>
        <w:tc>
          <w:tcPr>
            <w:tcW w:w="2353" w:type="dxa"/>
          </w:tcPr>
          <w:p w14:paraId="1AE4F54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退学</w:t>
            </w:r>
          </w:p>
        </w:tc>
        <w:tc>
          <w:tcPr>
            <w:tcW w:w="2353" w:type="dxa"/>
          </w:tcPr>
          <w:p w14:paraId="61FCD41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stick to</w:t>
            </w:r>
          </w:p>
        </w:tc>
        <w:tc>
          <w:tcPr>
            <w:tcW w:w="2353" w:type="dxa"/>
          </w:tcPr>
          <w:p w14:paraId="65AF2B9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坚持</w:t>
            </w:r>
          </w:p>
        </w:tc>
      </w:tr>
      <w:tr w14:paraId="24796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E5BFE5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end up</w:t>
            </w:r>
          </w:p>
        </w:tc>
        <w:tc>
          <w:tcPr>
            <w:tcW w:w="2353" w:type="dxa"/>
          </w:tcPr>
          <w:p w14:paraId="0AED8D8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最终成为</w:t>
            </w:r>
          </w:p>
        </w:tc>
        <w:tc>
          <w:tcPr>
            <w:tcW w:w="2353" w:type="dxa"/>
          </w:tcPr>
          <w:p w14:paraId="39D1564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take after</w:t>
            </w:r>
          </w:p>
        </w:tc>
        <w:tc>
          <w:tcPr>
            <w:tcW w:w="2353" w:type="dxa"/>
          </w:tcPr>
          <w:p w14:paraId="4449443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长得像</w:t>
            </w:r>
          </w:p>
        </w:tc>
      </w:tr>
      <w:tr w14:paraId="16902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54BF43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figure out</w:t>
            </w:r>
          </w:p>
        </w:tc>
        <w:tc>
          <w:tcPr>
            <w:tcW w:w="2353" w:type="dxa"/>
          </w:tcPr>
          <w:p w14:paraId="44F8261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弄明白</w:t>
            </w:r>
          </w:p>
        </w:tc>
        <w:tc>
          <w:tcPr>
            <w:tcW w:w="2353" w:type="dxa"/>
          </w:tcPr>
          <w:p w14:paraId="029016B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take in</w:t>
            </w:r>
          </w:p>
        </w:tc>
        <w:tc>
          <w:tcPr>
            <w:tcW w:w="2353" w:type="dxa"/>
          </w:tcPr>
          <w:p w14:paraId="241E897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吸收；欺骗</w:t>
            </w:r>
          </w:p>
        </w:tc>
      </w:tr>
      <w:tr w14:paraId="79771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32AFC7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fill in</w:t>
            </w:r>
          </w:p>
        </w:tc>
        <w:tc>
          <w:tcPr>
            <w:tcW w:w="2353" w:type="dxa"/>
          </w:tcPr>
          <w:p w14:paraId="5F92483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填写</w:t>
            </w:r>
          </w:p>
        </w:tc>
        <w:tc>
          <w:tcPr>
            <w:tcW w:w="2353" w:type="dxa"/>
          </w:tcPr>
          <w:p w14:paraId="18DEA10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take off</w:t>
            </w:r>
          </w:p>
        </w:tc>
        <w:tc>
          <w:tcPr>
            <w:tcW w:w="2353" w:type="dxa"/>
          </w:tcPr>
          <w:p w14:paraId="4581E0C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起飞；脱下</w:t>
            </w:r>
          </w:p>
        </w:tc>
      </w:tr>
      <w:tr w14:paraId="5A183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4FD03B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find out</w:t>
            </w:r>
          </w:p>
        </w:tc>
        <w:tc>
          <w:tcPr>
            <w:tcW w:w="2353" w:type="dxa"/>
          </w:tcPr>
          <w:p w14:paraId="5A84ED5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查明</w:t>
            </w:r>
          </w:p>
        </w:tc>
        <w:tc>
          <w:tcPr>
            <w:tcW w:w="2353" w:type="dxa"/>
          </w:tcPr>
          <w:p w14:paraId="04D1068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take on</w:t>
            </w:r>
          </w:p>
        </w:tc>
        <w:tc>
          <w:tcPr>
            <w:tcW w:w="2353" w:type="dxa"/>
          </w:tcPr>
          <w:p w14:paraId="503C134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承担；呈现</w:t>
            </w:r>
          </w:p>
        </w:tc>
      </w:tr>
      <w:tr w14:paraId="41F7E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3DF0E97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focus on</w:t>
            </w:r>
          </w:p>
        </w:tc>
        <w:tc>
          <w:tcPr>
            <w:tcW w:w="2353" w:type="dxa"/>
          </w:tcPr>
          <w:p w14:paraId="5D620DF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专注于</w:t>
            </w:r>
          </w:p>
        </w:tc>
        <w:tc>
          <w:tcPr>
            <w:tcW w:w="2353" w:type="dxa"/>
          </w:tcPr>
          <w:p w14:paraId="46A07BF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take over</w:t>
            </w:r>
          </w:p>
        </w:tc>
        <w:tc>
          <w:tcPr>
            <w:tcW w:w="2353" w:type="dxa"/>
          </w:tcPr>
          <w:p w14:paraId="6DB2829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接管</w:t>
            </w:r>
          </w:p>
        </w:tc>
      </w:tr>
      <w:tr w14:paraId="0043C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499048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get along with</w:t>
            </w:r>
          </w:p>
        </w:tc>
        <w:tc>
          <w:tcPr>
            <w:tcW w:w="2353" w:type="dxa"/>
          </w:tcPr>
          <w:p w14:paraId="3D9FD66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与…相处</w:t>
            </w:r>
          </w:p>
        </w:tc>
        <w:tc>
          <w:tcPr>
            <w:tcW w:w="2353" w:type="dxa"/>
          </w:tcPr>
          <w:p w14:paraId="5100A1B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take up</w:t>
            </w:r>
          </w:p>
        </w:tc>
        <w:tc>
          <w:tcPr>
            <w:tcW w:w="2353" w:type="dxa"/>
          </w:tcPr>
          <w:p w14:paraId="7EC0B73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占用；开始从事</w:t>
            </w:r>
          </w:p>
        </w:tc>
      </w:tr>
      <w:tr w14:paraId="45593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DC5B5E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get rid of</w:t>
            </w:r>
          </w:p>
        </w:tc>
        <w:tc>
          <w:tcPr>
            <w:tcW w:w="2353" w:type="dxa"/>
          </w:tcPr>
          <w:p w14:paraId="58BE669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摆脱</w:t>
            </w:r>
          </w:p>
        </w:tc>
        <w:tc>
          <w:tcPr>
            <w:tcW w:w="2353" w:type="dxa"/>
          </w:tcPr>
          <w:p w14:paraId="1A4C6AE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turn down</w:t>
            </w:r>
          </w:p>
        </w:tc>
        <w:tc>
          <w:tcPr>
            <w:tcW w:w="2353" w:type="dxa"/>
          </w:tcPr>
          <w:p w14:paraId="4D2054F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拒绝；调低</w:t>
            </w:r>
          </w:p>
        </w:tc>
      </w:tr>
      <w:tr w14:paraId="5FA92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BE8BA7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get through</w:t>
            </w:r>
          </w:p>
        </w:tc>
        <w:tc>
          <w:tcPr>
            <w:tcW w:w="2353" w:type="dxa"/>
          </w:tcPr>
          <w:p w14:paraId="56113DB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通过；接通</w:t>
            </w:r>
          </w:p>
        </w:tc>
        <w:tc>
          <w:tcPr>
            <w:tcW w:w="2353" w:type="dxa"/>
          </w:tcPr>
          <w:p w14:paraId="1C91751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turn into</w:t>
            </w:r>
          </w:p>
        </w:tc>
        <w:tc>
          <w:tcPr>
            <w:tcW w:w="2353" w:type="dxa"/>
          </w:tcPr>
          <w:p w14:paraId="3E8EDD3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变成</w:t>
            </w:r>
          </w:p>
        </w:tc>
      </w:tr>
      <w:tr w14:paraId="60E95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24FE7D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get over</w:t>
            </w:r>
          </w:p>
        </w:tc>
        <w:tc>
          <w:tcPr>
            <w:tcW w:w="2353" w:type="dxa"/>
          </w:tcPr>
          <w:p w14:paraId="679AF7D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克服；恢复</w:t>
            </w:r>
          </w:p>
        </w:tc>
        <w:tc>
          <w:tcPr>
            <w:tcW w:w="2353" w:type="dxa"/>
          </w:tcPr>
          <w:p w14:paraId="1F9B976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turn out</w:t>
            </w:r>
          </w:p>
        </w:tc>
        <w:tc>
          <w:tcPr>
            <w:tcW w:w="2353" w:type="dxa"/>
          </w:tcPr>
          <w:p w14:paraId="332914D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结果是</w:t>
            </w:r>
          </w:p>
        </w:tc>
      </w:tr>
      <w:tr w14:paraId="32C07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FA4BA9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give in</w:t>
            </w:r>
          </w:p>
        </w:tc>
        <w:tc>
          <w:tcPr>
            <w:tcW w:w="2353" w:type="dxa"/>
          </w:tcPr>
          <w:p w14:paraId="2AB828E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屈服</w:t>
            </w:r>
          </w:p>
        </w:tc>
        <w:tc>
          <w:tcPr>
            <w:tcW w:w="2353" w:type="dxa"/>
          </w:tcPr>
          <w:p w14:paraId="4C38F0E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turn up</w:t>
            </w:r>
          </w:p>
        </w:tc>
        <w:tc>
          <w:tcPr>
            <w:tcW w:w="2353" w:type="dxa"/>
          </w:tcPr>
          <w:p w14:paraId="395A4E0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出现；调高</w:t>
            </w:r>
          </w:p>
        </w:tc>
      </w:tr>
      <w:tr w14:paraId="6E13E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5FF09B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give up</w:t>
            </w:r>
          </w:p>
        </w:tc>
        <w:tc>
          <w:tcPr>
            <w:tcW w:w="2353" w:type="dxa"/>
          </w:tcPr>
          <w:p w14:paraId="4E3A719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放弃</w:t>
            </w:r>
          </w:p>
        </w:tc>
        <w:tc>
          <w:tcPr>
            <w:tcW w:w="2353" w:type="dxa"/>
          </w:tcPr>
          <w:p w14:paraId="077A533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watch out</w:t>
            </w:r>
          </w:p>
        </w:tc>
        <w:tc>
          <w:tcPr>
            <w:tcW w:w="2353" w:type="dxa"/>
          </w:tcPr>
          <w:p w14:paraId="5005D29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当心</w:t>
            </w:r>
          </w:p>
        </w:tc>
      </w:tr>
      <w:tr w14:paraId="6E633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3AB7395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give away</w:t>
            </w:r>
          </w:p>
        </w:tc>
        <w:tc>
          <w:tcPr>
            <w:tcW w:w="2353" w:type="dxa"/>
          </w:tcPr>
          <w:p w14:paraId="2B43F1B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赠送；泄露</w:t>
            </w:r>
          </w:p>
        </w:tc>
        <w:tc>
          <w:tcPr>
            <w:tcW w:w="2353" w:type="dxa"/>
          </w:tcPr>
          <w:p w14:paraId="75BCF49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work out</w:t>
            </w:r>
          </w:p>
        </w:tc>
        <w:tc>
          <w:tcPr>
            <w:tcW w:w="2353" w:type="dxa"/>
          </w:tcPr>
          <w:p w14:paraId="65B0A8A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解决；锻炼；算出</w:t>
            </w:r>
          </w:p>
        </w:tc>
      </w:tr>
      <w:tr w14:paraId="6C701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8F7CE5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go over</w:t>
            </w:r>
          </w:p>
        </w:tc>
        <w:tc>
          <w:tcPr>
            <w:tcW w:w="2353" w:type="dxa"/>
          </w:tcPr>
          <w:p w14:paraId="37700DB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复习；检查</w:t>
            </w:r>
          </w:p>
        </w:tc>
        <w:tc>
          <w:tcPr>
            <w:tcW w:w="2353" w:type="dxa"/>
          </w:tcPr>
          <w:p w14:paraId="1513520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go through</w:t>
            </w:r>
          </w:p>
        </w:tc>
        <w:tc>
          <w:tcPr>
            <w:tcW w:w="2353" w:type="dxa"/>
          </w:tcPr>
          <w:p w14:paraId="4E52282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经历；仔细检查</w:t>
            </w:r>
          </w:p>
        </w:tc>
      </w:tr>
      <w:tr w14:paraId="202D7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4E105D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hold back</w:t>
            </w:r>
          </w:p>
        </w:tc>
        <w:tc>
          <w:tcPr>
            <w:tcW w:w="2353" w:type="dxa"/>
          </w:tcPr>
          <w:p w14:paraId="38F29F4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抑制</w:t>
            </w:r>
          </w:p>
        </w:tc>
        <w:tc>
          <w:tcPr>
            <w:tcW w:w="2353" w:type="dxa"/>
          </w:tcPr>
          <w:p w14:paraId="2ABAD7B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hold on</w:t>
            </w:r>
          </w:p>
        </w:tc>
        <w:tc>
          <w:tcPr>
            <w:tcW w:w="2353" w:type="dxa"/>
          </w:tcPr>
          <w:p w14:paraId="35CDACD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坚持；稍等</w:t>
            </w:r>
          </w:p>
        </w:tc>
      </w:tr>
      <w:tr w14:paraId="1FB6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DD6F00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keep up with</w:t>
            </w:r>
          </w:p>
        </w:tc>
        <w:tc>
          <w:tcPr>
            <w:tcW w:w="2353" w:type="dxa"/>
          </w:tcPr>
          <w:p w14:paraId="7EBFCBE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跟上</w:t>
            </w:r>
          </w:p>
        </w:tc>
        <w:tc>
          <w:tcPr>
            <w:tcW w:w="2353" w:type="dxa"/>
          </w:tcPr>
          <w:p w14:paraId="1F368BE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keep on</w:t>
            </w:r>
          </w:p>
        </w:tc>
        <w:tc>
          <w:tcPr>
            <w:tcW w:w="2353" w:type="dxa"/>
          </w:tcPr>
          <w:p w14:paraId="27CA42A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继续</w:t>
            </w:r>
          </w:p>
        </w:tc>
      </w:tr>
      <w:tr w14:paraId="5F8EF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33E0663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lay off</w:t>
            </w:r>
          </w:p>
        </w:tc>
        <w:tc>
          <w:tcPr>
            <w:tcW w:w="2353" w:type="dxa"/>
          </w:tcPr>
          <w:p w14:paraId="25DF507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裁员</w:t>
            </w:r>
          </w:p>
        </w:tc>
        <w:tc>
          <w:tcPr>
            <w:tcW w:w="2353" w:type="dxa"/>
          </w:tcPr>
          <w:p w14:paraId="5B704A0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lead to</w:t>
            </w:r>
          </w:p>
        </w:tc>
        <w:tc>
          <w:tcPr>
            <w:tcW w:w="2353" w:type="dxa"/>
          </w:tcPr>
          <w:p w14:paraId="3C2CEFC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导致</w:t>
            </w:r>
          </w:p>
        </w:tc>
      </w:tr>
      <w:tr w14:paraId="6033C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625018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look after</w:t>
            </w:r>
          </w:p>
        </w:tc>
        <w:tc>
          <w:tcPr>
            <w:tcW w:w="2353" w:type="dxa"/>
          </w:tcPr>
          <w:p w14:paraId="6455B27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照顾</w:t>
            </w:r>
          </w:p>
        </w:tc>
        <w:tc>
          <w:tcPr>
            <w:tcW w:w="2353" w:type="dxa"/>
          </w:tcPr>
          <w:p w14:paraId="1BD361A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look for</w:t>
            </w:r>
          </w:p>
        </w:tc>
        <w:tc>
          <w:tcPr>
            <w:tcW w:w="2353" w:type="dxa"/>
          </w:tcPr>
          <w:p w14:paraId="26D0CD4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寻找</w:t>
            </w:r>
          </w:p>
        </w:tc>
      </w:tr>
    </w:tbl>
    <w:p w14:paraId="579E4A25">
      <w:pPr>
        <w:spacing w:after="80"/>
      </w:pPr>
    </w:p>
    <w:p w14:paraId="6BC5F035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20.2 熟词生义型（易考）</w:t>
      </w:r>
    </w:p>
    <w:p w14:paraId="0439920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take...for granted</w:t>
      </w:r>
      <w:r>
        <w:rPr>
          <w:rFonts w:ascii="Cambria" w:hAnsi="Cambria" w:eastAsia="等线"/>
          <w:b w:val="0"/>
          <w:i w:val="0"/>
          <w:sz w:val="21"/>
        </w:rPr>
        <w:t xml:space="preserve"> 认为…理所当然</w:t>
      </w:r>
    </w:p>
    <w:p w14:paraId="57842BB5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take advantage of</w:t>
      </w:r>
      <w:r>
        <w:rPr>
          <w:rFonts w:ascii="Cambria" w:hAnsi="Cambria" w:eastAsia="等线"/>
          <w:b w:val="0"/>
          <w:i w:val="0"/>
          <w:sz w:val="21"/>
        </w:rPr>
        <w:t xml:space="preserve"> 利用</w:t>
      </w:r>
    </w:p>
    <w:p w14:paraId="4B92D12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take part in</w:t>
      </w:r>
      <w:r>
        <w:rPr>
          <w:rFonts w:ascii="Cambria" w:hAnsi="Cambria" w:eastAsia="等线"/>
          <w:b w:val="0"/>
          <w:i w:val="0"/>
          <w:sz w:val="21"/>
        </w:rPr>
        <w:t xml:space="preserve"> 参加</w:t>
      </w:r>
    </w:p>
    <w:p w14:paraId="19C886BA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take care of</w:t>
      </w:r>
      <w:r>
        <w:rPr>
          <w:rFonts w:ascii="Cambria" w:hAnsi="Cambria" w:eastAsia="等线"/>
          <w:b w:val="0"/>
          <w:i w:val="0"/>
          <w:sz w:val="21"/>
        </w:rPr>
        <w:t xml:space="preserve"> 照顾</w:t>
      </w:r>
    </w:p>
    <w:p w14:paraId="05B6271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take place</w:t>
      </w:r>
      <w:r>
        <w:rPr>
          <w:rFonts w:ascii="Cambria" w:hAnsi="Cambria" w:eastAsia="等线"/>
          <w:b w:val="0"/>
          <w:i w:val="0"/>
          <w:sz w:val="21"/>
        </w:rPr>
        <w:t xml:space="preserve"> 发生（不及物）</w:t>
      </w:r>
    </w:p>
    <w:p w14:paraId="707FAF8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take effect</w:t>
      </w:r>
      <w:r>
        <w:rPr>
          <w:rFonts w:ascii="Cambria" w:hAnsi="Cambria" w:eastAsia="等线"/>
          <w:b w:val="0"/>
          <w:i w:val="0"/>
          <w:sz w:val="21"/>
        </w:rPr>
        <w:t xml:space="preserve"> 生效</w:t>
      </w:r>
    </w:p>
    <w:p w14:paraId="11FCE5FC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make a difference</w:t>
      </w:r>
      <w:r>
        <w:rPr>
          <w:rFonts w:ascii="Cambria" w:hAnsi="Cambria" w:eastAsia="等线"/>
          <w:b w:val="0"/>
          <w:i w:val="0"/>
          <w:sz w:val="21"/>
        </w:rPr>
        <w:t xml:space="preserve"> 有影响</w:t>
      </w:r>
    </w:p>
    <w:p w14:paraId="58F4185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make sense</w:t>
      </w:r>
      <w:r>
        <w:rPr>
          <w:rFonts w:ascii="Cambria" w:hAnsi="Cambria" w:eastAsia="等线"/>
          <w:b w:val="0"/>
          <w:i w:val="0"/>
          <w:sz w:val="21"/>
        </w:rPr>
        <w:t xml:space="preserve"> 有道理</w:t>
      </w:r>
    </w:p>
    <w:p w14:paraId="74DBB9C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make the most of</w:t>
      </w:r>
      <w:r>
        <w:rPr>
          <w:rFonts w:ascii="Cambria" w:hAnsi="Cambria" w:eastAsia="等线"/>
          <w:b w:val="0"/>
          <w:i w:val="0"/>
          <w:sz w:val="21"/>
        </w:rPr>
        <w:t xml:space="preserve"> 充分利用</w:t>
      </w:r>
    </w:p>
    <w:p w14:paraId="1A34848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bear in mind</w:t>
      </w:r>
      <w:r>
        <w:rPr>
          <w:rFonts w:ascii="Cambria" w:hAnsi="Cambria" w:eastAsia="等线"/>
          <w:b w:val="0"/>
          <w:i w:val="0"/>
          <w:sz w:val="21"/>
        </w:rPr>
        <w:t xml:space="preserve"> 记住</w:t>
      </w:r>
    </w:p>
    <w:p w14:paraId="130E1E6B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keep in touch with</w:t>
      </w:r>
      <w:r>
        <w:rPr>
          <w:rFonts w:ascii="Cambria" w:hAnsi="Cambria" w:eastAsia="等线"/>
          <w:b w:val="0"/>
          <w:i w:val="0"/>
          <w:sz w:val="21"/>
        </w:rPr>
        <w:t xml:space="preserve"> 保持联系</w:t>
      </w:r>
    </w:p>
    <w:p w14:paraId="6BBD564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play a role in</w:t>
      </w:r>
      <w:r>
        <w:rPr>
          <w:rFonts w:ascii="Cambria" w:hAnsi="Cambria" w:eastAsia="等线"/>
          <w:b w:val="0"/>
          <w:i w:val="0"/>
          <w:sz w:val="21"/>
        </w:rPr>
        <w:t xml:space="preserve"> 在…中起作用</w:t>
      </w:r>
    </w:p>
    <w:p w14:paraId="2648B1E1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pay off</w:t>
      </w:r>
      <w:r>
        <w:rPr>
          <w:rFonts w:ascii="Cambria" w:hAnsi="Cambria" w:eastAsia="等线"/>
          <w:b w:val="0"/>
          <w:i w:val="0"/>
          <w:sz w:val="21"/>
        </w:rPr>
        <w:t xml:space="preserve"> 取得成功；还清</w:t>
      </w:r>
    </w:p>
    <w:p w14:paraId="439ED17E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come true</w:t>
      </w:r>
      <w:r>
        <w:rPr>
          <w:rFonts w:ascii="Cambria" w:hAnsi="Cambria" w:eastAsia="等线"/>
          <w:b w:val="0"/>
          <w:i w:val="0"/>
          <w:sz w:val="21"/>
        </w:rPr>
        <w:t xml:space="preserve"> 实现</w:t>
      </w:r>
    </w:p>
    <w:p w14:paraId="65487110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fall behind</w:t>
      </w:r>
      <w:r>
        <w:rPr>
          <w:rFonts w:ascii="Cambria" w:hAnsi="Cambria" w:eastAsia="等线"/>
          <w:b w:val="0"/>
          <w:i w:val="0"/>
          <w:sz w:val="21"/>
        </w:rPr>
        <w:t xml:space="preserve"> 落后</w:t>
      </w:r>
    </w:p>
    <w:p w14:paraId="58A700D3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catch up with</w:t>
      </w:r>
      <w:r>
        <w:rPr>
          <w:rFonts w:ascii="Cambria" w:hAnsi="Cambria" w:eastAsia="等线"/>
          <w:b w:val="0"/>
          <w:i w:val="0"/>
          <w:sz w:val="21"/>
        </w:rPr>
        <w:t xml:space="preserve"> 赶上</w:t>
      </w:r>
    </w:p>
    <w:p w14:paraId="6947EE6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give rise to</w:t>
      </w:r>
      <w:r>
        <w:rPr>
          <w:rFonts w:ascii="Cambria" w:hAnsi="Cambria" w:eastAsia="等线"/>
          <w:b w:val="0"/>
          <w:i w:val="0"/>
          <w:sz w:val="21"/>
        </w:rPr>
        <w:t xml:space="preserve"> 引起</w:t>
      </w:r>
    </w:p>
    <w:p w14:paraId="4A7C5047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bring...to an end</w:t>
      </w:r>
      <w:r>
        <w:rPr>
          <w:rFonts w:ascii="Cambria" w:hAnsi="Cambria" w:eastAsia="等线"/>
          <w:b w:val="0"/>
          <w:i w:val="0"/>
          <w:sz w:val="21"/>
        </w:rPr>
        <w:t xml:space="preserve"> 结束</w:t>
      </w:r>
    </w:p>
    <w:p w14:paraId="3B964E4D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have access to</w:t>
      </w:r>
      <w:r>
        <w:rPr>
          <w:rFonts w:ascii="Cambria" w:hAnsi="Cambria" w:eastAsia="等线"/>
          <w:b w:val="0"/>
          <w:i w:val="0"/>
          <w:sz w:val="21"/>
        </w:rPr>
        <w:t xml:space="preserve"> 有权使用</w:t>
      </w:r>
    </w:p>
    <w:p w14:paraId="6B757D66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have an impact on</w:t>
      </w:r>
      <w:r>
        <w:rPr>
          <w:rFonts w:ascii="Cambria" w:hAnsi="Cambria" w:eastAsia="等线"/>
          <w:b w:val="0"/>
          <w:i w:val="0"/>
          <w:sz w:val="21"/>
        </w:rPr>
        <w:t xml:space="preserve"> 对…有影响</w:t>
      </w:r>
    </w:p>
    <w:p w14:paraId="78E624FF">
      <w:pPr>
        <w:pStyle w:val="16"/>
        <w:spacing w:after="40"/>
        <w:ind w:left="425" w:hanging="198"/>
      </w:pPr>
      <w:r>
        <w:rPr>
          <w:rFonts w:ascii="Cambria" w:hAnsi="Cambria" w:eastAsia="等线"/>
          <w:b/>
          <w:i w:val="0"/>
          <w:sz w:val="21"/>
        </w:rPr>
        <w:t>be subject to</w:t>
      </w:r>
      <w:r>
        <w:rPr>
          <w:rFonts w:ascii="Cambria" w:hAnsi="Cambria" w:eastAsia="等线"/>
          <w:b w:val="0"/>
          <w:i w:val="0"/>
          <w:sz w:val="21"/>
        </w:rPr>
        <w:t xml:space="preserve"> 易受…影响；取决于</w:t>
      </w:r>
    </w:p>
    <w:p w14:paraId="483A1F7F">
      <w:pPr>
        <w:pStyle w:val="4"/>
      </w:pPr>
      <w:bookmarkStart w:id="28" w:name="_Toc29355"/>
      <w:r>
        <w:rPr>
          <w:rFonts w:ascii="Cambria" w:hAnsi="Cambria" w:eastAsia="等线"/>
          <w:b/>
          <w:i w:val="0"/>
          <w:color w:val="2E5A88"/>
          <w:sz w:val="30"/>
        </w:rPr>
        <w:t>21. 介词短语与固定搭配（60 条）</w:t>
      </w:r>
      <w:bookmarkEnd w:id="28"/>
    </w:p>
    <w:p w14:paraId="575323C0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21.1 介词短语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6D259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53" w:type="dxa"/>
            <w:shd w:val="clear" w:color="auto" w:fill="D9E2F3"/>
          </w:tcPr>
          <w:p w14:paraId="515C14B5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短语</w:t>
            </w:r>
          </w:p>
        </w:tc>
        <w:tc>
          <w:tcPr>
            <w:tcW w:w="2353" w:type="dxa"/>
            <w:shd w:val="clear" w:color="auto" w:fill="D9E2F3"/>
          </w:tcPr>
          <w:p w14:paraId="48C8BAA2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释义</w:t>
            </w:r>
          </w:p>
        </w:tc>
        <w:tc>
          <w:tcPr>
            <w:tcW w:w="2353" w:type="dxa"/>
            <w:shd w:val="clear" w:color="auto" w:fill="D9E2F3"/>
          </w:tcPr>
          <w:p w14:paraId="03642DD0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短语</w:t>
            </w:r>
          </w:p>
        </w:tc>
        <w:tc>
          <w:tcPr>
            <w:tcW w:w="2353" w:type="dxa"/>
            <w:shd w:val="clear" w:color="auto" w:fill="D9E2F3"/>
          </w:tcPr>
          <w:p w14:paraId="5A490193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释义</w:t>
            </w:r>
          </w:p>
        </w:tc>
      </w:tr>
      <w:tr w14:paraId="38D28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D49EA7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advance</w:t>
            </w:r>
          </w:p>
        </w:tc>
        <w:tc>
          <w:tcPr>
            <w:tcW w:w="2353" w:type="dxa"/>
          </w:tcPr>
          <w:p w14:paraId="1743CDC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提前</w:t>
            </w:r>
          </w:p>
        </w:tc>
        <w:tc>
          <w:tcPr>
            <w:tcW w:w="2353" w:type="dxa"/>
          </w:tcPr>
          <w:p w14:paraId="3136149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at random</w:t>
            </w:r>
          </w:p>
        </w:tc>
        <w:tc>
          <w:tcPr>
            <w:tcW w:w="2353" w:type="dxa"/>
          </w:tcPr>
          <w:p w14:paraId="53EF90D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随机地</w:t>
            </w:r>
          </w:p>
        </w:tc>
      </w:tr>
      <w:tr w14:paraId="194D0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7836DA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charge of</w:t>
            </w:r>
          </w:p>
        </w:tc>
        <w:tc>
          <w:tcPr>
            <w:tcW w:w="2353" w:type="dxa"/>
          </w:tcPr>
          <w:p w14:paraId="0C5FFFB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负责</w:t>
            </w:r>
          </w:p>
        </w:tc>
        <w:tc>
          <w:tcPr>
            <w:tcW w:w="2353" w:type="dxa"/>
          </w:tcPr>
          <w:p w14:paraId="6069A29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at stake</w:t>
            </w:r>
          </w:p>
        </w:tc>
        <w:tc>
          <w:tcPr>
            <w:tcW w:w="2353" w:type="dxa"/>
          </w:tcPr>
          <w:p w14:paraId="06CF32A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处于危险中</w:t>
            </w:r>
          </w:p>
        </w:tc>
      </w:tr>
      <w:tr w14:paraId="19668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A321F8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favor of</w:t>
            </w:r>
          </w:p>
        </w:tc>
        <w:tc>
          <w:tcPr>
            <w:tcW w:w="2353" w:type="dxa"/>
          </w:tcPr>
          <w:p w14:paraId="141D304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支持</w:t>
            </w:r>
          </w:p>
        </w:tc>
        <w:tc>
          <w:tcPr>
            <w:tcW w:w="2353" w:type="dxa"/>
          </w:tcPr>
          <w:p w14:paraId="7F36597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at all costs</w:t>
            </w:r>
          </w:p>
        </w:tc>
        <w:tc>
          <w:tcPr>
            <w:tcW w:w="2353" w:type="dxa"/>
          </w:tcPr>
          <w:p w14:paraId="5F5BBE1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不惜一切代价</w:t>
            </w:r>
          </w:p>
        </w:tc>
      </w:tr>
      <w:tr w14:paraId="0D3CF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E0273C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terms of</w:t>
            </w:r>
          </w:p>
        </w:tc>
        <w:tc>
          <w:tcPr>
            <w:tcW w:w="2353" w:type="dxa"/>
          </w:tcPr>
          <w:p w14:paraId="1A8063A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就…而言</w:t>
            </w:r>
          </w:p>
        </w:tc>
        <w:tc>
          <w:tcPr>
            <w:tcW w:w="2353" w:type="dxa"/>
          </w:tcPr>
          <w:p w14:paraId="6990B08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at the expense of</w:t>
            </w:r>
          </w:p>
        </w:tc>
        <w:tc>
          <w:tcPr>
            <w:tcW w:w="2353" w:type="dxa"/>
          </w:tcPr>
          <w:p w14:paraId="5B0B96C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以…为代价</w:t>
            </w:r>
          </w:p>
        </w:tc>
      </w:tr>
      <w:tr w14:paraId="116E1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31A332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spite of</w:t>
            </w:r>
          </w:p>
        </w:tc>
        <w:tc>
          <w:tcPr>
            <w:tcW w:w="2353" w:type="dxa"/>
          </w:tcPr>
          <w:p w14:paraId="3957CF9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尽管</w:t>
            </w:r>
          </w:p>
        </w:tc>
        <w:tc>
          <w:tcPr>
            <w:tcW w:w="2353" w:type="dxa"/>
          </w:tcPr>
          <w:p w14:paraId="00D3571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at a loss</w:t>
            </w:r>
          </w:p>
        </w:tc>
        <w:tc>
          <w:tcPr>
            <w:tcW w:w="2353" w:type="dxa"/>
          </w:tcPr>
          <w:p w14:paraId="5EDAF63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不知所措</w:t>
            </w:r>
          </w:p>
        </w:tc>
      </w:tr>
      <w:tr w14:paraId="1098A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990FBC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addition to</w:t>
            </w:r>
          </w:p>
        </w:tc>
        <w:tc>
          <w:tcPr>
            <w:tcW w:w="2353" w:type="dxa"/>
          </w:tcPr>
          <w:p w14:paraId="4CC3CD1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除…之外（还）</w:t>
            </w:r>
          </w:p>
        </w:tc>
        <w:tc>
          <w:tcPr>
            <w:tcW w:w="2353" w:type="dxa"/>
          </w:tcPr>
          <w:p w14:paraId="118FD68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by accident</w:t>
            </w:r>
          </w:p>
        </w:tc>
        <w:tc>
          <w:tcPr>
            <w:tcW w:w="2353" w:type="dxa"/>
          </w:tcPr>
          <w:p w14:paraId="34FE82B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偶然</w:t>
            </w:r>
          </w:p>
        </w:tc>
      </w:tr>
      <w:tr w14:paraId="4EFC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C98506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contrast</w:t>
            </w:r>
          </w:p>
        </w:tc>
        <w:tc>
          <w:tcPr>
            <w:tcW w:w="2353" w:type="dxa"/>
          </w:tcPr>
          <w:p w14:paraId="4A32491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相比之下</w:t>
            </w:r>
          </w:p>
        </w:tc>
        <w:tc>
          <w:tcPr>
            <w:tcW w:w="2353" w:type="dxa"/>
          </w:tcPr>
          <w:p w14:paraId="40B6E36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by chance</w:t>
            </w:r>
          </w:p>
        </w:tc>
        <w:tc>
          <w:tcPr>
            <w:tcW w:w="2353" w:type="dxa"/>
          </w:tcPr>
          <w:p w14:paraId="0F4525E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碰巧</w:t>
            </w:r>
          </w:p>
        </w:tc>
      </w:tr>
      <w:tr w14:paraId="3BF13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60F524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conclusion</w:t>
            </w:r>
          </w:p>
        </w:tc>
        <w:tc>
          <w:tcPr>
            <w:tcW w:w="2353" w:type="dxa"/>
          </w:tcPr>
          <w:p w14:paraId="7F900CA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总之</w:t>
            </w:r>
          </w:p>
        </w:tc>
        <w:tc>
          <w:tcPr>
            <w:tcW w:w="2353" w:type="dxa"/>
          </w:tcPr>
          <w:p w14:paraId="18E3072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by means of</w:t>
            </w:r>
          </w:p>
        </w:tc>
        <w:tc>
          <w:tcPr>
            <w:tcW w:w="2353" w:type="dxa"/>
          </w:tcPr>
          <w:p w14:paraId="18A4A2A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通过</w:t>
            </w:r>
          </w:p>
        </w:tc>
      </w:tr>
      <w:tr w14:paraId="090FC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760E46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detail</w:t>
            </w:r>
          </w:p>
        </w:tc>
        <w:tc>
          <w:tcPr>
            <w:tcW w:w="2353" w:type="dxa"/>
          </w:tcPr>
          <w:p w14:paraId="2943609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详细地</w:t>
            </w:r>
          </w:p>
        </w:tc>
        <w:tc>
          <w:tcPr>
            <w:tcW w:w="2353" w:type="dxa"/>
          </w:tcPr>
          <w:p w14:paraId="6DB6029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by no means</w:t>
            </w:r>
          </w:p>
        </w:tc>
        <w:tc>
          <w:tcPr>
            <w:tcW w:w="2353" w:type="dxa"/>
          </w:tcPr>
          <w:p w14:paraId="50F2745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决不</w:t>
            </w:r>
          </w:p>
        </w:tc>
      </w:tr>
      <w:tr w14:paraId="2A869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A4ED87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brief</w:t>
            </w:r>
          </w:p>
        </w:tc>
        <w:tc>
          <w:tcPr>
            <w:tcW w:w="2353" w:type="dxa"/>
          </w:tcPr>
          <w:p w14:paraId="795E9CF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简言之</w:t>
            </w:r>
          </w:p>
        </w:tc>
        <w:tc>
          <w:tcPr>
            <w:tcW w:w="2353" w:type="dxa"/>
          </w:tcPr>
          <w:p w14:paraId="5838158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for the sake of</w:t>
            </w:r>
          </w:p>
        </w:tc>
        <w:tc>
          <w:tcPr>
            <w:tcW w:w="2353" w:type="dxa"/>
          </w:tcPr>
          <w:p w14:paraId="4C5F4DE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为了</w:t>
            </w:r>
          </w:p>
        </w:tc>
      </w:tr>
      <w:tr w14:paraId="191D5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BDF00F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general</w:t>
            </w:r>
          </w:p>
        </w:tc>
        <w:tc>
          <w:tcPr>
            <w:tcW w:w="2353" w:type="dxa"/>
          </w:tcPr>
          <w:p w14:paraId="24CE5C0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一般来说</w:t>
            </w:r>
          </w:p>
        </w:tc>
        <w:tc>
          <w:tcPr>
            <w:tcW w:w="2353" w:type="dxa"/>
          </w:tcPr>
          <w:p w14:paraId="155E00F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the long run</w:t>
            </w:r>
          </w:p>
        </w:tc>
        <w:tc>
          <w:tcPr>
            <w:tcW w:w="2353" w:type="dxa"/>
          </w:tcPr>
          <w:p w14:paraId="550F0BD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从长远看</w:t>
            </w:r>
          </w:p>
        </w:tc>
      </w:tr>
      <w:tr w14:paraId="55D0A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3E0C220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particular</w:t>
            </w:r>
          </w:p>
        </w:tc>
        <w:tc>
          <w:tcPr>
            <w:tcW w:w="2353" w:type="dxa"/>
          </w:tcPr>
          <w:p w14:paraId="2CBE3B8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尤其</w:t>
            </w:r>
          </w:p>
        </w:tc>
        <w:tc>
          <w:tcPr>
            <w:tcW w:w="2353" w:type="dxa"/>
          </w:tcPr>
          <w:p w14:paraId="5836D85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vain</w:t>
            </w:r>
          </w:p>
        </w:tc>
        <w:tc>
          <w:tcPr>
            <w:tcW w:w="2353" w:type="dxa"/>
          </w:tcPr>
          <w:p w14:paraId="48B345B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徒劳</w:t>
            </w:r>
          </w:p>
        </w:tc>
      </w:tr>
      <w:tr w14:paraId="08E68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A9CDDF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response to</w:t>
            </w:r>
          </w:p>
        </w:tc>
        <w:tc>
          <w:tcPr>
            <w:tcW w:w="2353" w:type="dxa"/>
          </w:tcPr>
          <w:p w14:paraId="700F8DE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回应</w:t>
            </w:r>
          </w:p>
        </w:tc>
        <w:tc>
          <w:tcPr>
            <w:tcW w:w="2353" w:type="dxa"/>
          </w:tcPr>
          <w:p w14:paraId="7958B92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on behalf of</w:t>
            </w:r>
          </w:p>
        </w:tc>
        <w:tc>
          <w:tcPr>
            <w:tcW w:w="2353" w:type="dxa"/>
          </w:tcPr>
          <w:p w14:paraId="20FF914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代表</w:t>
            </w:r>
          </w:p>
        </w:tc>
      </w:tr>
      <w:tr w14:paraId="7008E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78E283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relation to</w:t>
            </w:r>
          </w:p>
        </w:tc>
        <w:tc>
          <w:tcPr>
            <w:tcW w:w="2353" w:type="dxa"/>
          </w:tcPr>
          <w:p w14:paraId="6FA4D6C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关于</w:t>
            </w:r>
          </w:p>
        </w:tc>
        <w:tc>
          <w:tcPr>
            <w:tcW w:w="2353" w:type="dxa"/>
          </w:tcPr>
          <w:p w14:paraId="52493C1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on the contrary</w:t>
            </w:r>
          </w:p>
        </w:tc>
        <w:tc>
          <w:tcPr>
            <w:tcW w:w="2353" w:type="dxa"/>
          </w:tcPr>
          <w:p w14:paraId="08DFCBD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相反</w:t>
            </w:r>
          </w:p>
        </w:tc>
      </w:tr>
      <w:tr w14:paraId="3177F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05CF8D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accordance with</w:t>
            </w:r>
          </w:p>
        </w:tc>
        <w:tc>
          <w:tcPr>
            <w:tcW w:w="2353" w:type="dxa"/>
          </w:tcPr>
          <w:p w14:paraId="7FF2BDD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依照</w:t>
            </w:r>
          </w:p>
        </w:tc>
        <w:tc>
          <w:tcPr>
            <w:tcW w:w="2353" w:type="dxa"/>
          </w:tcPr>
          <w:p w14:paraId="4E9B2CB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on purpose</w:t>
            </w:r>
          </w:p>
        </w:tc>
        <w:tc>
          <w:tcPr>
            <w:tcW w:w="2353" w:type="dxa"/>
          </w:tcPr>
          <w:p w14:paraId="2C0BDF0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故意</w:t>
            </w:r>
          </w:p>
        </w:tc>
      </w:tr>
      <w:tr w14:paraId="6027C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3B0BC9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with regard to</w:t>
            </w:r>
          </w:p>
        </w:tc>
        <w:tc>
          <w:tcPr>
            <w:tcW w:w="2353" w:type="dxa"/>
          </w:tcPr>
          <w:p w14:paraId="347298A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关于</w:t>
            </w:r>
          </w:p>
        </w:tc>
        <w:tc>
          <w:tcPr>
            <w:tcW w:w="2353" w:type="dxa"/>
          </w:tcPr>
          <w:p w14:paraId="4116394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on the whole</w:t>
            </w:r>
          </w:p>
        </w:tc>
        <w:tc>
          <w:tcPr>
            <w:tcW w:w="2353" w:type="dxa"/>
          </w:tcPr>
          <w:p w14:paraId="6DAE36B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总体上</w:t>
            </w:r>
          </w:p>
        </w:tc>
      </w:tr>
      <w:tr w14:paraId="616C9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6F4931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regardless of</w:t>
            </w:r>
          </w:p>
        </w:tc>
        <w:tc>
          <w:tcPr>
            <w:tcW w:w="2353" w:type="dxa"/>
          </w:tcPr>
          <w:p w14:paraId="6954327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不管</w:t>
            </w:r>
          </w:p>
        </w:tc>
        <w:tc>
          <w:tcPr>
            <w:tcW w:w="2353" w:type="dxa"/>
          </w:tcPr>
          <w:p w14:paraId="6203EEF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prior to</w:t>
            </w:r>
          </w:p>
        </w:tc>
        <w:tc>
          <w:tcPr>
            <w:tcW w:w="2353" w:type="dxa"/>
          </w:tcPr>
          <w:p w14:paraId="58EA325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在…之前</w:t>
            </w:r>
          </w:p>
        </w:tc>
      </w:tr>
      <w:tr w14:paraId="3D18A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7C4C7E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due to</w:t>
            </w:r>
          </w:p>
        </w:tc>
        <w:tc>
          <w:tcPr>
            <w:tcW w:w="2353" w:type="dxa"/>
          </w:tcPr>
          <w:p w14:paraId="68D5A3C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由于</w:t>
            </w:r>
          </w:p>
        </w:tc>
        <w:tc>
          <w:tcPr>
            <w:tcW w:w="2353" w:type="dxa"/>
          </w:tcPr>
          <w:p w14:paraId="6937984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thanks to</w:t>
            </w:r>
          </w:p>
        </w:tc>
        <w:tc>
          <w:tcPr>
            <w:tcW w:w="2353" w:type="dxa"/>
          </w:tcPr>
          <w:p w14:paraId="05F0390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多亏</w:t>
            </w:r>
          </w:p>
        </w:tc>
      </w:tr>
      <w:tr w14:paraId="385D5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785341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owing to</w:t>
            </w:r>
          </w:p>
        </w:tc>
        <w:tc>
          <w:tcPr>
            <w:tcW w:w="2353" w:type="dxa"/>
          </w:tcPr>
          <w:p w14:paraId="657AA05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由于</w:t>
            </w:r>
          </w:p>
        </w:tc>
        <w:tc>
          <w:tcPr>
            <w:tcW w:w="2353" w:type="dxa"/>
          </w:tcPr>
          <w:p w14:paraId="1784610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apart from</w:t>
            </w:r>
          </w:p>
        </w:tc>
        <w:tc>
          <w:tcPr>
            <w:tcW w:w="2353" w:type="dxa"/>
          </w:tcPr>
          <w:p w14:paraId="77EC115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除…之外</w:t>
            </w:r>
          </w:p>
        </w:tc>
      </w:tr>
      <w:tr w14:paraId="600A2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7FAD32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as a result of</w:t>
            </w:r>
          </w:p>
        </w:tc>
        <w:tc>
          <w:tcPr>
            <w:tcW w:w="2353" w:type="dxa"/>
          </w:tcPr>
          <w:p w14:paraId="07FDF8A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由于</w:t>
            </w:r>
          </w:p>
        </w:tc>
        <w:tc>
          <w:tcPr>
            <w:tcW w:w="2353" w:type="dxa"/>
          </w:tcPr>
          <w:p w14:paraId="1E55789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except for</w:t>
            </w:r>
          </w:p>
        </w:tc>
        <w:tc>
          <w:tcPr>
            <w:tcW w:w="2353" w:type="dxa"/>
          </w:tcPr>
          <w:p w14:paraId="416EA15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除了</w:t>
            </w:r>
          </w:p>
        </w:tc>
      </w:tr>
      <w:tr w14:paraId="4E83C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C7D802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rather than</w:t>
            </w:r>
          </w:p>
        </w:tc>
        <w:tc>
          <w:tcPr>
            <w:tcW w:w="2353" w:type="dxa"/>
          </w:tcPr>
          <w:p w14:paraId="6B846F0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而不是</w:t>
            </w:r>
          </w:p>
        </w:tc>
        <w:tc>
          <w:tcPr>
            <w:tcW w:w="2353" w:type="dxa"/>
          </w:tcPr>
          <w:p w14:paraId="3453281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other than</w:t>
            </w:r>
          </w:p>
        </w:tc>
        <w:tc>
          <w:tcPr>
            <w:tcW w:w="2353" w:type="dxa"/>
          </w:tcPr>
          <w:p w14:paraId="2F7EF90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除了</w:t>
            </w:r>
          </w:p>
        </w:tc>
      </w:tr>
      <w:tr w14:paraId="092BD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A6BDA8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as well as</w:t>
            </w:r>
          </w:p>
        </w:tc>
        <w:tc>
          <w:tcPr>
            <w:tcW w:w="2353" w:type="dxa"/>
          </w:tcPr>
          <w:p w14:paraId="16BA12A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以及</w:t>
            </w:r>
          </w:p>
        </w:tc>
        <w:tc>
          <w:tcPr>
            <w:tcW w:w="2353" w:type="dxa"/>
          </w:tcPr>
          <w:p w14:paraId="2A728E0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along with</w:t>
            </w:r>
          </w:p>
        </w:tc>
        <w:tc>
          <w:tcPr>
            <w:tcW w:w="2353" w:type="dxa"/>
          </w:tcPr>
          <w:p w14:paraId="3586B23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连同</w:t>
            </w:r>
          </w:p>
        </w:tc>
      </w:tr>
      <w:tr w14:paraId="450F4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BEDD84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according to</w:t>
            </w:r>
          </w:p>
        </w:tc>
        <w:tc>
          <w:tcPr>
            <w:tcW w:w="2353" w:type="dxa"/>
          </w:tcPr>
          <w:p w14:paraId="42A6C7D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根据</w:t>
            </w:r>
          </w:p>
        </w:tc>
        <w:tc>
          <w:tcPr>
            <w:tcW w:w="2353" w:type="dxa"/>
          </w:tcPr>
          <w:p w14:paraId="011AD05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subject to</w:t>
            </w:r>
          </w:p>
        </w:tc>
        <w:tc>
          <w:tcPr>
            <w:tcW w:w="2353" w:type="dxa"/>
          </w:tcPr>
          <w:p w14:paraId="0BD4AF6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受制于</w:t>
            </w:r>
          </w:p>
        </w:tc>
      </w:tr>
    </w:tbl>
    <w:p w14:paraId="010F53D7">
      <w:pPr>
        <w:spacing w:after="80"/>
      </w:pPr>
    </w:p>
    <w:p w14:paraId="65FFD774">
      <w:pPr>
        <w:pStyle w:val="5"/>
      </w:pPr>
      <w:r>
        <w:rPr>
          <w:rFonts w:ascii="Cambria" w:hAnsi="Cambria" w:eastAsia="等线"/>
          <w:b/>
          <w:i w:val="0"/>
          <w:color w:val="3A3A3A"/>
          <w:sz w:val="24"/>
        </w:rPr>
        <w:t>21.2 形容词 + 介词（翻译/写作提分点）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02D71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53" w:type="dxa"/>
            <w:shd w:val="clear" w:color="auto" w:fill="D9E2F3"/>
          </w:tcPr>
          <w:p w14:paraId="7E3859EB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搭配</w:t>
            </w:r>
          </w:p>
        </w:tc>
        <w:tc>
          <w:tcPr>
            <w:tcW w:w="2353" w:type="dxa"/>
            <w:shd w:val="clear" w:color="auto" w:fill="D9E2F3"/>
          </w:tcPr>
          <w:p w14:paraId="154F04D4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释义</w:t>
            </w:r>
          </w:p>
        </w:tc>
        <w:tc>
          <w:tcPr>
            <w:tcW w:w="2353" w:type="dxa"/>
            <w:shd w:val="clear" w:color="auto" w:fill="D9E2F3"/>
          </w:tcPr>
          <w:p w14:paraId="6E5908B0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搭配</w:t>
            </w:r>
          </w:p>
        </w:tc>
        <w:tc>
          <w:tcPr>
            <w:tcW w:w="2353" w:type="dxa"/>
            <w:shd w:val="clear" w:color="auto" w:fill="D9E2F3"/>
          </w:tcPr>
          <w:p w14:paraId="27994FAE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释义</w:t>
            </w:r>
          </w:p>
        </w:tc>
      </w:tr>
      <w:tr w14:paraId="7F13D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EAD00D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aware of</w:t>
            </w:r>
          </w:p>
        </w:tc>
        <w:tc>
          <w:tcPr>
            <w:tcW w:w="2353" w:type="dxa"/>
          </w:tcPr>
          <w:p w14:paraId="7E3E44C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意识到</w:t>
            </w:r>
          </w:p>
        </w:tc>
        <w:tc>
          <w:tcPr>
            <w:tcW w:w="2353" w:type="dxa"/>
          </w:tcPr>
          <w:p w14:paraId="03F5EEE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capable of</w:t>
            </w:r>
          </w:p>
        </w:tc>
        <w:tc>
          <w:tcPr>
            <w:tcW w:w="2353" w:type="dxa"/>
          </w:tcPr>
          <w:p w14:paraId="6B297B8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能够</w:t>
            </w:r>
          </w:p>
        </w:tc>
      </w:tr>
      <w:tr w14:paraId="78653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96520C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typical of</w:t>
            </w:r>
          </w:p>
        </w:tc>
        <w:tc>
          <w:tcPr>
            <w:tcW w:w="2353" w:type="dxa"/>
          </w:tcPr>
          <w:p w14:paraId="300E22C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是…的典型</w:t>
            </w:r>
          </w:p>
        </w:tc>
        <w:tc>
          <w:tcPr>
            <w:tcW w:w="2353" w:type="dxa"/>
          </w:tcPr>
          <w:p w14:paraId="1F8059C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essential to</w:t>
            </w:r>
          </w:p>
        </w:tc>
        <w:tc>
          <w:tcPr>
            <w:tcW w:w="2353" w:type="dxa"/>
          </w:tcPr>
          <w:p w14:paraId="76AA741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对…必不可少</w:t>
            </w:r>
          </w:p>
        </w:tc>
      </w:tr>
      <w:tr w14:paraId="306F5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DA1EA5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relevant to</w:t>
            </w:r>
          </w:p>
        </w:tc>
        <w:tc>
          <w:tcPr>
            <w:tcW w:w="2353" w:type="dxa"/>
          </w:tcPr>
          <w:p w14:paraId="55F2464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与…相关</w:t>
            </w:r>
          </w:p>
        </w:tc>
        <w:tc>
          <w:tcPr>
            <w:tcW w:w="2353" w:type="dxa"/>
          </w:tcPr>
          <w:p w14:paraId="06E85C1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dependent on</w:t>
            </w:r>
          </w:p>
        </w:tc>
        <w:tc>
          <w:tcPr>
            <w:tcW w:w="2353" w:type="dxa"/>
          </w:tcPr>
          <w:p w14:paraId="3B4C27D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依赖</w:t>
            </w:r>
          </w:p>
        </w:tc>
      </w:tr>
      <w:tr w14:paraId="21E1D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CEF343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responsible for</w:t>
            </w:r>
          </w:p>
        </w:tc>
        <w:tc>
          <w:tcPr>
            <w:tcW w:w="2353" w:type="dxa"/>
          </w:tcPr>
          <w:p w14:paraId="4D8FF0B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对…负责</w:t>
            </w:r>
          </w:p>
        </w:tc>
        <w:tc>
          <w:tcPr>
            <w:tcW w:w="2353" w:type="dxa"/>
          </w:tcPr>
          <w:p w14:paraId="19DF2B8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similar to</w:t>
            </w:r>
          </w:p>
        </w:tc>
        <w:tc>
          <w:tcPr>
            <w:tcW w:w="2353" w:type="dxa"/>
          </w:tcPr>
          <w:p w14:paraId="365390C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与…相似</w:t>
            </w:r>
          </w:p>
        </w:tc>
      </w:tr>
      <w:tr w14:paraId="214D0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D571C4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superior to</w:t>
            </w:r>
          </w:p>
        </w:tc>
        <w:tc>
          <w:tcPr>
            <w:tcW w:w="2353" w:type="dxa"/>
          </w:tcPr>
          <w:p w14:paraId="43ECAA5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优于</w:t>
            </w:r>
          </w:p>
        </w:tc>
        <w:tc>
          <w:tcPr>
            <w:tcW w:w="2353" w:type="dxa"/>
          </w:tcPr>
          <w:p w14:paraId="37D838D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inferior to</w:t>
            </w:r>
          </w:p>
        </w:tc>
        <w:tc>
          <w:tcPr>
            <w:tcW w:w="2353" w:type="dxa"/>
          </w:tcPr>
          <w:p w14:paraId="05F4284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劣于</w:t>
            </w:r>
          </w:p>
        </w:tc>
      </w:tr>
      <w:tr w14:paraId="12EDA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10FD5A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contrary to</w:t>
            </w:r>
          </w:p>
        </w:tc>
        <w:tc>
          <w:tcPr>
            <w:tcW w:w="2353" w:type="dxa"/>
          </w:tcPr>
          <w:p w14:paraId="6B17FBC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与…相反</w:t>
            </w:r>
          </w:p>
        </w:tc>
        <w:tc>
          <w:tcPr>
            <w:tcW w:w="2353" w:type="dxa"/>
          </w:tcPr>
          <w:p w14:paraId="676C62B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equal to</w:t>
            </w:r>
          </w:p>
        </w:tc>
        <w:tc>
          <w:tcPr>
            <w:tcW w:w="2353" w:type="dxa"/>
          </w:tcPr>
          <w:p w14:paraId="79D7589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等于；胜任</w:t>
            </w:r>
          </w:p>
        </w:tc>
      </w:tr>
      <w:tr w14:paraId="5A345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3790C0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opposed to</w:t>
            </w:r>
          </w:p>
        </w:tc>
        <w:tc>
          <w:tcPr>
            <w:tcW w:w="2353" w:type="dxa"/>
          </w:tcPr>
          <w:p w14:paraId="3DC562F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反对</w:t>
            </w:r>
          </w:p>
        </w:tc>
        <w:tc>
          <w:tcPr>
            <w:tcW w:w="2353" w:type="dxa"/>
          </w:tcPr>
          <w:p w14:paraId="619FF37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devoted to</w:t>
            </w:r>
          </w:p>
        </w:tc>
        <w:tc>
          <w:tcPr>
            <w:tcW w:w="2353" w:type="dxa"/>
          </w:tcPr>
          <w:p w14:paraId="76889F9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致力于</w:t>
            </w:r>
          </w:p>
        </w:tc>
      </w:tr>
      <w:tr w14:paraId="11D44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73371C4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accustomed to</w:t>
            </w:r>
          </w:p>
        </w:tc>
        <w:tc>
          <w:tcPr>
            <w:tcW w:w="2353" w:type="dxa"/>
          </w:tcPr>
          <w:p w14:paraId="138B82A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习惯于</w:t>
            </w:r>
          </w:p>
        </w:tc>
        <w:tc>
          <w:tcPr>
            <w:tcW w:w="2353" w:type="dxa"/>
          </w:tcPr>
          <w:p w14:paraId="2171A39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addicted to</w:t>
            </w:r>
          </w:p>
        </w:tc>
        <w:tc>
          <w:tcPr>
            <w:tcW w:w="2353" w:type="dxa"/>
          </w:tcPr>
          <w:p w14:paraId="2005AD8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沉迷于</w:t>
            </w:r>
          </w:p>
        </w:tc>
      </w:tr>
      <w:tr w14:paraId="00142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3802263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committed to</w:t>
            </w:r>
          </w:p>
        </w:tc>
        <w:tc>
          <w:tcPr>
            <w:tcW w:w="2353" w:type="dxa"/>
          </w:tcPr>
          <w:p w14:paraId="5050093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致力于</w:t>
            </w:r>
          </w:p>
        </w:tc>
        <w:tc>
          <w:tcPr>
            <w:tcW w:w="2353" w:type="dxa"/>
          </w:tcPr>
          <w:p w14:paraId="0F29C56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exposed to</w:t>
            </w:r>
          </w:p>
        </w:tc>
        <w:tc>
          <w:tcPr>
            <w:tcW w:w="2353" w:type="dxa"/>
          </w:tcPr>
          <w:p w14:paraId="114B6F8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暴露于</w:t>
            </w:r>
          </w:p>
        </w:tc>
      </w:tr>
      <w:tr w14:paraId="324CD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100EFB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prone to</w:t>
            </w:r>
          </w:p>
        </w:tc>
        <w:tc>
          <w:tcPr>
            <w:tcW w:w="2353" w:type="dxa"/>
          </w:tcPr>
          <w:p w14:paraId="14411FC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易于</w:t>
            </w:r>
          </w:p>
        </w:tc>
        <w:tc>
          <w:tcPr>
            <w:tcW w:w="2353" w:type="dxa"/>
          </w:tcPr>
          <w:p w14:paraId="28FF796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bound to</w:t>
            </w:r>
          </w:p>
        </w:tc>
        <w:tc>
          <w:tcPr>
            <w:tcW w:w="2353" w:type="dxa"/>
          </w:tcPr>
          <w:p w14:paraId="07E2531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必然会</w:t>
            </w:r>
          </w:p>
        </w:tc>
      </w:tr>
      <w:tr w14:paraId="05D69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38852C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likely to</w:t>
            </w:r>
          </w:p>
        </w:tc>
        <w:tc>
          <w:tcPr>
            <w:tcW w:w="2353" w:type="dxa"/>
          </w:tcPr>
          <w:p w14:paraId="2A32EE8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可能</w:t>
            </w:r>
          </w:p>
        </w:tc>
        <w:tc>
          <w:tcPr>
            <w:tcW w:w="2353" w:type="dxa"/>
          </w:tcPr>
          <w:p w14:paraId="417788B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willing to</w:t>
            </w:r>
          </w:p>
        </w:tc>
        <w:tc>
          <w:tcPr>
            <w:tcW w:w="2353" w:type="dxa"/>
          </w:tcPr>
          <w:p w14:paraId="06DCDD1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愿意</w:t>
            </w:r>
          </w:p>
        </w:tc>
      </w:tr>
      <w:tr w14:paraId="357BD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083B08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reluctant to</w:t>
            </w:r>
          </w:p>
        </w:tc>
        <w:tc>
          <w:tcPr>
            <w:tcW w:w="2353" w:type="dxa"/>
          </w:tcPr>
          <w:p w14:paraId="5E6B6DF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不愿</w:t>
            </w:r>
          </w:p>
        </w:tc>
        <w:tc>
          <w:tcPr>
            <w:tcW w:w="2353" w:type="dxa"/>
          </w:tcPr>
          <w:p w14:paraId="5A13413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eager to</w:t>
            </w:r>
          </w:p>
        </w:tc>
        <w:tc>
          <w:tcPr>
            <w:tcW w:w="2353" w:type="dxa"/>
          </w:tcPr>
          <w:p w14:paraId="37497C1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渴望</w:t>
            </w:r>
          </w:p>
        </w:tc>
      </w:tr>
      <w:tr w14:paraId="5C8AA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41E4AB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anxious to</w:t>
            </w:r>
          </w:p>
        </w:tc>
        <w:tc>
          <w:tcPr>
            <w:tcW w:w="2353" w:type="dxa"/>
          </w:tcPr>
          <w:p w14:paraId="2C80E08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急于</w:t>
            </w:r>
          </w:p>
        </w:tc>
        <w:tc>
          <w:tcPr>
            <w:tcW w:w="2353" w:type="dxa"/>
          </w:tcPr>
          <w:p w14:paraId="38491E4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able to</w:t>
            </w:r>
          </w:p>
        </w:tc>
        <w:tc>
          <w:tcPr>
            <w:tcW w:w="2353" w:type="dxa"/>
          </w:tcPr>
          <w:p w14:paraId="51C5BB9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能够</w:t>
            </w:r>
          </w:p>
        </w:tc>
      </w:tr>
      <w:tr w14:paraId="3999B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626C4A9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about to</w:t>
            </w:r>
          </w:p>
        </w:tc>
        <w:tc>
          <w:tcPr>
            <w:tcW w:w="2353" w:type="dxa"/>
          </w:tcPr>
          <w:p w14:paraId="5200225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即将</w:t>
            </w:r>
          </w:p>
        </w:tc>
        <w:tc>
          <w:tcPr>
            <w:tcW w:w="2353" w:type="dxa"/>
          </w:tcPr>
          <w:p w14:paraId="62926B1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supposed to</w:t>
            </w:r>
          </w:p>
        </w:tc>
        <w:tc>
          <w:tcPr>
            <w:tcW w:w="2353" w:type="dxa"/>
          </w:tcPr>
          <w:p w14:paraId="0A53E7D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应该</w:t>
            </w:r>
          </w:p>
        </w:tc>
      </w:tr>
      <w:tr w14:paraId="36C63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0C718B5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 used to doing</w:t>
            </w:r>
          </w:p>
        </w:tc>
        <w:tc>
          <w:tcPr>
            <w:tcW w:w="2353" w:type="dxa"/>
          </w:tcPr>
          <w:p w14:paraId="304392A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习惯于</w:t>
            </w:r>
          </w:p>
        </w:tc>
        <w:tc>
          <w:tcPr>
            <w:tcW w:w="2353" w:type="dxa"/>
          </w:tcPr>
          <w:p w14:paraId="6FBB891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used to do</w:t>
            </w:r>
          </w:p>
        </w:tc>
        <w:tc>
          <w:tcPr>
            <w:tcW w:w="2353" w:type="dxa"/>
          </w:tcPr>
          <w:p w14:paraId="25A9285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过去常常</w:t>
            </w:r>
          </w:p>
        </w:tc>
      </w:tr>
    </w:tbl>
    <w:p w14:paraId="0547B985">
      <w:pPr>
        <w:spacing w:after="80"/>
      </w:pPr>
    </w:p>
    <w:p w14:paraId="750DE176">
      <w:pPr>
        <w:pBdr>
          <w:left w:val="single" w:color="4472C4" w:sz="18" w:space="8"/>
        </w:pBdr>
        <w:shd w:val="clear" w:color="auto" w:fill="F2F6FC"/>
        <w:spacing w:before="120" w:after="120"/>
        <w:ind w:left="198"/>
      </w:pPr>
      <w:r>
        <w:rPr>
          <w:rFonts w:ascii="Cambria" w:hAnsi="Cambria" w:eastAsia="等线"/>
          <w:b w:val="0"/>
          <w:i w:val="0"/>
          <w:sz w:val="20"/>
        </w:rPr>
        <w:t xml:space="preserve">💡 </w:t>
      </w:r>
      <w:r>
        <w:rPr>
          <w:rFonts w:ascii="Cambria" w:hAnsi="Cambria" w:eastAsia="等线"/>
          <w:b/>
          <w:i w:val="0"/>
          <w:sz w:val="20"/>
        </w:rPr>
        <w:t>两处最容易错</w:t>
      </w:r>
      <w:r>
        <w:rPr>
          <w:rFonts w:ascii="Cambria" w:hAnsi="Cambria" w:eastAsia="等线"/>
          <w:b w:val="0"/>
          <w:i w:val="0"/>
          <w:sz w:val="20"/>
        </w:rPr>
        <w:t xml:space="preserve">： 1. </w:t>
      </w:r>
      <w:r>
        <w:rPr>
          <w:rFonts w:ascii="Consolas" w:hAnsi="Consolas" w:eastAsia="等线"/>
          <w:b w:val="0"/>
          <w:i w:val="0"/>
          <w:color w:val="8B3A3A"/>
          <w:sz w:val="19"/>
        </w:rPr>
        <w:t>be used to doing</w:t>
      </w:r>
      <w:r>
        <w:rPr>
          <w:rFonts w:ascii="Cambria" w:hAnsi="Cambria" w:eastAsia="等线"/>
          <w:b w:val="0"/>
          <w:i w:val="0"/>
          <w:sz w:val="20"/>
        </w:rPr>
        <w:t xml:space="preserve">（习惯于）vs </w:t>
      </w:r>
      <w:r>
        <w:rPr>
          <w:rFonts w:ascii="Consolas" w:hAnsi="Consolas" w:eastAsia="等线"/>
          <w:b w:val="0"/>
          <w:i w:val="0"/>
          <w:color w:val="8B3A3A"/>
          <w:sz w:val="19"/>
        </w:rPr>
        <w:t>used to do</w:t>
      </w:r>
      <w:r>
        <w:rPr>
          <w:rFonts w:ascii="Cambria" w:hAnsi="Cambria" w:eastAsia="等线"/>
          <w:b w:val="0"/>
          <w:i w:val="0"/>
          <w:sz w:val="20"/>
        </w:rPr>
        <w:t xml:space="preserve">（过去常常）vs </w:t>
      </w:r>
      <w:r>
        <w:rPr>
          <w:rFonts w:ascii="Consolas" w:hAnsi="Consolas" w:eastAsia="等线"/>
          <w:b w:val="0"/>
          <w:i w:val="0"/>
          <w:color w:val="8B3A3A"/>
          <w:sz w:val="19"/>
        </w:rPr>
        <w:t>be used to do</w:t>
      </w:r>
      <w:r>
        <w:rPr>
          <w:rFonts w:ascii="Cambria" w:hAnsi="Cambria" w:eastAsia="等线"/>
          <w:b w:val="0"/>
          <w:i w:val="0"/>
          <w:sz w:val="20"/>
        </w:rPr>
        <w:t xml:space="preserve">（被用来做）——三个结构一个词，翻译题年年考。 2. </w:t>
      </w:r>
      <w:r>
        <w:rPr>
          <w:rFonts w:ascii="Consolas" w:hAnsi="Consolas" w:eastAsia="等线"/>
          <w:b w:val="0"/>
          <w:i w:val="0"/>
          <w:color w:val="8B3A3A"/>
          <w:sz w:val="19"/>
        </w:rPr>
        <w:t>in spite of</w:t>
      </w:r>
      <w:r>
        <w:rPr>
          <w:rFonts w:ascii="Cambria" w:hAnsi="Cambria" w:eastAsia="等线"/>
          <w:b w:val="0"/>
          <w:i w:val="0"/>
          <w:sz w:val="20"/>
        </w:rPr>
        <w:t xml:space="preserve"> 后接名词/动名词，</w:t>
      </w:r>
      <w:r>
        <w:rPr>
          <w:rFonts w:ascii="Cambria" w:hAnsi="Cambria" w:eastAsia="等线"/>
          <w:b/>
          <w:i w:val="0"/>
          <w:sz w:val="20"/>
        </w:rPr>
        <w:t>不能接句子</w:t>
      </w:r>
      <w:r>
        <w:rPr>
          <w:rFonts w:ascii="Cambria" w:hAnsi="Cambria" w:eastAsia="等线"/>
          <w:b w:val="0"/>
          <w:i w:val="0"/>
          <w:sz w:val="20"/>
        </w:rPr>
        <w:t xml:space="preserve">；接句子要用 </w:t>
      </w:r>
      <w:r>
        <w:rPr>
          <w:rFonts w:ascii="Consolas" w:hAnsi="Consolas" w:eastAsia="等线"/>
          <w:b w:val="0"/>
          <w:i w:val="0"/>
          <w:color w:val="8B3A3A"/>
          <w:sz w:val="19"/>
        </w:rPr>
        <w:t>although / though</w:t>
      </w:r>
      <w:r>
        <w:rPr>
          <w:rFonts w:ascii="Cambria" w:hAnsi="Cambria" w:eastAsia="等线"/>
          <w:b w:val="0"/>
          <w:i w:val="0"/>
          <w:sz w:val="20"/>
        </w:rPr>
        <w:t>。</w:t>
      </w:r>
    </w:p>
    <w:p w14:paraId="4662696E">
      <w:pPr>
        <w:pStyle w:val="3"/>
        <w:jc w:val="left"/>
      </w:pPr>
      <w:bookmarkStart w:id="29" w:name="_Toc27992"/>
      <w:r>
        <w:rPr>
          <w:rFonts w:ascii="Cambria" w:hAnsi="Cambria" w:eastAsia="等线"/>
          <w:b/>
          <w:i w:val="0"/>
          <w:color w:val="1F3864"/>
          <w:sz w:val="36"/>
        </w:rPr>
        <w:t>第六部分 · 怎么背（30 天落地计划）</w:t>
      </w:r>
      <w:bookmarkEnd w:id="29"/>
    </w:p>
    <w:p w14:paraId="5983B136">
      <w:pPr>
        <w:pStyle w:val="4"/>
      </w:pPr>
      <w:bookmarkStart w:id="30" w:name="_Toc19603"/>
      <w:r>
        <w:rPr>
          <w:rFonts w:ascii="Cambria" w:hAnsi="Cambria" w:eastAsia="等线"/>
          <w:b/>
          <w:i w:val="0"/>
          <w:color w:val="2E5A88"/>
          <w:sz w:val="30"/>
        </w:rPr>
        <w:t>22. 记忆原理：为什么你背了就忘</w:t>
      </w:r>
      <w:bookmarkEnd w:id="3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5A5E1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37" w:type="dxa"/>
            <w:shd w:val="clear" w:color="auto" w:fill="D9E2F3"/>
          </w:tcPr>
          <w:p w14:paraId="0BF6F682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现象</w:t>
            </w:r>
          </w:p>
        </w:tc>
        <w:tc>
          <w:tcPr>
            <w:tcW w:w="3137" w:type="dxa"/>
            <w:shd w:val="clear" w:color="auto" w:fill="D9E2F3"/>
          </w:tcPr>
          <w:p w14:paraId="3A807861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原因</w:t>
            </w:r>
          </w:p>
        </w:tc>
        <w:tc>
          <w:tcPr>
            <w:tcW w:w="3137" w:type="dxa"/>
            <w:shd w:val="clear" w:color="auto" w:fill="D9E2F3"/>
          </w:tcPr>
          <w:p w14:paraId="49F4DA9E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对策</w:t>
            </w:r>
          </w:p>
        </w:tc>
      </w:tr>
      <w:tr w14:paraId="68D63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0E07CE9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单词表背到 B 就放弃</w:t>
            </w:r>
          </w:p>
        </w:tc>
        <w:tc>
          <w:tcPr>
            <w:tcW w:w="3137" w:type="dxa"/>
          </w:tcPr>
          <w:p w14:paraId="4075522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字母序没有意义锚点</w:t>
            </w:r>
          </w:p>
        </w:tc>
        <w:tc>
          <w:tcPr>
            <w:tcW w:w="3137" w:type="dxa"/>
          </w:tcPr>
          <w:p w14:paraId="34CFF0B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改用</w:t>
            </w:r>
            <w:r>
              <w:rPr>
                <w:rFonts w:ascii="Cambria" w:hAnsi="Cambria" w:eastAsia="等线"/>
                <w:b/>
                <w:i w:val="0"/>
                <w:sz w:val="18"/>
              </w:rPr>
              <w:t>主题词群</w:t>
            </w:r>
            <w:r>
              <w:rPr>
                <w:rFonts w:ascii="Cambria" w:hAnsi="Cambria" w:eastAsia="等线"/>
                <w:b w:val="0"/>
                <w:i w:val="0"/>
                <w:sz w:val="18"/>
              </w:rPr>
              <w:t>（第 1—16 章）</w:t>
            </w:r>
          </w:p>
        </w:tc>
      </w:tr>
      <w:tr w14:paraId="5E7B1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E532FB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认识但想不起来</w:t>
            </w:r>
          </w:p>
        </w:tc>
        <w:tc>
          <w:tcPr>
            <w:tcW w:w="3137" w:type="dxa"/>
          </w:tcPr>
          <w:p w14:paraId="0509D6F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只建了"识别记忆"，没建"提取记忆"</w:t>
            </w:r>
          </w:p>
        </w:tc>
        <w:tc>
          <w:tcPr>
            <w:tcW w:w="3137" w:type="dxa"/>
          </w:tcPr>
          <w:p w14:paraId="774712A2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遮中文回译</w:t>
            </w:r>
            <w:r>
              <w:rPr>
                <w:rFonts w:ascii="Cambria" w:hAnsi="Cambria" w:eastAsia="等线"/>
                <w:b w:val="0"/>
                <w:i w:val="0"/>
                <w:sz w:val="18"/>
              </w:rPr>
              <w:t>，逼自己输出</w:t>
            </w:r>
          </w:p>
        </w:tc>
      </w:tr>
      <w:tr w14:paraId="4419E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3D5CBF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一个词记三个意思就混</w:t>
            </w:r>
          </w:p>
        </w:tc>
        <w:tc>
          <w:tcPr>
            <w:tcW w:w="3137" w:type="dxa"/>
          </w:tcPr>
          <w:p w14:paraId="7B06DA6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义项之间没有画面</w:t>
            </w:r>
          </w:p>
        </w:tc>
        <w:tc>
          <w:tcPr>
            <w:tcW w:w="3137" w:type="dxa"/>
          </w:tcPr>
          <w:p w14:paraId="30B0DB9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用</w:t>
            </w:r>
            <w:r>
              <w:rPr>
                <w:rFonts w:ascii="Cambria" w:hAnsi="Cambria" w:eastAsia="等线"/>
                <w:b/>
                <w:i w:val="0"/>
                <w:sz w:val="18"/>
              </w:rPr>
              <w:t>例句 + 搭配</w:t>
            </w:r>
            <w:r>
              <w:rPr>
                <w:rFonts w:ascii="Cambria" w:hAnsi="Cambria" w:eastAsia="等线"/>
                <w:b w:val="0"/>
                <w:i w:val="0"/>
                <w:sz w:val="18"/>
              </w:rPr>
              <w:t>锁定义项</w:t>
            </w:r>
          </w:p>
        </w:tc>
      </w:tr>
      <w:tr w14:paraId="37835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E69518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背了 3000 词阅读还是慢</w:t>
            </w:r>
          </w:p>
        </w:tc>
        <w:tc>
          <w:tcPr>
            <w:tcW w:w="3137" w:type="dxa"/>
          </w:tcPr>
          <w:p w14:paraId="7C992E6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只背词，没背"词块"</w:t>
            </w:r>
          </w:p>
        </w:tc>
        <w:tc>
          <w:tcPr>
            <w:tcW w:w="3137" w:type="dxa"/>
          </w:tcPr>
          <w:p w14:paraId="0DBB53E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重点背</w:t>
            </w:r>
            <w:r>
              <w:rPr>
                <w:rFonts w:ascii="Cambria" w:hAnsi="Cambria" w:eastAsia="等线"/>
                <w:b/>
                <w:i w:val="0"/>
                <w:sz w:val="18"/>
              </w:rPr>
              <w:t>搭配和词组</w:t>
            </w:r>
            <w:r>
              <w:rPr>
                <w:rFonts w:ascii="Cambria" w:hAnsi="Cambria" w:eastAsia="等线"/>
                <w:b w:val="0"/>
                <w:i w:val="0"/>
                <w:sz w:val="18"/>
              </w:rPr>
              <w:t>（第 20 章）</w:t>
            </w:r>
          </w:p>
        </w:tc>
      </w:tr>
      <w:tr w14:paraId="7D178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558CCBC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考前一周全忘</w:t>
            </w:r>
          </w:p>
        </w:tc>
        <w:tc>
          <w:tcPr>
            <w:tcW w:w="3137" w:type="dxa"/>
          </w:tcPr>
          <w:p w14:paraId="71AF59E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没有间隔重复</w:t>
            </w:r>
          </w:p>
        </w:tc>
        <w:tc>
          <w:tcPr>
            <w:tcW w:w="3137" w:type="dxa"/>
          </w:tcPr>
          <w:p w14:paraId="3D1F281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按 1/2/4/7/15 天复习</w:t>
            </w:r>
          </w:p>
        </w:tc>
      </w:tr>
    </w:tbl>
    <w:p w14:paraId="499B6CC1">
      <w:pPr>
        <w:spacing w:after="80"/>
      </w:pPr>
    </w:p>
    <w:p w14:paraId="64819E41">
      <w:pPr>
        <w:pStyle w:val="4"/>
      </w:pPr>
      <w:bookmarkStart w:id="31" w:name="_Toc5326"/>
      <w:r>
        <w:rPr>
          <w:rFonts w:ascii="Cambria" w:hAnsi="Cambria" w:eastAsia="等线"/>
          <w:b/>
          <w:i w:val="0"/>
          <w:color w:val="2E5A88"/>
          <w:sz w:val="30"/>
        </w:rPr>
        <w:t>23. 五轮法（每轮目标不同）</w:t>
      </w:r>
      <w:bookmarkEnd w:id="3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25CF9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53" w:type="dxa"/>
            <w:shd w:val="clear" w:color="auto" w:fill="D9E2F3"/>
          </w:tcPr>
          <w:p w14:paraId="78FB688B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轮次</w:t>
            </w:r>
          </w:p>
        </w:tc>
        <w:tc>
          <w:tcPr>
            <w:tcW w:w="2353" w:type="dxa"/>
            <w:shd w:val="clear" w:color="auto" w:fill="D9E2F3"/>
          </w:tcPr>
          <w:p w14:paraId="21A304D6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目标</w:t>
            </w:r>
          </w:p>
        </w:tc>
        <w:tc>
          <w:tcPr>
            <w:tcW w:w="2353" w:type="dxa"/>
            <w:shd w:val="clear" w:color="auto" w:fill="D9E2F3"/>
          </w:tcPr>
          <w:p w14:paraId="5D2A82D7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方法</w:t>
            </w:r>
          </w:p>
        </w:tc>
        <w:tc>
          <w:tcPr>
            <w:tcW w:w="2353" w:type="dxa"/>
            <w:shd w:val="clear" w:color="auto" w:fill="D9E2F3"/>
          </w:tcPr>
          <w:p w14:paraId="1A23F453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用时</w:t>
            </w:r>
          </w:p>
        </w:tc>
      </w:tr>
      <w:tr w14:paraId="2B636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65173F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1 轮</w:t>
            </w:r>
          </w:p>
        </w:tc>
        <w:tc>
          <w:tcPr>
            <w:tcW w:w="2353" w:type="dxa"/>
          </w:tcPr>
          <w:p w14:paraId="4649037B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认脸</w:t>
            </w:r>
          </w:p>
        </w:tc>
        <w:tc>
          <w:tcPr>
            <w:tcW w:w="2353" w:type="dxa"/>
          </w:tcPr>
          <w:p w14:paraId="746157F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通读第 1—16 章，只求"见过"，不要求会拼</w:t>
            </w:r>
          </w:p>
        </w:tc>
        <w:tc>
          <w:tcPr>
            <w:tcW w:w="2353" w:type="dxa"/>
          </w:tcPr>
          <w:p w14:paraId="0FCB8CB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5 天</w:t>
            </w:r>
          </w:p>
        </w:tc>
      </w:tr>
      <w:tr w14:paraId="1496C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975AE6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2 轮</w:t>
            </w:r>
          </w:p>
        </w:tc>
        <w:tc>
          <w:tcPr>
            <w:tcW w:w="2353" w:type="dxa"/>
          </w:tcPr>
          <w:p w14:paraId="66B01456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建网</w:t>
            </w:r>
          </w:p>
        </w:tc>
        <w:tc>
          <w:tcPr>
            <w:tcW w:w="2353" w:type="dxa"/>
          </w:tcPr>
          <w:p w14:paraId="06A39A0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读第 17 章词根族，把词归到 40 个词根下</w:t>
            </w:r>
          </w:p>
        </w:tc>
        <w:tc>
          <w:tcPr>
            <w:tcW w:w="2353" w:type="dxa"/>
          </w:tcPr>
          <w:p w14:paraId="04D329E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3 天</w:t>
            </w:r>
          </w:p>
        </w:tc>
      </w:tr>
      <w:tr w14:paraId="625E7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49ACCFF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3 轮</w:t>
            </w:r>
          </w:p>
        </w:tc>
        <w:tc>
          <w:tcPr>
            <w:tcW w:w="2353" w:type="dxa"/>
          </w:tcPr>
          <w:p w14:paraId="3B2F26FE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排雷</w:t>
            </w:r>
          </w:p>
        </w:tc>
        <w:tc>
          <w:tcPr>
            <w:tcW w:w="2353" w:type="dxa"/>
          </w:tcPr>
          <w:p w14:paraId="4FC106B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18 章易混 + 第 19 章僻义，专攻错题</w:t>
            </w:r>
          </w:p>
        </w:tc>
        <w:tc>
          <w:tcPr>
            <w:tcW w:w="2353" w:type="dxa"/>
          </w:tcPr>
          <w:p w14:paraId="1FC8E44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3 天</w:t>
            </w:r>
          </w:p>
        </w:tc>
      </w:tr>
      <w:tr w14:paraId="7BABC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321B6B5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4 轮</w:t>
            </w:r>
          </w:p>
        </w:tc>
        <w:tc>
          <w:tcPr>
            <w:tcW w:w="2353" w:type="dxa"/>
          </w:tcPr>
          <w:p w14:paraId="25838A3A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成块</w:t>
            </w:r>
          </w:p>
        </w:tc>
        <w:tc>
          <w:tcPr>
            <w:tcW w:w="2353" w:type="dxa"/>
          </w:tcPr>
          <w:p w14:paraId="5965516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20 章词组，整块背，配合造句</w:t>
            </w:r>
          </w:p>
        </w:tc>
        <w:tc>
          <w:tcPr>
            <w:tcW w:w="2353" w:type="dxa"/>
          </w:tcPr>
          <w:p w14:paraId="655E504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4 天</w:t>
            </w:r>
          </w:p>
        </w:tc>
      </w:tr>
      <w:tr w14:paraId="1C662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63CE13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第 5 轮</w:t>
            </w:r>
          </w:p>
        </w:tc>
        <w:tc>
          <w:tcPr>
            <w:tcW w:w="2353" w:type="dxa"/>
          </w:tcPr>
          <w:p w14:paraId="4571E551">
            <w:pPr>
              <w:spacing w:after="20" w:line="264" w:lineRule="auto"/>
            </w:pPr>
            <w:r>
              <w:rPr>
                <w:rFonts w:ascii="Cambria" w:hAnsi="Cambria" w:eastAsia="等线"/>
                <w:b/>
                <w:i w:val="0"/>
                <w:sz w:val="18"/>
              </w:rPr>
              <w:t>输出</w:t>
            </w:r>
          </w:p>
        </w:tc>
        <w:tc>
          <w:tcPr>
            <w:tcW w:w="2353" w:type="dxa"/>
          </w:tcPr>
          <w:p w14:paraId="697E3B3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只看中文回忆英文，写 10 篇作文/翻译</w:t>
            </w:r>
          </w:p>
        </w:tc>
        <w:tc>
          <w:tcPr>
            <w:tcW w:w="2353" w:type="dxa"/>
          </w:tcPr>
          <w:p w14:paraId="04A2D33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15 天</w:t>
            </w:r>
          </w:p>
        </w:tc>
      </w:tr>
    </w:tbl>
    <w:p w14:paraId="65A7919B">
      <w:pPr>
        <w:spacing w:after="80"/>
      </w:pPr>
    </w:p>
    <w:p w14:paraId="5D8104EA">
      <w:pPr>
        <w:pStyle w:val="4"/>
      </w:pPr>
      <w:bookmarkStart w:id="32" w:name="_Toc20296"/>
      <w:r>
        <w:rPr>
          <w:rFonts w:ascii="Cambria" w:hAnsi="Cambria" w:eastAsia="等线"/>
          <w:b/>
          <w:i w:val="0"/>
          <w:color w:val="2E5A88"/>
          <w:sz w:val="30"/>
        </w:rPr>
        <w:t>24. 30 天日程表</w:t>
      </w:r>
      <w:bookmarkEnd w:id="3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6A910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53" w:type="dxa"/>
            <w:shd w:val="clear" w:color="auto" w:fill="D9E2F3"/>
          </w:tcPr>
          <w:p w14:paraId="73194D38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阶段</w:t>
            </w:r>
          </w:p>
        </w:tc>
        <w:tc>
          <w:tcPr>
            <w:tcW w:w="2353" w:type="dxa"/>
            <w:shd w:val="clear" w:color="auto" w:fill="D9E2F3"/>
          </w:tcPr>
          <w:p w14:paraId="2B9E6923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天数</w:t>
            </w:r>
          </w:p>
        </w:tc>
        <w:tc>
          <w:tcPr>
            <w:tcW w:w="2353" w:type="dxa"/>
            <w:shd w:val="clear" w:color="auto" w:fill="D9E2F3"/>
          </w:tcPr>
          <w:p w14:paraId="770C663B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每日任务</w:t>
            </w:r>
          </w:p>
        </w:tc>
        <w:tc>
          <w:tcPr>
            <w:tcW w:w="2353" w:type="dxa"/>
            <w:shd w:val="clear" w:color="auto" w:fill="D9E2F3"/>
          </w:tcPr>
          <w:p w14:paraId="5ED2517C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检查标准</w:t>
            </w:r>
          </w:p>
        </w:tc>
      </w:tr>
      <w:tr w14:paraId="1E855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C2F8B9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打底</w:t>
            </w:r>
          </w:p>
        </w:tc>
        <w:tc>
          <w:tcPr>
            <w:tcW w:w="2353" w:type="dxa"/>
          </w:tcPr>
          <w:p w14:paraId="1589AA8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Day 1—5</w:t>
            </w:r>
          </w:p>
        </w:tc>
        <w:tc>
          <w:tcPr>
            <w:tcW w:w="2353" w:type="dxa"/>
          </w:tcPr>
          <w:p w14:paraId="309C93C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每天 2—3 个主题章节（约 120 词）+ 遮中文回译</w:t>
            </w:r>
          </w:p>
        </w:tc>
        <w:tc>
          <w:tcPr>
            <w:tcW w:w="2353" w:type="dxa"/>
          </w:tcPr>
          <w:p w14:paraId="67121A8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当天词能回忆 70%</w:t>
            </w:r>
          </w:p>
        </w:tc>
      </w:tr>
      <w:tr w14:paraId="5269C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43D003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建网</w:t>
            </w:r>
          </w:p>
        </w:tc>
        <w:tc>
          <w:tcPr>
            <w:tcW w:w="2353" w:type="dxa"/>
          </w:tcPr>
          <w:p w14:paraId="004BC7B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Day 6—8</w:t>
            </w:r>
          </w:p>
        </w:tc>
        <w:tc>
          <w:tcPr>
            <w:tcW w:w="2353" w:type="dxa"/>
          </w:tcPr>
          <w:p w14:paraId="3407378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每天 13 个词根族，边读边在纸上画词根树</w:t>
            </w:r>
          </w:p>
        </w:tc>
        <w:tc>
          <w:tcPr>
            <w:tcW w:w="2353" w:type="dxa"/>
          </w:tcPr>
          <w:p w14:paraId="3BE985A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给出词根能写出 5 个词</w:t>
            </w:r>
          </w:p>
        </w:tc>
      </w:tr>
      <w:tr w14:paraId="1F248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536D9AB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排雷</w:t>
            </w:r>
          </w:p>
        </w:tc>
        <w:tc>
          <w:tcPr>
            <w:tcW w:w="2353" w:type="dxa"/>
          </w:tcPr>
          <w:p w14:paraId="15394BB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Day 9—11</w:t>
            </w:r>
          </w:p>
        </w:tc>
        <w:tc>
          <w:tcPr>
            <w:tcW w:w="2353" w:type="dxa"/>
          </w:tcPr>
          <w:p w14:paraId="3E7632F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易混 50 组 + 僻义 55 词，每天做 15 道辨析题</w:t>
            </w:r>
          </w:p>
        </w:tc>
        <w:tc>
          <w:tcPr>
            <w:tcW w:w="2353" w:type="dxa"/>
          </w:tcPr>
          <w:p w14:paraId="6D7EDE6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辨析正确率 ≥ 85%</w:t>
            </w:r>
          </w:p>
        </w:tc>
      </w:tr>
      <w:tr w14:paraId="327BD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3266374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成块</w:t>
            </w:r>
          </w:p>
        </w:tc>
        <w:tc>
          <w:tcPr>
            <w:tcW w:w="2353" w:type="dxa"/>
          </w:tcPr>
          <w:p w14:paraId="710F3D6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Day 12—15</w:t>
            </w:r>
          </w:p>
        </w:tc>
        <w:tc>
          <w:tcPr>
            <w:tcW w:w="2353" w:type="dxa"/>
          </w:tcPr>
          <w:p w14:paraId="0C745FA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每天 40 条词组，每个造一句</w:t>
            </w:r>
          </w:p>
        </w:tc>
        <w:tc>
          <w:tcPr>
            <w:tcW w:w="2353" w:type="dxa"/>
          </w:tcPr>
          <w:p w14:paraId="43DF367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能默写 30 条</w:t>
            </w:r>
          </w:p>
        </w:tc>
      </w:tr>
      <w:tr w14:paraId="066AB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28ECB63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强化</w:t>
            </w:r>
          </w:p>
        </w:tc>
        <w:tc>
          <w:tcPr>
            <w:tcW w:w="2353" w:type="dxa"/>
          </w:tcPr>
          <w:p w14:paraId="7167F96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Day 16—25</w:t>
            </w:r>
          </w:p>
        </w:tc>
        <w:tc>
          <w:tcPr>
            <w:tcW w:w="2353" w:type="dxa"/>
          </w:tcPr>
          <w:p w14:paraId="7E5DC91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每日 100 词滚动复习 + 1 篇真题阅读精读</w:t>
            </w:r>
          </w:p>
        </w:tc>
        <w:tc>
          <w:tcPr>
            <w:tcW w:w="2353" w:type="dxa"/>
          </w:tcPr>
          <w:p w14:paraId="73D5B4D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阅读生词率 &lt; 5%</w:t>
            </w:r>
          </w:p>
        </w:tc>
      </w:tr>
      <w:tr w14:paraId="1A52E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</w:tcPr>
          <w:p w14:paraId="174AB51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冲刺</w:t>
            </w:r>
          </w:p>
        </w:tc>
        <w:tc>
          <w:tcPr>
            <w:tcW w:w="2353" w:type="dxa"/>
          </w:tcPr>
          <w:p w14:paraId="066A252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Day 26—30</w:t>
            </w:r>
          </w:p>
        </w:tc>
        <w:tc>
          <w:tcPr>
            <w:tcW w:w="2353" w:type="dxa"/>
          </w:tcPr>
          <w:p w14:paraId="0C3CD3C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只复习标记为"错"的词 + 作文模板词</w:t>
            </w:r>
          </w:p>
        </w:tc>
        <w:tc>
          <w:tcPr>
            <w:tcW w:w="2353" w:type="dxa"/>
          </w:tcPr>
          <w:p w14:paraId="39FBD5C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错词本清零</w:t>
            </w:r>
          </w:p>
        </w:tc>
      </w:tr>
    </w:tbl>
    <w:p w14:paraId="2F253B62">
      <w:pPr>
        <w:spacing w:after="80"/>
      </w:pPr>
    </w:p>
    <w:p w14:paraId="5CB3A82F">
      <w:pPr>
        <w:pStyle w:val="4"/>
      </w:pPr>
      <w:bookmarkStart w:id="33" w:name="_Toc22410"/>
      <w:r>
        <w:rPr>
          <w:rFonts w:ascii="Cambria" w:hAnsi="Cambria" w:eastAsia="等线"/>
          <w:b/>
          <w:i w:val="0"/>
          <w:color w:val="2E5A88"/>
          <w:sz w:val="30"/>
        </w:rPr>
        <w:t>25. 每日 40 分钟标准流程</w:t>
      </w:r>
      <w:bookmarkEnd w:id="33"/>
    </w:p>
    <w:p w14:paraId="036218CC">
      <w:pPr>
        <w:shd w:val="clear" w:color="auto" w:fill="F4F4F4"/>
        <w:spacing w:after="0" w:line="276" w:lineRule="auto"/>
        <w:ind w:left="283"/>
      </w:pPr>
      <w:r>
        <w:rPr>
          <w:rFonts w:ascii="Consolas" w:hAnsi="Consolas" w:eastAsia="等线"/>
          <w:sz w:val="18"/>
        </w:rPr>
        <w:t>00—10 min  新词 40 个（主题词群，遮中文看英文猜义）</w:t>
      </w:r>
    </w:p>
    <w:p w14:paraId="6A344E7F">
      <w:pPr>
        <w:shd w:val="clear" w:color="auto" w:fill="F4F4F4"/>
        <w:spacing w:after="0" w:line="276" w:lineRule="auto"/>
        <w:ind w:left="283"/>
      </w:pPr>
      <w:r>
        <w:rPr>
          <w:rFonts w:ascii="Consolas" w:hAnsi="Consolas" w:eastAsia="等线"/>
          <w:sz w:val="18"/>
        </w:rPr>
        <w:t>10—20 min  回译：遮英文，看中文写英文（写不出就标记）</w:t>
      </w:r>
    </w:p>
    <w:p w14:paraId="7BC67ECC">
      <w:pPr>
        <w:shd w:val="clear" w:color="auto" w:fill="F4F4F4"/>
        <w:spacing w:after="0" w:line="276" w:lineRule="auto"/>
        <w:ind w:left="283"/>
      </w:pPr>
      <w:r>
        <w:rPr>
          <w:rFonts w:ascii="Consolas" w:hAnsi="Consolas" w:eastAsia="等线"/>
          <w:sz w:val="18"/>
        </w:rPr>
        <w:t>20—30 min  词组 20 条 + 各造一句（必须写完整句）</w:t>
      </w:r>
    </w:p>
    <w:p w14:paraId="7F252853">
      <w:pPr>
        <w:shd w:val="clear" w:color="auto" w:fill="F4F4F4"/>
        <w:spacing w:after="0" w:line="276" w:lineRule="auto"/>
        <w:ind w:left="283"/>
      </w:pPr>
      <w:r>
        <w:rPr>
          <w:rFonts w:ascii="Consolas" w:hAnsi="Consolas" w:eastAsia="等线"/>
          <w:sz w:val="18"/>
        </w:rPr>
        <w:t>30—38 min  复习昨天的词（只看标记过的）</w:t>
      </w:r>
    </w:p>
    <w:p w14:paraId="5032B2A9">
      <w:pPr>
        <w:shd w:val="clear" w:color="auto" w:fill="F4F4F4"/>
        <w:spacing w:after="0" w:line="276" w:lineRule="auto"/>
        <w:ind w:left="283"/>
      </w:pPr>
      <w:r>
        <w:rPr>
          <w:rFonts w:ascii="Consolas" w:hAnsi="Consolas" w:eastAsia="等线"/>
          <w:sz w:val="18"/>
        </w:rPr>
        <w:t>38—40 min  把今天所有"没想起来"的词抄进错词本</w:t>
      </w:r>
    </w:p>
    <w:p w14:paraId="150495F5">
      <w:pPr>
        <w:spacing w:after="40"/>
      </w:pPr>
    </w:p>
    <w:p w14:paraId="6A17AED3">
      <w:pPr>
        <w:pStyle w:val="4"/>
      </w:pPr>
      <w:bookmarkStart w:id="34" w:name="_Toc1059"/>
      <w:r>
        <w:rPr>
          <w:rFonts w:ascii="Cambria" w:hAnsi="Cambria" w:eastAsia="等线"/>
          <w:b/>
          <w:i w:val="0"/>
          <w:color w:val="2E5A88"/>
          <w:sz w:val="30"/>
        </w:rPr>
        <w:t>26. 三个必做的自测动作</w:t>
      </w:r>
      <w:bookmarkEnd w:id="34"/>
    </w:p>
    <w:p w14:paraId="615C610D">
      <w:r>
        <w:rPr>
          <w:rFonts w:ascii="Cambria" w:hAnsi="Cambria" w:eastAsia="等线"/>
          <w:b w:val="0"/>
          <w:i w:val="0"/>
          <w:sz w:val="21"/>
        </w:rPr>
        <w:t xml:space="preserve">1. </w:t>
      </w:r>
      <w:r>
        <w:rPr>
          <w:rFonts w:ascii="Cambria" w:hAnsi="Cambria" w:eastAsia="等线"/>
          <w:b/>
          <w:i w:val="0"/>
          <w:sz w:val="21"/>
        </w:rPr>
        <w:t>遮中文测试</w:t>
      </w:r>
      <w:r>
        <w:rPr>
          <w:rFonts w:ascii="Cambria" w:hAnsi="Cambria" w:eastAsia="等线"/>
          <w:b w:val="0"/>
          <w:i w:val="0"/>
          <w:sz w:val="21"/>
        </w:rPr>
        <w:t>：看英文说中文，卡壳超过 3 秒 → 标记为"不熟"。</w:t>
      </w:r>
    </w:p>
    <w:p w14:paraId="55E7AAA7">
      <w:r>
        <w:rPr>
          <w:rFonts w:ascii="Cambria" w:hAnsi="Cambria" w:eastAsia="等线"/>
          <w:b w:val="0"/>
          <w:i w:val="0"/>
          <w:sz w:val="21"/>
        </w:rPr>
        <w:t xml:space="preserve">2. </w:t>
      </w:r>
      <w:r>
        <w:rPr>
          <w:rFonts w:ascii="Cambria" w:hAnsi="Cambria" w:eastAsia="等线"/>
          <w:b/>
          <w:i w:val="0"/>
          <w:sz w:val="21"/>
        </w:rPr>
        <w:t>遮英文测试</w:t>
      </w:r>
      <w:r>
        <w:rPr>
          <w:rFonts w:ascii="Cambria" w:hAnsi="Cambria" w:eastAsia="等线"/>
          <w:b w:val="0"/>
          <w:i w:val="0"/>
          <w:sz w:val="21"/>
        </w:rPr>
        <w:t>：看中文写英文，拼错一个字母 → 也算错（四级翻译扣分就在拼写）。</w:t>
      </w:r>
    </w:p>
    <w:p w14:paraId="6F3824E6">
      <w:r>
        <w:rPr>
          <w:rFonts w:ascii="Cambria" w:hAnsi="Cambria" w:eastAsia="等线"/>
          <w:b w:val="0"/>
          <w:i w:val="0"/>
          <w:sz w:val="21"/>
        </w:rPr>
        <w:t xml:space="preserve">3. </w:t>
      </w:r>
      <w:r>
        <w:rPr>
          <w:rFonts w:ascii="Cambria" w:hAnsi="Cambria" w:eastAsia="等线"/>
          <w:b/>
          <w:i w:val="0"/>
          <w:sz w:val="21"/>
        </w:rPr>
        <w:t>真题回测</w:t>
      </w:r>
      <w:r>
        <w:rPr>
          <w:rFonts w:ascii="Cambria" w:hAnsi="Cambria" w:eastAsia="等线"/>
          <w:b w:val="0"/>
          <w:i w:val="0"/>
          <w:sz w:val="21"/>
        </w:rPr>
        <w:t>：每背完一个主题，立刻做一篇同主题真题阅读，检验"认得"是否等于"读得懂"。</w:t>
      </w:r>
    </w:p>
    <w:p w14:paraId="1D3D70C2">
      <w:pPr>
        <w:pStyle w:val="4"/>
      </w:pPr>
      <w:bookmarkStart w:id="35" w:name="_Toc10476"/>
      <w:r>
        <w:rPr>
          <w:rFonts w:ascii="Cambria" w:hAnsi="Cambria" w:eastAsia="等线"/>
          <w:b/>
          <w:i w:val="0"/>
          <w:color w:val="2E5A88"/>
          <w:sz w:val="30"/>
        </w:rPr>
        <w:t>27. 五个常见误区</w:t>
      </w:r>
      <w:bookmarkEnd w:id="35"/>
    </w:p>
    <w:p w14:paraId="57535E66">
      <w:pPr>
        <w:pStyle w:val="16"/>
        <w:spacing w:after="40"/>
        <w:ind w:left="425" w:hanging="198"/>
      </w:pPr>
      <w:r>
        <w:rPr>
          <w:rFonts w:ascii="Cambria" w:hAnsi="Cambria" w:eastAsia="等线"/>
          <w:b w:val="0"/>
          <w:i w:val="0"/>
          <w:sz w:val="21"/>
        </w:rPr>
        <w:t xml:space="preserve">❌ </w:t>
      </w:r>
      <w:r>
        <w:rPr>
          <w:rFonts w:ascii="Cambria" w:hAnsi="Cambria" w:eastAsia="等线"/>
          <w:b/>
          <w:i w:val="0"/>
          <w:sz w:val="21"/>
        </w:rPr>
        <w:t>只背单词书，不做题</w:t>
      </w:r>
      <w:r>
        <w:rPr>
          <w:rFonts w:ascii="Cambria" w:hAnsi="Cambria" w:eastAsia="等线"/>
          <w:b w:val="0"/>
          <w:i w:val="0"/>
          <w:sz w:val="21"/>
        </w:rPr>
        <w:t>：词汇的终点是"在句子里认出来"，不是"在列表里认出来"。</w:t>
      </w:r>
    </w:p>
    <w:p w14:paraId="57CA191A">
      <w:pPr>
        <w:pStyle w:val="16"/>
        <w:spacing w:after="40"/>
        <w:ind w:left="425" w:hanging="198"/>
      </w:pPr>
      <w:r>
        <w:rPr>
          <w:rFonts w:ascii="Cambria" w:hAnsi="Cambria" w:eastAsia="等线"/>
          <w:b w:val="0"/>
          <w:i w:val="0"/>
          <w:sz w:val="21"/>
        </w:rPr>
        <w:t xml:space="preserve">❌ </w:t>
      </w:r>
      <w:r>
        <w:rPr>
          <w:rFonts w:ascii="Cambria" w:hAnsi="Cambria" w:eastAsia="等线"/>
          <w:b/>
          <w:i w:val="0"/>
          <w:sz w:val="21"/>
        </w:rPr>
        <w:t>追求"高级词"</w:t>
      </w:r>
      <w:r>
        <w:rPr>
          <w:rFonts w:ascii="Cambria" w:hAnsi="Cambria" w:eastAsia="等线"/>
          <w:b w:val="0"/>
          <w:i w:val="0"/>
          <w:sz w:val="21"/>
        </w:rPr>
        <w:t>：四级作文用错一个高级词，比用对三个基础词扣分更狠。</w:t>
      </w:r>
    </w:p>
    <w:p w14:paraId="48474342">
      <w:pPr>
        <w:pStyle w:val="16"/>
        <w:spacing w:after="40"/>
        <w:ind w:left="425" w:hanging="198"/>
      </w:pPr>
      <w:r>
        <w:rPr>
          <w:rFonts w:ascii="Cambria" w:hAnsi="Cambria" w:eastAsia="等线"/>
          <w:b w:val="0"/>
          <w:i w:val="0"/>
          <w:sz w:val="21"/>
        </w:rPr>
        <w:t xml:space="preserve">❌ </w:t>
      </w:r>
      <w:r>
        <w:rPr>
          <w:rFonts w:ascii="Cambria" w:hAnsi="Cambria" w:eastAsia="等线"/>
          <w:b/>
          <w:i w:val="0"/>
          <w:sz w:val="21"/>
        </w:rPr>
        <w:t>一个词只记一个意思</w:t>
      </w:r>
      <w:r>
        <w:rPr>
          <w:rFonts w:ascii="Cambria" w:hAnsi="Cambria" w:eastAsia="等线"/>
          <w:b w:val="0"/>
          <w:i w:val="0"/>
          <w:sz w:val="21"/>
        </w:rPr>
        <w:t>：</w:t>
      </w:r>
      <w:r>
        <w:rPr>
          <w:rFonts w:ascii="Consolas" w:hAnsi="Consolas" w:eastAsia="等线"/>
          <w:b w:val="0"/>
          <w:i w:val="0"/>
          <w:color w:val="8B3A3A"/>
          <w:sz w:val="20"/>
        </w:rPr>
        <w:t>subject / issue / figure / term</w:t>
      </w:r>
      <w:r>
        <w:rPr>
          <w:rFonts w:ascii="Cambria" w:hAnsi="Cambria" w:eastAsia="等线"/>
          <w:b w:val="0"/>
          <w:i w:val="0"/>
          <w:sz w:val="21"/>
        </w:rPr>
        <w:t xml:space="preserve"> 这类词，僻义才是考点（第 19 章）。</w:t>
      </w:r>
    </w:p>
    <w:p w14:paraId="04353616">
      <w:pPr>
        <w:pStyle w:val="16"/>
        <w:spacing w:after="40"/>
        <w:ind w:left="425" w:hanging="198"/>
      </w:pPr>
      <w:r>
        <w:rPr>
          <w:rFonts w:ascii="Cambria" w:hAnsi="Cambria" w:eastAsia="等线"/>
          <w:b w:val="0"/>
          <w:i w:val="0"/>
          <w:sz w:val="21"/>
        </w:rPr>
        <w:t xml:space="preserve">❌ </w:t>
      </w:r>
      <w:r>
        <w:rPr>
          <w:rFonts w:ascii="Cambria" w:hAnsi="Cambria" w:eastAsia="等线"/>
          <w:b/>
          <w:i w:val="0"/>
          <w:sz w:val="21"/>
        </w:rPr>
        <w:t>抄单词十遍</w:t>
      </w:r>
      <w:r>
        <w:rPr>
          <w:rFonts w:ascii="Cambria" w:hAnsi="Cambria" w:eastAsia="等线"/>
          <w:b w:val="0"/>
          <w:i w:val="0"/>
          <w:sz w:val="21"/>
        </w:rPr>
        <w:t>：抄写只练手，不练脑。有效的是"回忆 + 造句"。</w:t>
      </w:r>
    </w:p>
    <w:p w14:paraId="188D4FE6">
      <w:pPr>
        <w:pStyle w:val="16"/>
        <w:spacing w:after="40"/>
        <w:ind w:left="425" w:hanging="198"/>
      </w:pPr>
      <w:r>
        <w:rPr>
          <w:rFonts w:ascii="Cambria" w:hAnsi="Cambria" w:eastAsia="等线"/>
          <w:b w:val="0"/>
          <w:i w:val="0"/>
          <w:sz w:val="21"/>
        </w:rPr>
        <w:t xml:space="preserve">❌ </w:t>
      </w:r>
      <w:r>
        <w:rPr>
          <w:rFonts w:ascii="Cambria" w:hAnsi="Cambria" w:eastAsia="等线"/>
          <w:b/>
          <w:i w:val="0"/>
          <w:sz w:val="21"/>
        </w:rPr>
        <w:t>考前突击新词</w:t>
      </w:r>
      <w:r>
        <w:rPr>
          <w:rFonts w:ascii="Cambria" w:hAnsi="Cambria" w:eastAsia="等线"/>
          <w:b w:val="0"/>
          <w:i w:val="0"/>
          <w:sz w:val="21"/>
        </w:rPr>
        <w:t>：考前一周只复习错词本，新词收益接近零。</w:t>
      </w:r>
    </w:p>
    <w:p w14:paraId="620094DB">
      <w:pPr>
        <w:pStyle w:val="3"/>
        <w:jc w:val="left"/>
      </w:pPr>
      <w:bookmarkStart w:id="36" w:name="_Toc2759"/>
      <w:r>
        <w:rPr>
          <w:rFonts w:ascii="Cambria" w:hAnsi="Cambria" w:eastAsia="等线"/>
          <w:b/>
          <w:i w:val="0"/>
          <w:color w:val="1F3864"/>
          <w:sz w:val="36"/>
        </w:rPr>
        <w:t>附录</w:t>
      </w:r>
      <w:bookmarkEnd w:id="36"/>
    </w:p>
    <w:p w14:paraId="1490F061">
      <w:pPr>
        <w:pStyle w:val="4"/>
      </w:pPr>
      <w:bookmarkStart w:id="37" w:name="_Toc17603"/>
      <w:r>
        <w:rPr>
          <w:rFonts w:ascii="Cambria" w:hAnsi="Cambria" w:eastAsia="等线"/>
          <w:b/>
          <w:i w:val="0"/>
          <w:color w:val="2E5A88"/>
          <w:sz w:val="30"/>
        </w:rPr>
        <w:t>附录 A · 写作/翻译高频替换表</w:t>
      </w:r>
      <w:bookmarkEnd w:id="3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6E955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06" w:type="dxa"/>
            <w:shd w:val="clear" w:color="auto" w:fill="D9E2F3"/>
          </w:tcPr>
          <w:p w14:paraId="417BA045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基础表达</w:t>
            </w:r>
          </w:p>
        </w:tc>
        <w:tc>
          <w:tcPr>
            <w:tcW w:w="4706" w:type="dxa"/>
            <w:shd w:val="clear" w:color="auto" w:fill="D9E2F3"/>
          </w:tcPr>
          <w:p w14:paraId="7ADE3029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升级表达</w:t>
            </w:r>
          </w:p>
        </w:tc>
      </w:tr>
      <w:tr w14:paraId="0A4AE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</w:tcPr>
          <w:p w14:paraId="2DA7F66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very important</w:t>
            </w:r>
          </w:p>
        </w:tc>
        <w:tc>
          <w:tcPr>
            <w:tcW w:w="4706" w:type="dxa"/>
          </w:tcPr>
          <w:p w14:paraId="0A5DAA5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crucial / vital / essential</w:t>
            </w:r>
          </w:p>
        </w:tc>
      </w:tr>
      <w:tr w14:paraId="73D3E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</w:tcPr>
          <w:p w14:paraId="55CEA8E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 lot of</w:t>
            </w:r>
          </w:p>
        </w:tc>
        <w:tc>
          <w:tcPr>
            <w:tcW w:w="4706" w:type="dxa"/>
          </w:tcPr>
          <w:p w14:paraId="68B6ADE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 considerable number of / numerous</w:t>
            </w:r>
          </w:p>
        </w:tc>
      </w:tr>
      <w:tr w14:paraId="18989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</w:tcPr>
          <w:p w14:paraId="7DC17E2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 think</w:t>
            </w:r>
          </w:p>
        </w:tc>
        <w:tc>
          <w:tcPr>
            <w:tcW w:w="4706" w:type="dxa"/>
          </w:tcPr>
          <w:p w14:paraId="20F887F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my view / From my perspective</w:t>
            </w:r>
          </w:p>
        </w:tc>
      </w:tr>
      <w:tr w14:paraId="1271D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</w:tcPr>
          <w:p w14:paraId="6B1C160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many people think</w:t>
            </w:r>
          </w:p>
        </w:tc>
        <w:tc>
          <w:tcPr>
            <w:tcW w:w="4706" w:type="dxa"/>
          </w:tcPr>
          <w:p w14:paraId="46016A7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It is widely believed that</w:t>
            </w:r>
          </w:p>
        </w:tc>
      </w:tr>
      <w:tr w14:paraId="19CEE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</w:tcPr>
          <w:p w14:paraId="5F5EE963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because</w:t>
            </w:r>
          </w:p>
        </w:tc>
        <w:tc>
          <w:tcPr>
            <w:tcW w:w="4706" w:type="dxa"/>
          </w:tcPr>
          <w:p w14:paraId="458170D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due to / owing to / on account of</w:t>
            </w:r>
          </w:p>
        </w:tc>
      </w:tr>
      <w:tr w14:paraId="5DC73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</w:tcPr>
          <w:p w14:paraId="7DD81E3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but</w:t>
            </w:r>
          </w:p>
        </w:tc>
        <w:tc>
          <w:tcPr>
            <w:tcW w:w="4706" w:type="dxa"/>
          </w:tcPr>
          <w:p w14:paraId="1348F8C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however / nevertheless / whereas</w:t>
            </w:r>
          </w:p>
        </w:tc>
      </w:tr>
      <w:tr w14:paraId="2B86C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</w:tcPr>
          <w:p w14:paraId="3E456A1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so</w:t>
            </w:r>
          </w:p>
        </w:tc>
        <w:tc>
          <w:tcPr>
            <w:tcW w:w="4706" w:type="dxa"/>
          </w:tcPr>
          <w:p w14:paraId="0DF8BCE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therefore / consequently / as a result</w:t>
            </w:r>
          </w:p>
        </w:tc>
      </w:tr>
      <w:tr w14:paraId="2F787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</w:tcPr>
          <w:p w14:paraId="63A0FE4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for example</w:t>
            </w:r>
          </w:p>
        </w:tc>
        <w:tc>
          <w:tcPr>
            <w:tcW w:w="4706" w:type="dxa"/>
          </w:tcPr>
          <w:p w14:paraId="458A60F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for instance / a case in point</w:t>
            </w:r>
          </w:p>
        </w:tc>
      </w:tr>
      <w:tr w14:paraId="326A2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</w:tcPr>
          <w:p w14:paraId="2BCF9F0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a word</w:t>
            </w:r>
          </w:p>
        </w:tc>
        <w:tc>
          <w:tcPr>
            <w:tcW w:w="4706" w:type="dxa"/>
          </w:tcPr>
          <w:p w14:paraId="613E592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 conclusion / to sum up</w:t>
            </w:r>
          </w:p>
        </w:tc>
      </w:tr>
      <w:tr w14:paraId="0E497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</w:tcPr>
          <w:p w14:paraId="0FA08DA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more and more</w:t>
            </w:r>
          </w:p>
        </w:tc>
        <w:tc>
          <w:tcPr>
            <w:tcW w:w="4706" w:type="dxa"/>
          </w:tcPr>
          <w:p w14:paraId="2D605AB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an increasing number of</w:t>
            </w:r>
          </w:p>
        </w:tc>
      </w:tr>
      <w:tr w14:paraId="04258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</w:tcPr>
          <w:p w14:paraId="055C0EC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help sb do</w:t>
            </w:r>
          </w:p>
        </w:tc>
        <w:tc>
          <w:tcPr>
            <w:tcW w:w="4706" w:type="dxa"/>
          </w:tcPr>
          <w:p w14:paraId="142DC8A9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enable sb to do / facilitate</w:t>
            </w:r>
          </w:p>
        </w:tc>
      </w:tr>
      <w:tr w14:paraId="62181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6" w:type="dxa"/>
          </w:tcPr>
          <w:p w14:paraId="1AA0B34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make sb do</w:t>
            </w:r>
          </w:p>
        </w:tc>
        <w:tc>
          <w:tcPr>
            <w:tcW w:w="4706" w:type="dxa"/>
          </w:tcPr>
          <w:p w14:paraId="7744255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motivate sb to do / drive sb to do</w:t>
            </w:r>
          </w:p>
        </w:tc>
      </w:tr>
    </w:tbl>
    <w:p w14:paraId="3A607CB8">
      <w:pPr>
        <w:spacing w:after="80"/>
      </w:pPr>
    </w:p>
    <w:p w14:paraId="1B529625">
      <w:pPr>
        <w:pStyle w:val="4"/>
      </w:pPr>
      <w:bookmarkStart w:id="38" w:name="_Toc18327"/>
      <w:r>
        <w:rPr>
          <w:rFonts w:ascii="Cambria" w:hAnsi="Cambria" w:eastAsia="等线"/>
          <w:b/>
          <w:i w:val="0"/>
          <w:color w:val="2E5A88"/>
          <w:sz w:val="30"/>
        </w:rPr>
        <w:t>附录 B · 数字与数量表达（翻译易错）</w:t>
      </w:r>
      <w:bookmarkEnd w:id="3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3E4DA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37" w:type="dxa"/>
            <w:shd w:val="clear" w:color="auto" w:fill="D9E2F3"/>
          </w:tcPr>
          <w:p w14:paraId="0A2DCA51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中文</w:t>
            </w:r>
          </w:p>
        </w:tc>
        <w:tc>
          <w:tcPr>
            <w:tcW w:w="3137" w:type="dxa"/>
            <w:shd w:val="clear" w:color="auto" w:fill="D9E2F3"/>
          </w:tcPr>
          <w:p w14:paraId="357DEDB2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英文</w:t>
            </w:r>
          </w:p>
        </w:tc>
        <w:tc>
          <w:tcPr>
            <w:tcW w:w="3137" w:type="dxa"/>
            <w:shd w:val="clear" w:color="auto" w:fill="D9E2F3"/>
          </w:tcPr>
          <w:p w14:paraId="3BE0D9C8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注意</w:t>
            </w:r>
          </w:p>
        </w:tc>
      </w:tr>
      <w:tr w14:paraId="3480B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2B7F42D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数十个</w:t>
            </w:r>
          </w:p>
        </w:tc>
        <w:tc>
          <w:tcPr>
            <w:tcW w:w="3137" w:type="dxa"/>
          </w:tcPr>
          <w:p w14:paraId="6444B37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dozens of</w:t>
            </w:r>
          </w:p>
        </w:tc>
        <w:tc>
          <w:tcPr>
            <w:tcW w:w="3137" w:type="dxa"/>
          </w:tcPr>
          <w:p w14:paraId="5D4BB59E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前面有数字时不加 s：three dozen</w:t>
            </w:r>
          </w:p>
        </w:tc>
      </w:tr>
      <w:tr w14:paraId="30413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17CEEE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数百个</w:t>
            </w:r>
          </w:p>
        </w:tc>
        <w:tc>
          <w:tcPr>
            <w:tcW w:w="3137" w:type="dxa"/>
          </w:tcPr>
          <w:p w14:paraId="48F3635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hundreds of</w:t>
            </w:r>
          </w:p>
        </w:tc>
        <w:tc>
          <w:tcPr>
            <w:tcW w:w="3137" w:type="dxa"/>
          </w:tcPr>
          <w:p w14:paraId="6000BE0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同上：three hundred</w:t>
            </w:r>
          </w:p>
        </w:tc>
      </w:tr>
      <w:tr w14:paraId="7F6F9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9E5585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数千</w:t>
            </w:r>
          </w:p>
        </w:tc>
        <w:tc>
          <w:tcPr>
            <w:tcW w:w="3137" w:type="dxa"/>
          </w:tcPr>
          <w:p w14:paraId="5F64912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thousands of</w:t>
            </w:r>
          </w:p>
        </w:tc>
        <w:tc>
          <w:tcPr>
            <w:tcW w:w="3137" w:type="dxa"/>
          </w:tcPr>
          <w:p w14:paraId="56BBEE4D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同上：five thousand</w:t>
            </w:r>
          </w:p>
        </w:tc>
      </w:tr>
      <w:tr w14:paraId="4B197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49B0FF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上百万</w:t>
            </w:r>
          </w:p>
        </w:tc>
        <w:tc>
          <w:tcPr>
            <w:tcW w:w="3137" w:type="dxa"/>
          </w:tcPr>
          <w:p w14:paraId="2D065B6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millions of</w:t>
            </w:r>
          </w:p>
        </w:tc>
        <w:tc>
          <w:tcPr>
            <w:tcW w:w="3137" w:type="dxa"/>
          </w:tcPr>
          <w:p w14:paraId="63EC188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同上：two million</w:t>
            </w:r>
          </w:p>
        </w:tc>
      </w:tr>
      <w:tr w14:paraId="069E1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DE39F3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三分之一</w:t>
            </w:r>
          </w:p>
        </w:tc>
        <w:tc>
          <w:tcPr>
            <w:tcW w:w="3137" w:type="dxa"/>
          </w:tcPr>
          <w:p w14:paraId="2EF3607A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one third</w:t>
            </w:r>
          </w:p>
        </w:tc>
        <w:tc>
          <w:tcPr>
            <w:tcW w:w="3137" w:type="dxa"/>
          </w:tcPr>
          <w:p w14:paraId="15424358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分子基数词、分母序数词</w:t>
            </w:r>
          </w:p>
        </w:tc>
      </w:tr>
      <w:tr w14:paraId="2C8A8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115FA17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三分之二</w:t>
            </w:r>
          </w:p>
        </w:tc>
        <w:tc>
          <w:tcPr>
            <w:tcW w:w="3137" w:type="dxa"/>
          </w:tcPr>
          <w:p w14:paraId="4B8AC9C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two thirds</w:t>
            </w:r>
          </w:p>
        </w:tc>
        <w:tc>
          <w:tcPr>
            <w:tcW w:w="3137" w:type="dxa"/>
          </w:tcPr>
          <w:p w14:paraId="1198553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分子大于 1，分母加 s</w:t>
            </w:r>
          </w:p>
        </w:tc>
      </w:tr>
      <w:tr w14:paraId="7A74D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31895754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百分之三十</w:t>
            </w:r>
          </w:p>
        </w:tc>
        <w:tc>
          <w:tcPr>
            <w:tcW w:w="3137" w:type="dxa"/>
          </w:tcPr>
          <w:p w14:paraId="76323F1B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thirty percent</w:t>
            </w:r>
          </w:p>
        </w:tc>
        <w:tc>
          <w:tcPr>
            <w:tcW w:w="3137" w:type="dxa"/>
          </w:tcPr>
          <w:p w14:paraId="7138D6B7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percent 不加 s</w:t>
            </w:r>
          </w:p>
        </w:tc>
      </w:tr>
      <w:tr w14:paraId="3C2C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21A6796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翻一番</w:t>
            </w:r>
          </w:p>
        </w:tc>
        <w:tc>
          <w:tcPr>
            <w:tcW w:w="3137" w:type="dxa"/>
          </w:tcPr>
          <w:p w14:paraId="475B30C1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double</w:t>
            </w:r>
          </w:p>
        </w:tc>
        <w:tc>
          <w:tcPr>
            <w:tcW w:w="3137" w:type="dxa"/>
          </w:tcPr>
          <w:p w14:paraId="66F1BD0C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动词</w:t>
            </w:r>
          </w:p>
        </w:tc>
      </w:tr>
      <w:tr w14:paraId="794E1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405C6B10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增长了 30%</w:t>
            </w:r>
          </w:p>
        </w:tc>
        <w:tc>
          <w:tcPr>
            <w:tcW w:w="3137" w:type="dxa"/>
          </w:tcPr>
          <w:p w14:paraId="6EB50112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increased by 30%</w:t>
            </w:r>
          </w:p>
        </w:tc>
        <w:tc>
          <w:tcPr>
            <w:tcW w:w="3137" w:type="dxa"/>
          </w:tcPr>
          <w:p w14:paraId="4B24C9E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by 表"幅度"</w:t>
            </w:r>
          </w:p>
        </w:tc>
      </w:tr>
      <w:tr w14:paraId="7321B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7" w:type="dxa"/>
          </w:tcPr>
          <w:p w14:paraId="686365F5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增长到 30%</w:t>
            </w:r>
          </w:p>
        </w:tc>
        <w:tc>
          <w:tcPr>
            <w:tcW w:w="3137" w:type="dxa"/>
          </w:tcPr>
          <w:p w14:paraId="686E06FF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increased to 30%</w:t>
            </w:r>
          </w:p>
        </w:tc>
        <w:tc>
          <w:tcPr>
            <w:tcW w:w="3137" w:type="dxa"/>
          </w:tcPr>
          <w:p w14:paraId="68F5E476">
            <w:pPr>
              <w:spacing w:after="20" w:line="264" w:lineRule="auto"/>
            </w:pPr>
            <w:r>
              <w:rPr>
                <w:rFonts w:ascii="Cambria" w:hAnsi="Cambria" w:eastAsia="等线"/>
                <w:b w:val="0"/>
                <w:i w:val="0"/>
                <w:sz w:val="18"/>
              </w:rPr>
              <w:t>to 表"结果"</w:t>
            </w:r>
          </w:p>
        </w:tc>
      </w:tr>
    </w:tbl>
    <w:p w14:paraId="66F8F411">
      <w:pPr>
        <w:spacing w:after="80"/>
      </w:pPr>
    </w:p>
    <w:p w14:paraId="5187CC3B">
      <w:pPr>
        <w:pStyle w:val="4"/>
      </w:pPr>
      <w:bookmarkStart w:id="39" w:name="_Toc32370"/>
      <w:r>
        <w:rPr>
          <w:rFonts w:ascii="Cambria" w:hAnsi="Cambria" w:eastAsia="等线"/>
          <w:b/>
          <w:i w:val="0"/>
          <w:color w:val="2E5A88"/>
          <w:sz w:val="30"/>
        </w:rPr>
        <w:t>附录 C · 自测记录表（可复制到 Excel）</w:t>
      </w:r>
      <w:bookmarkEnd w:id="3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14:paraId="3423B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44" w:type="dxa"/>
            <w:shd w:val="clear" w:color="auto" w:fill="D9E2F3"/>
          </w:tcPr>
          <w:p w14:paraId="38327EE4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日期</w:t>
            </w:r>
          </w:p>
        </w:tc>
        <w:tc>
          <w:tcPr>
            <w:tcW w:w="1344" w:type="dxa"/>
            <w:shd w:val="clear" w:color="auto" w:fill="D9E2F3"/>
          </w:tcPr>
          <w:p w14:paraId="7399C660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章节</w:t>
            </w:r>
          </w:p>
        </w:tc>
        <w:tc>
          <w:tcPr>
            <w:tcW w:w="1344" w:type="dxa"/>
            <w:shd w:val="clear" w:color="auto" w:fill="D9E2F3"/>
          </w:tcPr>
          <w:p w14:paraId="1A318107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词数</w:t>
            </w:r>
          </w:p>
        </w:tc>
        <w:tc>
          <w:tcPr>
            <w:tcW w:w="1344" w:type="dxa"/>
            <w:shd w:val="clear" w:color="auto" w:fill="D9E2F3"/>
          </w:tcPr>
          <w:p w14:paraId="75AFE855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遮中文正确率</w:t>
            </w:r>
          </w:p>
        </w:tc>
        <w:tc>
          <w:tcPr>
            <w:tcW w:w="1344" w:type="dxa"/>
            <w:shd w:val="clear" w:color="auto" w:fill="D9E2F3"/>
          </w:tcPr>
          <w:p w14:paraId="41C53E17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遮英文正确率</w:t>
            </w:r>
          </w:p>
        </w:tc>
        <w:tc>
          <w:tcPr>
            <w:tcW w:w="1344" w:type="dxa"/>
            <w:shd w:val="clear" w:color="auto" w:fill="D9E2F3"/>
          </w:tcPr>
          <w:p w14:paraId="369DD202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错词数</w:t>
            </w:r>
          </w:p>
        </w:tc>
        <w:tc>
          <w:tcPr>
            <w:tcW w:w="1344" w:type="dxa"/>
            <w:shd w:val="clear" w:color="auto" w:fill="D9E2F3"/>
          </w:tcPr>
          <w:p w14:paraId="5E30AFA8">
            <w:pPr>
              <w:spacing w:after="40"/>
            </w:pPr>
            <w:r>
              <w:rPr>
                <w:rFonts w:ascii="Cambria" w:hAnsi="Cambria" w:eastAsia="等线"/>
                <w:b/>
                <w:i w:val="0"/>
                <w:color w:val="1F3864"/>
                <w:sz w:val="18"/>
              </w:rPr>
              <w:t>备注</w:t>
            </w:r>
          </w:p>
        </w:tc>
      </w:tr>
      <w:tr w14:paraId="037B7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55DD3417">
            <w:pPr>
              <w:spacing w:after="20" w:line="264" w:lineRule="auto"/>
            </w:pPr>
          </w:p>
        </w:tc>
        <w:tc>
          <w:tcPr>
            <w:tcW w:w="1344" w:type="dxa"/>
          </w:tcPr>
          <w:p w14:paraId="5E8B3108">
            <w:pPr>
              <w:spacing w:after="20" w:line="264" w:lineRule="auto"/>
            </w:pPr>
          </w:p>
        </w:tc>
        <w:tc>
          <w:tcPr>
            <w:tcW w:w="1344" w:type="dxa"/>
          </w:tcPr>
          <w:p w14:paraId="4B76511C">
            <w:pPr>
              <w:spacing w:after="20" w:line="264" w:lineRule="auto"/>
            </w:pPr>
          </w:p>
        </w:tc>
        <w:tc>
          <w:tcPr>
            <w:tcW w:w="1344" w:type="dxa"/>
          </w:tcPr>
          <w:p w14:paraId="2BCC9B86">
            <w:pPr>
              <w:spacing w:after="20" w:line="264" w:lineRule="auto"/>
            </w:pPr>
          </w:p>
        </w:tc>
        <w:tc>
          <w:tcPr>
            <w:tcW w:w="1344" w:type="dxa"/>
          </w:tcPr>
          <w:p w14:paraId="728467D1">
            <w:pPr>
              <w:spacing w:after="20" w:line="264" w:lineRule="auto"/>
            </w:pPr>
          </w:p>
        </w:tc>
        <w:tc>
          <w:tcPr>
            <w:tcW w:w="1344" w:type="dxa"/>
          </w:tcPr>
          <w:p w14:paraId="15302001">
            <w:pPr>
              <w:spacing w:after="20" w:line="264" w:lineRule="auto"/>
            </w:pPr>
          </w:p>
        </w:tc>
        <w:tc>
          <w:tcPr>
            <w:tcW w:w="1344" w:type="dxa"/>
          </w:tcPr>
          <w:p w14:paraId="6429F8E5">
            <w:pPr>
              <w:spacing w:after="20" w:line="264" w:lineRule="auto"/>
            </w:pPr>
          </w:p>
        </w:tc>
      </w:tr>
      <w:tr w14:paraId="3CC3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088818CC">
            <w:pPr>
              <w:spacing w:after="20" w:line="264" w:lineRule="auto"/>
            </w:pPr>
          </w:p>
        </w:tc>
        <w:tc>
          <w:tcPr>
            <w:tcW w:w="1344" w:type="dxa"/>
          </w:tcPr>
          <w:p w14:paraId="33680527">
            <w:pPr>
              <w:spacing w:after="20" w:line="264" w:lineRule="auto"/>
            </w:pPr>
          </w:p>
        </w:tc>
        <w:tc>
          <w:tcPr>
            <w:tcW w:w="1344" w:type="dxa"/>
          </w:tcPr>
          <w:p w14:paraId="7D39369A">
            <w:pPr>
              <w:spacing w:after="20" w:line="264" w:lineRule="auto"/>
            </w:pPr>
          </w:p>
        </w:tc>
        <w:tc>
          <w:tcPr>
            <w:tcW w:w="1344" w:type="dxa"/>
          </w:tcPr>
          <w:p w14:paraId="24E097EE">
            <w:pPr>
              <w:spacing w:after="20" w:line="264" w:lineRule="auto"/>
            </w:pPr>
          </w:p>
        </w:tc>
        <w:tc>
          <w:tcPr>
            <w:tcW w:w="1344" w:type="dxa"/>
          </w:tcPr>
          <w:p w14:paraId="39FCABB8">
            <w:pPr>
              <w:spacing w:after="20" w:line="264" w:lineRule="auto"/>
            </w:pPr>
          </w:p>
        </w:tc>
        <w:tc>
          <w:tcPr>
            <w:tcW w:w="1344" w:type="dxa"/>
          </w:tcPr>
          <w:p w14:paraId="392080A9">
            <w:pPr>
              <w:spacing w:after="20" w:line="264" w:lineRule="auto"/>
            </w:pPr>
          </w:p>
        </w:tc>
        <w:tc>
          <w:tcPr>
            <w:tcW w:w="1344" w:type="dxa"/>
          </w:tcPr>
          <w:p w14:paraId="4CC0D77A">
            <w:pPr>
              <w:spacing w:after="20" w:line="264" w:lineRule="auto"/>
            </w:pPr>
          </w:p>
        </w:tc>
      </w:tr>
      <w:tr w14:paraId="1CE8B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4" w:type="dxa"/>
          </w:tcPr>
          <w:p w14:paraId="6893D0F4">
            <w:pPr>
              <w:spacing w:after="20" w:line="264" w:lineRule="auto"/>
            </w:pPr>
          </w:p>
        </w:tc>
        <w:tc>
          <w:tcPr>
            <w:tcW w:w="1344" w:type="dxa"/>
          </w:tcPr>
          <w:p w14:paraId="37390EEB">
            <w:pPr>
              <w:spacing w:after="20" w:line="264" w:lineRule="auto"/>
            </w:pPr>
          </w:p>
        </w:tc>
        <w:tc>
          <w:tcPr>
            <w:tcW w:w="1344" w:type="dxa"/>
          </w:tcPr>
          <w:p w14:paraId="79D5BF0D">
            <w:pPr>
              <w:spacing w:after="20" w:line="264" w:lineRule="auto"/>
            </w:pPr>
          </w:p>
        </w:tc>
        <w:tc>
          <w:tcPr>
            <w:tcW w:w="1344" w:type="dxa"/>
          </w:tcPr>
          <w:p w14:paraId="713E17ED">
            <w:pPr>
              <w:spacing w:after="20" w:line="264" w:lineRule="auto"/>
            </w:pPr>
          </w:p>
        </w:tc>
        <w:tc>
          <w:tcPr>
            <w:tcW w:w="1344" w:type="dxa"/>
          </w:tcPr>
          <w:p w14:paraId="57E01A3E">
            <w:pPr>
              <w:spacing w:after="20" w:line="264" w:lineRule="auto"/>
            </w:pPr>
          </w:p>
        </w:tc>
        <w:tc>
          <w:tcPr>
            <w:tcW w:w="1344" w:type="dxa"/>
          </w:tcPr>
          <w:p w14:paraId="2E502D48">
            <w:pPr>
              <w:spacing w:after="20" w:line="264" w:lineRule="auto"/>
            </w:pPr>
          </w:p>
        </w:tc>
        <w:tc>
          <w:tcPr>
            <w:tcW w:w="1344" w:type="dxa"/>
          </w:tcPr>
          <w:p w14:paraId="3B8062E7">
            <w:pPr>
              <w:spacing w:after="20" w:line="264" w:lineRule="auto"/>
            </w:pPr>
          </w:p>
        </w:tc>
      </w:tr>
    </w:tbl>
    <w:p w14:paraId="6FAF2EA4">
      <w:pPr>
        <w:spacing w:after="80"/>
      </w:pPr>
    </w:p>
    <w:p w14:paraId="670CD200">
      <w:pPr>
        <w:pStyle w:val="4"/>
      </w:pPr>
      <w:bookmarkStart w:id="40" w:name="_Toc26318"/>
      <w:r>
        <w:rPr>
          <w:rFonts w:ascii="Cambria" w:hAnsi="Cambria" w:eastAsia="等线"/>
          <w:b/>
          <w:i w:val="0"/>
          <w:color w:val="2E5A88"/>
          <w:sz w:val="30"/>
        </w:rPr>
        <w:t>附录 D · 本手册使用顺序建议</w:t>
      </w:r>
      <w:bookmarkEnd w:id="40"/>
    </w:p>
    <w:p w14:paraId="0285D11A">
      <w:pPr>
        <w:shd w:val="clear" w:color="auto" w:fill="F4F4F4"/>
        <w:spacing w:after="0" w:line="276" w:lineRule="auto"/>
        <w:ind w:left="283"/>
      </w:pPr>
      <w:r>
        <w:rPr>
          <w:rFonts w:ascii="Consolas" w:hAnsi="Consolas" w:eastAsia="等线"/>
          <w:sz w:val="18"/>
        </w:rPr>
        <w:t>第一遍：第 1—16 章（按主题建立画面）</w:t>
      </w:r>
    </w:p>
    <w:p w14:paraId="1158F0A9">
      <w:pPr>
        <w:shd w:val="clear" w:color="auto" w:fill="F4F4F4"/>
        <w:spacing w:after="0" w:line="276" w:lineRule="auto"/>
        <w:ind w:left="283"/>
      </w:pPr>
      <w:r>
        <w:rPr>
          <w:rFonts w:ascii="Consolas" w:hAnsi="Consolas" w:eastAsia="等线"/>
          <w:sz w:val="18"/>
        </w:rPr>
        <w:t>第二遍：第 17 章（按词根压缩记忆量）</w:t>
      </w:r>
    </w:p>
    <w:p w14:paraId="110A41A5">
      <w:pPr>
        <w:shd w:val="clear" w:color="auto" w:fill="F4F4F4"/>
        <w:spacing w:after="0" w:line="276" w:lineRule="auto"/>
        <w:ind w:left="283"/>
      </w:pPr>
      <w:r>
        <w:rPr>
          <w:rFonts w:ascii="Consolas" w:hAnsi="Consolas" w:eastAsia="等线"/>
          <w:sz w:val="18"/>
        </w:rPr>
        <w:t>第三遍：第 18—19 章（专攻失分点）</w:t>
      </w:r>
    </w:p>
    <w:p w14:paraId="5738B951">
      <w:pPr>
        <w:shd w:val="clear" w:color="auto" w:fill="F4F4F4"/>
        <w:spacing w:after="0" w:line="276" w:lineRule="auto"/>
        <w:ind w:left="283"/>
      </w:pPr>
      <w:r>
        <w:rPr>
          <w:rFonts w:ascii="Consolas" w:hAnsi="Consolas" w:eastAsia="等线"/>
          <w:sz w:val="18"/>
        </w:rPr>
        <w:t>第四遍：第 20 章（词组整块背）</w:t>
      </w:r>
    </w:p>
    <w:p w14:paraId="5AF62F08">
      <w:pPr>
        <w:shd w:val="clear" w:color="auto" w:fill="F4F4F4"/>
        <w:spacing w:after="0" w:line="276" w:lineRule="auto"/>
        <w:ind w:left="283"/>
      </w:pPr>
      <w:r>
        <w:rPr>
          <w:rFonts w:ascii="Consolas" w:hAnsi="Consolas" w:eastAsia="等线"/>
          <w:sz w:val="18"/>
        </w:rPr>
        <w:t>日常：第 22—27 章的执行流程</w:t>
      </w:r>
    </w:p>
    <w:p w14:paraId="726BB385">
      <w:pPr>
        <w:shd w:val="clear" w:color="auto" w:fill="F4F4F4"/>
        <w:spacing w:after="0" w:line="276" w:lineRule="auto"/>
        <w:ind w:left="283"/>
      </w:pPr>
      <w:r>
        <w:rPr>
          <w:rFonts w:ascii="Consolas" w:hAnsi="Consolas" w:eastAsia="等线"/>
          <w:sz w:val="18"/>
        </w:rPr>
        <w:t>考前：附录 A + 错词本</w:t>
      </w:r>
    </w:p>
    <w:p w14:paraId="256E1AC0">
      <w:pPr>
        <w:spacing w:after="40"/>
      </w:pPr>
    </w:p>
    <w:p w14:paraId="788C3C3C">
      <w:r>
        <w:rPr>
          <w:rFonts w:ascii="Cambria" w:hAnsi="Cambria" w:eastAsia="等线"/>
          <w:b w:val="0"/>
          <w:i/>
          <w:sz w:val="21"/>
        </w:rPr>
        <w:t>本手册按四级真题高频度筛选编排。词汇释义与搭配以《大学英语四级考试大纲》为范围基准；建议配合真题原文精读使用，效果最佳。</w:t>
      </w:r>
    </w:p>
    <w:sectPr>
      <w:footerReference r:id="rId5" w:type="default"/>
      <w:pgSz w:w="11906" w:h="16838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99041">
    <w:pPr>
      <w:pStyle w:val="24"/>
      <w:jc w:val="center"/>
    </w:pPr>
    <w:r>
      <w:rPr>
        <w:rFonts w:ascii="Cambria" w:hAnsi="Cambria" w:eastAsia="等线"/>
        <w:color w:val="808080"/>
        <w:sz w:val="18"/>
      </w:rPr>
      <w:fldChar w:fldCharType="begin"/>
    </w:r>
    <w:r>
      <w:rPr>
        <w:rFonts w:ascii="Cambria" w:hAnsi="Cambria" w:eastAsia="等线"/>
        <w:color w:val="808080"/>
        <w:sz w:val="18"/>
      </w:rPr>
      <w:instrText xml:space="preserve"> PAGE </w:instrText>
    </w:r>
    <w:r>
      <w:rPr>
        <w:rFonts w:ascii="Cambria" w:hAnsi="Cambria" w:eastAsia="等线"/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5B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Cambria" w:hAnsi="Cambria" w:eastAsia="等线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pageBreakBefore/>
      <w:spacing w:before="320" w:after="240"/>
      <w:outlineLvl w:val="0"/>
    </w:pPr>
    <w:rPr>
      <w:rFonts w:asciiTheme="majorHAnsi" w:hAnsiTheme="majorHAnsi" w:eastAsiaTheme="majorEastAsia" w:cstheme="majorBidi"/>
      <w:b/>
      <w:bCs/>
      <w:color w:val="1F3864"/>
      <w:sz w:val="3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60"/>
      <w:outlineLvl w:val="1"/>
    </w:pPr>
    <w:rPr>
      <w:rFonts w:asciiTheme="majorHAnsi" w:hAnsiTheme="majorHAnsi" w:eastAsiaTheme="majorEastAsia" w:cstheme="majorBidi"/>
      <w:b/>
      <w:bCs/>
      <w:color w:val="2E5A88"/>
      <w:sz w:val="30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3A3A3A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134</Words>
  <Characters>152</Characters>
  <Lines>0</Lines>
  <Paragraphs>0</Paragraphs>
  <TotalTime>0</TotalTime>
  <ScaleCrop>false</ScaleCrop>
  <LinksUpToDate>false</LinksUpToDate>
  <CharactersWithSpaces>170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WPS_1696749258</cp:lastModifiedBy>
  <dcterms:modified xsi:type="dcterms:W3CDTF">2026-10-22T14:23:13Z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eyJoZGlkIjoiYmQyMzczZDYxYTI1OTVhYzZmMTEyMTg3ZjU5ZjUyMDYiLCJ1c2VySWQiOiIxNTQ4MzczNDg2In0=</vt:lpwstr>
  </property>
  <property fmtid="{D5CDD505-2E9C-101B-9397-08002B2CF9AE}" pid="3" name="KSOProductBuildVer">
    <vt:lpwstr>2052-12.1.0.29161</vt:lpwstr>
  </property>
  <property fmtid="{D5CDD505-2E9C-101B-9397-08002B2CF9AE}" pid="4" name="ICV">
    <vt:lpwstr>3B7C58551750430FB3CDBCF3F977BE53_12</vt:lpwstr>
  </property>
</Properties>
</file>